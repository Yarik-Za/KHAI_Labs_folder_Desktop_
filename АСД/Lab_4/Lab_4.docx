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DFC8C" w14:textId="77777777" w:rsidR="00EC7FB7" w:rsidRPr="00D018C2" w:rsidRDefault="00EC7FB7" w:rsidP="00EC7FB7">
      <w:pPr>
        <w:widowControl w:val="0"/>
        <w:jc w:val="center"/>
        <w:rPr>
          <w:sz w:val="28"/>
          <w:lang w:val="uk-UA"/>
        </w:rPr>
      </w:pPr>
      <w:r w:rsidRPr="00D018C2">
        <w:rPr>
          <w:sz w:val="28"/>
          <w:lang w:val="uk-UA"/>
        </w:rPr>
        <w:t>МІНІСТЕРСТВО ОСВІТИ І НАУКИ УКРАЇНИ</w:t>
      </w:r>
    </w:p>
    <w:p w14:paraId="4BDE7527" w14:textId="77777777" w:rsidR="00EC7FB7" w:rsidRPr="00D018C2" w:rsidRDefault="00EC7FB7" w:rsidP="00EC7FB7">
      <w:pPr>
        <w:widowControl w:val="0"/>
        <w:jc w:val="both"/>
        <w:rPr>
          <w:sz w:val="28"/>
          <w:lang w:val="uk-UA"/>
        </w:rPr>
      </w:pPr>
    </w:p>
    <w:p w14:paraId="30414165" w14:textId="77777777" w:rsidR="00EC7FB7" w:rsidRPr="00D018C2" w:rsidRDefault="00EC7FB7" w:rsidP="00EC7FB7">
      <w:pPr>
        <w:widowControl w:val="0"/>
        <w:jc w:val="center"/>
        <w:rPr>
          <w:sz w:val="28"/>
          <w:lang w:val="uk-UA"/>
        </w:rPr>
      </w:pPr>
      <w:r w:rsidRPr="00D018C2">
        <w:rPr>
          <w:sz w:val="28"/>
          <w:lang w:val="uk-UA"/>
        </w:rPr>
        <w:t>Національний аерокосмічний університет ім. М. Є. Жуковського</w:t>
      </w:r>
    </w:p>
    <w:p w14:paraId="52768C91" w14:textId="77777777" w:rsidR="00EC7FB7" w:rsidRPr="00D018C2" w:rsidRDefault="00EC7FB7" w:rsidP="00EC7FB7">
      <w:pPr>
        <w:widowControl w:val="0"/>
        <w:jc w:val="center"/>
        <w:rPr>
          <w:sz w:val="28"/>
          <w:lang w:val="uk-UA"/>
        </w:rPr>
      </w:pPr>
      <w:r w:rsidRPr="00D018C2">
        <w:rPr>
          <w:sz w:val="28"/>
          <w:lang w:val="uk-UA"/>
        </w:rPr>
        <w:t>«Харківський авіаційний інститут»</w:t>
      </w:r>
    </w:p>
    <w:p w14:paraId="28FB7E74" w14:textId="77777777" w:rsidR="00EC7FB7" w:rsidRPr="00D018C2" w:rsidRDefault="00EC7FB7" w:rsidP="00EC7FB7">
      <w:pPr>
        <w:widowControl w:val="0"/>
        <w:jc w:val="both"/>
        <w:rPr>
          <w:sz w:val="28"/>
          <w:lang w:val="uk-UA"/>
        </w:rPr>
      </w:pPr>
    </w:p>
    <w:p w14:paraId="532EF192" w14:textId="77777777" w:rsidR="00EC7FB7" w:rsidRPr="00D018C2" w:rsidRDefault="00EC7FB7" w:rsidP="00EC7FB7">
      <w:pPr>
        <w:widowControl w:val="0"/>
        <w:jc w:val="center"/>
        <w:rPr>
          <w:sz w:val="28"/>
          <w:lang w:val="uk-UA"/>
        </w:rPr>
      </w:pPr>
      <w:r w:rsidRPr="00D018C2">
        <w:rPr>
          <w:sz w:val="28"/>
          <w:lang w:val="uk-UA"/>
        </w:rPr>
        <w:t>факультет програмної інженерії та бізнесу</w:t>
      </w:r>
    </w:p>
    <w:p w14:paraId="4AF6482D" w14:textId="77777777" w:rsidR="00EC7FB7" w:rsidRPr="00D018C2" w:rsidRDefault="00EC7FB7" w:rsidP="00EC7FB7">
      <w:pPr>
        <w:widowControl w:val="0"/>
        <w:jc w:val="both"/>
        <w:rPr>
          <w:sz w:val="28"/>
          <w:lang w:val="uk-UA"/>
        </w:rPr>
      </w:pPr>
    </w:p>
    <w:p w14:paraId="653BD3E4" w14:textId="77777777" w:rsidR="00EC7FB7" w:rsidRPr="00D018C2" w:rsidRDefault="00EC7FB7" w:rsidP="00EC7FB7">
      <w:pPr>
        <w:widowControl w:val="0"/>
        <w:jc w:val="center"/>
        <w:rPr>
          <w:sz w:val="28"/>
          <w:lang w:val="uk-UA"/>
        </w:rPr>
      </w:pPr>
      <w:r w:rsidRPr="00D018C2">
        <w:rPr>
          <w:sz w:val="28"/>
          <w:lang w:val="uk-UA"/>
        </w:rPr>
        <w:t>кафедра інженерії програмного забезпечення</w:t>
      </w:r>
    </w:p>
    <w:p w14:paraId="433CC119" w14:textId="77777777" w:rsidR="00EC7FB7" w:rsidRPr="00D018C2" w:rsidRDefault="00EC7FB7" w:rsidP="00EC7FB7">
      <w:pPr>
        <w:widowControl w:val="0"/>
        <w:rPr>
          <w:sz w:val="28"/>
          <w:lang w:val="uk-UA"/>
        </w:rPr>
      </w:pPr>
    </w:p>
    <w:p w14:paraId="0CC8ABCF" w14:textId="77777777" w:rsidR="00EC7FB7" w:rsidRPr="00D018C2" w:rsidRDefault="00EC7FB7" w:rsidP="00EC7FB7">
      <w:pPr>
        <w:widowControl w:val="0"/>
        <w:rPr>
          <w:sz w:val="28"/>
          <w:lang w:val="uk-UA"/>
        </w:rPr>
      </w:pPr>
    </w:p>
    <w:p w14:paraId="0973E1DE" w14:textId="77777777" w:rsidR="00EC7FB7" w:rsidRPr="00D018C2" w:rsidRDefault="00EC7FB7" w:rsidP="00EC7FB7">
      <w:pPr>
        <w:widowControl w:val="0"/>
        <w:rPr>
          <w:b/>
          <w:sz w:val="28"/>
          <w:lang w:val="uk-UA"/>
        </w:rPr>
      </w:pPr>
    </w:p>
    <w:p w14:paraId="3DACC7EF" w14:textId="77777777" w:rsidR="00EC7FB7" w:rsidRPr="00D018C2" w:rsidRDefault="00EC7FB7" w:rsidP="00EC7FB7">
      <w:pPr>
        <w:widowControl w:val="0"/>
        <w:rPr>
          <w:sz w:val="28"/>
          <w:lang w:val="uk-UA"/>
        </w:rPr>
      </w:pPr>
    </w:p>
    <w:p w14:paraId="287EDDD6" w14:textId="77777777" w:rsidR="00EC7FB7" w:rsidRPr="00D018C2" w:rsidRDefault="00EC7FB7" w:rsidP="00EC7FB7">
      <w:pPr>
        <w:widowControl w:val="0"/>
        <w:rPr>
          <w:sz w:val="28"/>
          <w:lang w:val="uk-UA"/>
        </w:rPr>
      </w:pPr>
    </w:p>
    <w:p w14:paraId="2611358F" w14:textId="77777777" w:rsidR="00EC7FB7" w:rsidRPr="00D018C2" w:rsidRDefault="00EC7FB7" w:rsidP="00EC7FB7">
      <w:pPr>
        <w:widowControl w:val="0"/>
        <w:rPr>
          <w:sz w:val="28"/>
          <w:lang w:val="uk-UA"/>
        </w:rPr>
      </w:pPr>
    </w:p>
    <w:p w14:paraId="7D40681E" w14:textId="77777777" w:rsidR="00EC7FB7" w:rsidRPr="00D018C2" w:rsidRDefault="00EC7FB7" w:rsidP="00EC7FB7">
      <w:pPr>
        <w:widowControl w:val="0"/>
        <w:rPr>
          <w:sz w:val="28"/>
          <w:lang w:val="uk-UA"/>
        </w:rPr>
      </w:pPr>
    </w:p>
    <w:p w14:paraId="2AE73771" w14:textId="70612EB4" w:rsidR="00EC7FB7" w:rsidRPr="00D018C2" w:rsidRDefault="00EC7FB7" w:rsidP="00EC7FB7">
      <w:pPr>
        <w:widowControl w:val="0"/>
        <w:jc w:val="center"/>
        <w:rPr>
          <w:b/>
          <w:sz w:val="36"/>
          <w:lang w:val="uk-UA"/>
        </w:rPr>
      </w:pPr>
      <w:r w:rsidRPr="00D018C2">
        <w:rPr>
          <w:b/>
          <w:sz w:val="44"/>
          <w:szCs w:val="44"/>
          <w:lang w:val="uk-UA"/>
        </w:rPr>
        <w:t xml:space="preserve">Лабораторна робота № </w:t>
      </w:r>
      <w:r w:rsidR="000111BA" w:rsidRPr="00D018C2">
        <w:rPr>
          <w:b/>
          <w:sz w:val="44"/>
          <w:szCs w:val="44"/>
          <w:u w:val="single"/>
          <w:lang w:val="uk-UA"/>
        </w:rPr>
        <w:t>4</w:t>
      </w:r>
    </w:p>
    <w:p w14:paraId="0346BD4D" w14:textId="77777777" w:rsidR="00EC7FB7" w:rsidRPr="00D018C2" w:rsidRDefault="00EC7FB7" w:rsidP="00EC7FB7">
      <w:pPr>
        <w:widowControl w:val="0"/>
        <w:jc w:val="center"/>
        <w:rPr>
          <w:sz w:val="28"/>
          <w:lang w:val="uk-UA"/>
        </w:rPr>
      </w:pPr>
    </w:p>
    <w:p w14:paraId="4BD8DEE1" w14:textId="1A1DD629" w:rsidR="00EC7FB7" w:rsidRPr="00D018C2" w:rsidRDefault="00EC7FB7" w:rsidP="00EC7FB7">
      <w:pPr>
        <w:widowControl w:val="0"/>
        <w:jc w:val="center"/>
        <w:rPr>
          <w:sz w:val="28"/>
          <w:lang w:val="uk-UA"/>
        </w:rPr>
      </w:pPr>
      <w:r w:rsidRPr="00D018C2">
        <w:rPr>
          <w:sz w:val="28"/>
          <w:lang w:val="uk-UA"/>
        </w:rPr>
        <w:t>з дисципліни «</w:t>
      </w:r>
      <w:r w:rsidRPr="00D018C2">
        <w:rPr>
          <w:sz w:val="28"/>
          <w:u w:val="single"/>
          <w:lang w:val="uk-UA"/>
        </w:rPr>
        <w:tab/>
      </w:r>
      <w:r w:rsidR="008A2234" w:rsidRPr="00D018C2">
        <w:rPr>
          <w:sz w:val="28"/>
          <w:u w:val="single"/>
          <w:lang w:val="uk-UA"/>
        </w:rPr>
        <w:t>Алгоритми і структури даних</w:t>
      </w:r>
      <w:r w:rsidRPr="00D018C2">
        <w:rPr>
          <w:sz w:val="28"/>
          <w:u w:val="single"/>
          <w:lang w:val="uk-UA"/>
        </w:rPr>
        <w:tab/>
      </w:r>
      <w:r w:rsidRPr="00D018C2">
        <w:rPr>
          <w:sz w:val="28"/>
          <w:lang w:val="uk-UA"/>
        </w:rPr>
        <w:t>»</w:t>
      </w:r>
    </w:p>
    <w:p w14:paraId="59EB4883" w14:textId="77777777" w:rsidR="00EC7FB7" w:rsidRPr="00D018C2" w:rsidRDefault="00EC7FB7" w:rsidP="00EC7FB7">
      <w:pPr>
        <w:widowControl w:val="0"/>
        <w:ind w:firstLine="1077"/>
        <w:jc w:val="center"/>
        <w:rPr>
          <w:i/>
          <w:sz w:val="20"/>
          <w:lang w:val="uk-UA"/>
        </w:rPr>
      </w:pPr>
      <w:r w:rsidRPr="00D018C2">
        <w:rPr>
          <w:i/>
          <w:sz w:val="20"/>
          <w:lang w:val="uk-UA"/>
        </w:rPr>
        <w:t>назва дисципліни</w:t>
      </w:r>
    </w:p>
    <w:p w14:paraId="3249B437" w14:textId="7AC13C4D" w:rsidR="00EC7FB7" w:rsidRPr="00D018C2" w:rsidRDefault="00EC7FB7" w:rsidP="00EC7FB7">
      <w:pPr>
        <w:widowControl w:val="0"/>
        <w:jc w:val="center"/>
        <w:rPr>
          <w:sz w:val="28"/>
          <w:u w:val="single"/>
          <w:lang w:val="uk-UA"/>
        </w:rPr>
      </w:pPr>
      <w:r w:rsidRPr="00D018C2">
        <w:rPr>
          <w:sz w:val="28"/>
          <w:lang w:val="uk-UA"/>
        </w:rPr>
        <w:t xml:space="preserve">на </w:t>
      </w:r>
      <w:proofErr w:type="spellStart"/>
      <w:r w:rsidRPr="00D018C2">
        <w:rPr>
          <w:sz w:val="28"/>
          <w:lang w:val="uk-UA"/>
        </w:rPr>
        <w:t>тему:</w:t>
      </w:r>
      <w:r w:rsidR="00F43A87" w:rsidRPr="00D018C2">
        <w:rPr>
          <w:sz w:val="28"/>
          <w:u w:val="single"/>
          <w:lang w:val="uk-UA"/>
        </w:rPr>
        <w:t>«</w:t>
      </w:r>
      <w:r w:rsidR="000111BA" w:rsidRPr="00D018C2">
        <w:rPr>
          <w:sz w:val="28"/>
          <w:u w:val="single"/>
          <w:lang w:val="uk-UA"/>
        </w:rPr>
        <w:t>ДЕРЕВА</w:t>
      </w:r>
      <w:proofErr w:type="spellEnd"/>
      <w:r w:rsidR="000111BA" w:rsidRPr="00D018C2">
        <w:rPr>
          <w:sz w:val="28"/>
          <w:u w:val="single"/>
          <w:lang w:val="uk-UA"/>
        </w:rPr>
        <w:t>. ФОРМИ ПРЕДСТАВЛЕННЯ ДЕРЕВ. ОБХОДИ ДЕРЕВ</w:t>
      </w:r>
      <w:r w:rsidRPr="00D018C2">
        <w:rPr>
          <w:sz w:val="28"/>
          <w:u w:val="single"/>
          <w:lang w:val="uk-UA"/>
        </w:rPr>
        <w:t>»</w:t>
      </w:r>
    </w:p>
    <w:p w14:paraId="509367AA" w14:textId="77777777" w:rsidR="00EC7FB7" w:rsidRPr="00D018C2" w:rsidRDefault="00EC7FB7" w:rsidP="00EC7FB7">
      <w:pPr>
        <w:widowControl w:val="0"/>
        <w:rPr>
          <w:sz w:val="28"/>
          <w:lang w:val="uk-UA"/>
        </w:rPr>
      </w:pPr>
    </w:p>
    <w:p w14:paraId="41FCBBC0" w14:textId="77777777" w:rsidR="00EC7FB7" w:rsidRPr="00D018C2" w:rsidRDefault="00EC7FB7" w:rsidP="00EC7FB7">
      <w:pPr>
        <w:widowControl w:val="0"/>
        <w:rPr>
          <w:sz w:val="28"/>
          <w:lang w:val="uk-UA"/>
        </w:rPr>
      </w:pPr>
    </w:p>
    <w:p w14:paraId="17BB8A2C" w14:textId="77777777" w:rsidR="00EC7FB7" w:rsidRPr="00D018C2" w:rsidRDefault="00EC7FB7" w:rsidP="00EC7FB7">
      <w:pPr>
        <w:widowControl w:val="0"/>
        <w:rPr>
          <w:sz w:val="28"/>
          <w:lang w:val="uk-UA"/>
        </w:rPr>
      </w:pPr>
    </w:p>
    <w:p w14:paraId="10B07029" w14:textId="77777777" w:rsidR="00EC7FB7" w:rsidRPr="00D018C2" w:rsidRDefault="00EC7FB7" w:rsidP="00EC7FB7">
      <w:pPr>
        <w:widowControl w:val="0"/>
        <w:rPr>
          <w:sz w:val="28"/>
          <w:lang w:val="uk-UA"/>
        </w:rPr>
      </w:pPr>
    </w:p>
    <w:p w14:paraId="5BCB94E2" w14:textId="77777777" w:rsidR="00EC7FB7" w:rsidRPr="00D018C2" w:rsidRDefault="00EC7FB7" w:rsidP="00EC7FB7">
      <w:pPr>
        <w:widowControl w:val="0"/>
        <w:rPr>
          <w:sz w:val="28"/>
          <w:lang w:val="uk-UA"/>
        </w:rPr>
      </w:pPr>
    </w:p>
    <w:p w14:paraId="2C1B8096" w14:textId="77777777" w:rsidR="00EC7FB7" w:rsidRPr="00D018C2" w:rsidRDefault="00EC7FB7" w:rsidP="00EC7FB7">
      <w:pPr>
        <w:widowControl w:val="0"/>
        <w:rPr>
          <w:sz w:val="28"/>
          <w:lang w:val="uk-UA"/>
        </w:rPr>
      </w:pPr>
    </w:p>
    <w:p w14:paraId="3620D635" w14:textId="77777777" w:rsidR="00EC7FB7" w:rsidRPr="00D018C2" w:rsidRDefault="00EC7FB7" w:rsidP="00EC7FB7">
      <w:pPr>
        <w:widowControl w:val="0"/>
        <w:rPr>
          <w:sz w:val="28"/>
          <w:lang w:val="uk-UA"/>
        </w:rPr>
      </w:pPr>
    </w:p>
    <w:p w14:paraId="24C66F52" w14:textId="51F248AB" w:rsidR="00EC7FB7" w:rsidRPr="00D018C2" w:rsidRDefault="00EC7FB7" w:rsidP="00EC7FB7">
      <w:pPr>
        <w:widowControl w:val="0"/>
        <w:ind w:firstLine="3958"/>
        <w:rPr>
          <w:sz w:val="28"/>
          <w:u w:val="single"/>
          <w:lang w:val="uk-UA"/>
        </w:rPr>
      </w:pPr>
      <w:r w:rsidRPr="00D018C2">
        <w:rPr>
          <w:sz w:val="28"/>
          <w:lang w:val="uk-UA"/>
        </w:rPr>
        <w:t xml:space="preserve">Виконав: студент </w:t>
      </w:r>
      <w:r w:rsidR="008A2234" w:rsidRPr="00D018C2">
        <w:rPr>
          <w:sz w:val="28"/>
          <w:lang w:val="uk-UA"/>
        </w:rPr>
        <w:t>2</w:t>
      </w:r>
      <w:r w:rsidRPr="00D018C2">
        <w:rPr>
          <w:sz w:val="28"/>
          <w:lang w:val="uk-UA"/>
        </w:rPr>
        <w:t xml:space="preserve"> курсу групи № </w:t>
      </w:r>
      <w:r w:rsidR="009A79D9" w:rsidRPr="00D018C2">
        <w:rPr>
          <w:sz w:val="28"/>
          <w:u w:val="single"/>
          <w:lang w:val="uk-UA"/>
        </w:rPr>
        <w:t>622п</w:t>
      </w:r>
    </w:p>
    <w:p w14:paraId="6BA95BE0" w14:textId="20A820B6" w:rsidR="00EC7FB7" w:rsidRPr="00D018C2" w:rsidRDefault="004756AB" w:rsidP="00EC7FB7">
      <w:pPr>
        <w:widowControl w:val="0"/>
        <w:ind w:firstLine="3958"/>
        <w:rPr>
          <w:sz w:val="28"/>
          <w:lang w:val="uk-UA"/>
        </w:rPr>
      </w:pPr>
      <w:r w:rsidRPr="00D018C2">
        <w:rPr>
          <w:sz w:val="28"/>
          <w:lang w:val="uk-UA"/>
        </w:rPr>
        <w:t>освітньої програми</w:t>
      </w:r>
    </w:p>
    <w:p w14:paraId="5B369E54" w14:textId="77777777" w:rsidR="00EC7FB7" w:rsidRPr="00D018C2" w:rsidRDefault="00A90D62" w:rsidP="00EC7FB7">
      <w:pPr>
        <w:widowControl w:val="0"/>
        <w:ind w:firstLine="3958"/>
        <w:rPr>
          <w:sz w:val="28"/>
          <w:u w:val="single"/>
          <w:lang w:val="uk-UA"/>
        </w:rPr>
      </w:pPr>
      <w:r w:rsidRPr="00D018C2">
        <w:rPr>
          <w:sz w:val="28"/>
          <w:szCs w:val="28"/>
          <w:u w:val="single"/>
          <w:lang w:val="uk-UA"/>
        </w:rPr>
        <w:t>121 інженерія програ</w:t>
      </w:r>
      <w:r w:rsidR="00EC7FB7" w:rsidRPr="00D018C2">
        <w:rPr>
          <w:sz w:val="28"/>
          <w:szCs w:val="28"/>
          <w:u w:val="single"/>
          <w:lang w:val="uk-UA"/>
        </w:rPr>
        <w:t>много забезпечення</w:t>
      </w:r>
      <w:r w:rsidR="00EC7FB7" w:rsidRPr="00D018C2">
        <w:rPr>
          <w:sz w:val="28"/>
          <w:szCs w:val="28"/>
          <w:u w:val="single"/>
          <w:lang w:val="uk-UA"/>
        </w:rPr>
        <w:tab/>
      </w:r>
    </w:p>
    <w:p w14:paraId="5964E364" w14:textId="7C18BCC4" w:rsidR="00EC7FB7" w:rsidRPr="00D018C2" w:rsidRDefault="004756AB" w:rsidP="00EC7FB7">
      <w:pPr>
        <w:widowControl w:val="0"/>
        <w:ind w:firstLine="4395"/>
        <w:rPr>
          <w:sz w:val="18"/>
          <w:szCs w:val="18"/>
          <w:lang w:val="uk-UA"/>
        </w:rPr>
      </w:pPr>
      <w:r w:rsidRPr="00D018C2">
        <w:rPr>
          <w:sz w:val="18"/>
          <w:szCs w:val="18"/>
          <w:lang w:val="uk-UA"/>
        </w:rPr>
        <w:t xml:space="preserve">                            </w:t>
      </w:r>
      <w:r w:rsidR="00EC7FB7" w:rsidRPr="00D018C2">
        <w:rPr>
          <w:sz w:val="18"/>
          <w:szCs w:val="18"/>
          <w:lang w:val="uk-UA"/>
        </w:rPr>
        <w:t xml:space="preserve"> (шифр і назва </w:t>
      </w:r>
      <w:r w:rsidRPr="00D018C2">
        <w:rPr>
          <w:sz w:val="18"/>
          <w:szCs w:val="18"/>
          <w:lang w:val="uk-UA"/>
        </w:rPr>
        <w:t>ОП</w:t>
      </w:r>
      <w:r w:rsidR="00EC7FB7" w:rsidRPr="00D018C2">
        <w:rPr>
          <w:sz w:val="18"/>
          <w:szCs w:val="18"/>
          <w:lang w:val="uk-UA"/>
        </w:rPr>
        <w:t>)</w:t>
      </w:r>
    </w:p>
    <w:p w14:paraId="0E745C3B" w14:textId="7E2D2AB6" w:rsidR="00EC7FB7" w:rsidRPr="00D018C2" w:rsidRDefault="00EC7FB7" w:rsidP="00EC7FB7">
      <w:pPr>
        <w:widowControl w:val="0"/>
        <w:ind w:firstLine="3958"/>
        <w:rPr>
          <w:sz w:val="28"/>
          <w:u w:val="single"/>
          <w:lang w:val="uk-UA"/>
        </w:rPr>
      </w:pPr>
      <w:r w:rsidRPr="00D018C2">
        <w:rPr>
          <w:sz w:val="28"/>
          <w:u w:val="single"/>
          <w:lang w:val="uk-UA"/>
        </w:rPr>
        <w:tab/>
      </w:r>
      <w:r w:rsidR="00BC1847" w:rsidRPr="00D018C2">
        <w:rPr>
          <w:sz w:val="28"/>
          <w:u w:val="single"/>
          <w:lang w:val="uk-UA"/>
        </w:rPr>
        <w:tab/>
      </w:r>
      <w:r w:rsidR="009A79D9" w:rsidRPr="00D018C2">
        <w:rPr>
          <w:sz w:val="28"/>
          <w:u w:val="single"/>
          <w:lang w:val="uk-UA"/>
        </w:rPr>
        <w:t>Зайченко Ярослав Ігорович</w:t>
      </w:r>
      <w:r w:rsidR="009A79D9" w:rsidRPr="00D018C2">
        <w:rPr>
          <w:sz w:val="28"/>
          <w:u w:val="single"/>
          <w:lang w:val="uk-UA"/>
        </w:rPr>
        <w:tab/>
      </w:r>
      <w:r w:rsidRPr="00D018C2">
        <w:rPr>
          <w:sz w:val="28"/>
          <w:u w:val="single"/>
          <w:lang w:val="uk-UA"/>
        </w:rPr>
        <w:tab/>
      </w:r>
    </w:p>
    <w:p w14:paraId="2103024D" w14:textId="492C8600" w:rsidR="00EC7FB7" w:rsidRPr="00D018C2" w:rsidRDefault="009A79D9" w:rsidP="00EC7FB7">
      <w:pPr>
        <w:widowControl w:val="0"/>
        <w:ind w:firstLine="4395"/>
        <w:rPr>
          <w:sz w:val="18"/>
          <w:szCs w:val="18"/>
          <w:lang w:val="uk-UA"/>
        </w:rPr>
      </w:pPr>
      <w:r w:rsidRPr="00D018C2">
        <w:rPr>
          <w:sz w:val="18"/>
          <w:szCs w:val="18"/>
          <w:lang w:val="uk-UA"/>
        </w:rPr>
        <w:tab/>
      </w:r>
      <w:r w:rsidRPr="00D018C2">
        <w:rPr>
          <w:sz w:val="18"/>
          <w:szCs w:val="18"/>
          <w:lang w:val="uk-UA"/>
        </w:rPr>
        <w:tab/>
      </w:r>
      <w:r w:rsidR="00EC7FB7" w:rsidRPr="00D018C2">
        <w:rPr>
          <w:sz w:val="18"/>
          <w:szCs w:val="18"/>
          <w:lang w:val="uk-UA"/>
        </w:rPr>
        <w:t>(прізвище й ініціали студента)</w:t>
      </w:r>
    </w:p>
    <w:p w14:paraId="0B7C06AA" w14:textId="37D2BE2D" w:rsidR="00EC7FB7" w:rsidRPr="00D018C2" w:rsidRDefault="00EC7FB7" w:rsidP="007119FB">
      <w:pPr>
        <w:widowControl w:val="0"/>
        <w:ind w:left="3969" w:hanging="11"/>
        <w:rPr>
          <w:sz w:val="28"/>
          <w:u w:val="single"/>
          <w:lang w:val="uk-UA"/>
        </w:rPr>
      </w:pPr>
      <w:r w:rsidRPr="00D018C2">
        <w:rPr>
          <w:sz w:val="28"/>
          <w:lang w:val="uk-UA"/>
        </w:rPr>
        <w:t>Прийняв:</w:t>
      </w:r>
      <w:r w:rsidR="007119FB" w:rsidRPr="00D018C2">
        <w:rPr>
          <w:sz w:val="28"/>
          <w:u w:val="single"/>
          <w:lang w:val="uk-UA"/>
        </w:rPr>
        <w:t xml:space="preserve"> </w:t>
      </w:r>
      <w:proofErr w:type="spellStart"/>
      <w:r w:rsidR="007119FB" w:rsidRPr="00D018C2">
        <w:rPr>
          <w:sz w:val="28"/>
          <w:u w:val="single"/>
          <w:lang w:val="uk-UA"/>
        </w:rPr>
        <w:t>канд</w:t>
      </w:r>
      <w:proofErr w:type="spellEnd"/>
      <w:r w:rsidR="007119FB" w:rsidRPr="00D018C2">
        <w:rPr>
          <w:sz w:val="28"/>
          <w:u w:val="single"/>
          <w:lang w:val="uk-UA"/>
        </w:rPr>
        <w:t xml:space="preserve">. </w:t>
      </w:r>
      <w:proofErr w:type="spellStart"/>
      <w:r w:rsidR="007119FB" w:rsidRPr="00D018C2">
        <w:rPr>
          <w:sz w:val="28"/>
          <w:u w:val="single"/>
          <w:lang w:val="uk-UA"/>
        </w:rPr>
        <w:t>техн</w:t>
      </w:r>
      <w:proofErr w:type="spellEnd"/>
      <w:r w:rsidR="007119FB" w:rsidRPr="00D018C2">
        <w:rPr>
          <w:sz w:val="28"/>
          <w:u w:val="single"/>
          <w:lang w:val="uk-UA"/>
        </w:rPr>
        <w:t xml:space="preserve">. наук, доцент на кафедрі 603 </w:t>
      </w:r>
      <w:r w:rsidR="007119FB" w:rsidRPr="00D018C2">
        <w:rPr>
          <w:sz w:val="28"/>
          <w:u w:val="single"/>
          <w:lang w:val="uk-UA"/>
        </w:rPr>
        <w:tab/>
        <w:t>Волобуєва Ліна Олексіївна</w:t>
      </w:r>
      <w:r w:rsidRPr="00D018C2">
        <w:rPr>
          <w:sz w:val="28"/>
          <w:u w:val="single"/>
          <w:lang w:val="uk-UA"/>
        </w:rPr>
        <w:tab/>
      </w:r>
      <w:r w:rsidR="007119FB" w:rsidRPr="00D018C2">
        <w:rPr>
          <w:sz w:val="28"/>
          <w:u w:val="single"/>
          <w:lang w:val="uk-UA"/>
        </w:rPr>
        <w:tab/>
      </w:r>
    </w:p>
    <w:p w14:paraId="2F7CB4F9" w14:textId="5E094F75" w:rsidR="00EC7FB7" w:rsidRPr="00D018C2" w:rsidRDefault="00EC7FB7" w:rsidP="00EC7FB7">
      <w:pPr>
        <w:widowControl w:val="0"/>
        <w:ind w:firstLine="4395"/>
        <w:rPr>
          <w:sz w:val="18"/>
          <w:szCs w:val="18"/>
          <w:lang w:val="uk-UA"/>
        </w:rPr>
      </w:pPr>
      <w:r w:rsidRPr="00D018C2">
        <w:rPr>
          <w:sz w:val="18"/>
          <w:szCs w:val="18"/>
          <w:lang w:val="uk-UA"/>
        </w:rPr>
        <w:t>(посада, науковий ступінь, прізвище й ініціали)</w:t>
      </w:r>
    </w:p>
    <w:p w14:paraId="1283607E" w14:textId="77777777" w:rsidR="00EC7FB7" w:rsidRPr="00D018C2" w:rsidRDefault="00EC7FB7" w:rsidP="00EC7FB7">
      <w:pPr>
        <w:widowControl w:val="0"/>
        <w:ind w:firstLine="3958"/>
        <w:rPr>
          <w:sz w:val="28"/>
          <w:u w:val="single"/>
          <w:lang w:val="uk-UA"/>
        </w:rPr>
      </w:pPr>
      <w:r w:rsidRPr="00D018C2">
        <w:rPr>
          <w:sz w:val="28"/>
          <w:lang w:val="uk-UA"/>
        </w:rPr>
        <w:t xml:space="preserve">Кількість балів: </w:t>
      </w:r>
      <w:r w:rsidRPr="00D018C2">
        <w:rPr>
          <w:sz w:val="28"/>
          <w:u w:val="single"/>
          <w:lang w:val="uk-UA"/>
        </w:rPr>
        <w:tab/>
      </w:r>
      <w:r w:rsidRPr="00D018C2">
        <w:rPr>
          <w:sz w:val="28"/>
          <w:u w:val="single"/>
          <w:lang w:val="uk-UA"/>
        </w:rPr>
        <w:tab/>
      </w:r>
      <w:r w:rsidRPr="00D018C2">
        <w:rPr>
          <w:sz w:val="28"/>
          <w:u w:val="single"/>
          <w:lang w:val="uk-UA"/>
        </w:rPr>
        <w:tab/>
      </w:r>
      <w:r w:rsidRPr="00D018C2">
        <w:rPr>
          <w:sz w:val="28"/>
          <w:u w:val="single"/>
          <w:lang w:val="uk-UA"/>
        </w:rPr>
        <w:tab/>
      </w:r>
      <w:r w:rsidRPr="00D018C2">
        <w:rPr>
          <w:sz w:val="28"/>
          <w:u w:val="single"/>
          <w:lang w:val="uk-UA"/>
        </w:rPr>
        <w:tab/>
      </w:r>
    </w:p>
    <w:p w14:paraId="502F01D5" w14:textId="77777777" w:rsidR="00EC7FB7" w:rsidRPr="00D018C2" w:rsidRDefault="00EC7FB7" w:rsidP="00EC7FB7">
      <w:pPr>
        <w:widowControl w:val="0"/>
        <w:ind w:firstLine="5580"/>
        <w:rPr>
          <w:sz w:val="28"/>
          <w:lang w:val="uk-UA"/>
        </w:rPr>
      </w:pPr>
    </w:p>
    <w:p w14:paraId="05A139BB" w14:textId="77777777" w:rsidR="004756AB" w:rsidRPr="00D018C2" w:rsidRDefault="004756AB" w:rsidP="00EC7FB7">
      <w:pPr>
        <w:widowControl w:val="0"/>
        <w:ind w:firstLine="5580"/>
        <w:rPr>
          <w:sz w:val="28"/>
          <w:lang w:val="uk-UA"/>
        </w:rPr>
      </w:pPr>
    </w:p>
    <w:p w14:paraId="15306173" w14:textId="77777777" w:rsidR="004756AB" w:rsidRPr="00D018C2" w:rsidRDefault="004756AB" w:rsidP="00EC7FB7">
      <w:pPr>
        <w:widowControl w:val="0"/>
        <w:ind w:firstLine="5580"/>
        <w:rPr>
          <w:sz w:val="28"/>
          <w:lang w:val="uk-UA"/>
        </w:rPr>
      </w:pPr>
    </w:p>
    <w:p w14:paraId="3666163B" w14:textId="77777777" w:rsidR="00EC7FB7" w:rsidRPr="00D018C2" w:rsidRDefault="00EC7FB7" w:rsidP="00EC7FB7">
      <w:pPr>
        <w:widowControl w:val="0"/>
        <w:ind w:firstLine="5580"/>
        <w:rPr>
          <w:sz w:val="28"/>
          <w:lang w:val="uk-UA"/>
        </w:rPr>
      </w:pPr>
    </w:p>
    <w:p w14:paraId="056FA4B6" w14:textId="77777777" w:rsidR="00EC7FB7" w:rsidRPr="00D018C2" w:rsidRDefault="00EC7FB7" w:rsidP="00EC7FB7">
      <w:pPr>
        <w:widowControl w:val="0"/>
        <w:jc w:val="right"/>
        <w:rPr>
          <w:sz w:val="28"/>
          <w:lang w:val="uk-UA"/>
        </w:rPr>
      </w:pPr>
    </w:p>
    <w:p w14:paraId="755D8640" w14:textId="146419D9" w:rsidR="00EC7FB7" w:rsidRPr="00D018C2" w:rsidRDefault="00EC7FB7" w:rsidP="00EC7FB7">
      <w:pPr>
        <w:widowControl w:val="0"/>
        <w:jc w:val="right"/>
        <w:rPr>
          <w:sz w:val="28"/>
          <w:lang w:val="uk-UA"/>
        </w:rPr>
      </w:pPr>
    </w:p>
    <w:p w14:paraId="5F404E6E" w14:textId="77777777" w:rsidR="00835E53" w:rsidRPr="00D018C2" w:rsidRDefault="00835E53" w:rsidP="00EC7FB7">
      <w:pPr>
        <w:widowControl w:val="0"/>
        <w:jc w:val="right"/>
        <w:rPr>
          <w:sz w:val="28"/>
          <w:lang w:val="uk-UA"/>
        </w:rPr>
      </w:pPr>
    </w:p>
    <w:p w14:paraId="5CBBFC8D" w14:textId="32D4839E" w:rsidR="00F37A66" w:rsidRPr="00D018C2" w:rsidRDefault="00EC7FB7" w:rsidP="00F37A66">
      <w:pPr>
        <w:pStyle w:val="af5"/>
        <w:jc w:val="center"/>
      </w:pPr>
      <w:r w:rsidRPr="00D018C2">
        <w:t>Харків – 20</w:t>
      </w:r>
      <w:r w:rsidR="00835E53" w:rsidRPr="00D018C2">
        <w:t>2</w:t>
      </w:r>
      <w:r w:rsidR="008B550E" w:rsidRPr="00D018C2">
        <w:t>3</w:t>
      </w:r>
      <w:r w:rsidR="00F37A66" w:rsidRPr="00D018C2">
        <w:br w:type="page"/>
      </w:r>
    </w:p>
    <w:p w14:paraId="365761FB" w14:textId="4B93CDB9" w:rsidR="002A4CB4" w:rsidRPr="00D018C2" w:rsidRDefault="002C0DB8" w:rsidP="00F37A66">
      <w:pPr>
        <w:pStyle w:val="af5"/>
      </w:pPr>
      <w:r w:rsidRPr="00D018C2">
        <w:rPr>
          <w:b/>
          <w:bCs/>
        </w:rPr>
        <w:lastRenderedPageBreak/>
        <w:t>Мета роботи</w:t>
      </w:r>
      <w:r w:rsidRPr="00D018C2">
        <w:t xml:space="preserve"> </w:t>
      </w:r>
      <w:r w:rsidRPr="00D018C2">
        <w:sym w:font="Symbol" w:char="F02D"/>
      </w:r>
      <w:r w:rsidRPr="00D018C2">
        <w:t xml:space="preserve"> </w:t>
      </w:r>
      <w:r w:rsidR="000111BA" w:rsidRPr="00D018C2">
        <w:t>вивчення різних форм представлення структури даних «дерево» та основних операцій роботи з цим типом даних.</w:t>
      </w:r>
    </w:p>
    <w:p w14:paraId="2190FBFE" w14:textId="77777777" w:rsidR="00F0673E" w:rsidRPr="00D018C2" w:rsidRDefault="00F0673E" w:rsidP="00F0673E">
      <w:pPr>
        <w:pStyle w:val="af5"/>
        <w:rPr>
          <w:b/>
          <w:bCs/>
        </w:rPr>
      </w:pPr>
    </w:p>
    <w:p w14:paraId="6E4C9CD0" w14:textId="52C9C4D5" w:rsidR="00F0673E" w:rsidRPr="00D018C2" w:rsidRDefault="00F0673E" w:rsidP="00F0673E">
      <w:pPr>
        <w:pStyle w:val="af3"/>
      </w:pPr>
      <w:r w:rsidRPr="00D018C2">
        <w:t>Постановка задачі</w:t>
      </w:r>
    </w:p>
    <w:p w14:paraId="6692DF13" w14:textId="77777777" w:rsidR="000111BA" w:rsidRPr="00D018C2" w:rsidRDefault="000111BA" w:rsidP="000111BA">
      <w:pPr>
        <w:rPr>
          <w:lang w:val="uk-UA"/>
        </w:rPr>
      </w:pPr>
    </w:p>
    <w:p w14:paraId="31DB2EBA" w14:textId="77777777" w:rsidR="00376640" w:rsidRPr="00D018C2" w:rsidRDefault="00376640" w:rsidP="00E92EE1">
      <w:pPr>
        <w:pStyle w:val="af5"/>
        <w:numPr>
          <w:ilvl w:val="0"/>
          <w:numId w:val="1"/>
        </w:numPr>
        <w:tabs>
          <w:tab w:val="left" w:pos="851"/>
        </w:tabs>
        <w:ind w:left="0" w:firstLine="567"/>
      </w:pPr>
      <w:r w:rsidRPr="00D018C2">
        <w:t>Описати вказаний абстрактний тип даних дерево і основні функції роботи з ним на абстрактному рівні і логічному рівні:</w:t>
      </w:r>
    </w:p>
    <w:p w14:paraId="409C7614" w14:textId="77777777" w:rsidR="00376640" w:rsidRPr="00D018C2" w:rsidRDefault="00376640" w:rsidP="00E92EE1">
      <w:pPr>
        <w:pStyle w:val="af5"/>
        <w:numPr>
          <w:ilvl w:val="0"/>
          <w:numId w:val="2"/>
        </w:numPr>
        <w:tabs>
          <w:tab w:val="left" w:pos="1134"/>
        </w:tabs>
        <w:ind w:left="0" w:firstLine="851"/>
      </w:pPr>
      <w:r w:rsidRPr="00D018C2">
        <w:t>початкова ініціалізація дерева;</w:t>
      </w:r>
    </w:p>
    <w:p w14:paraId="4D6AB54E" w14:textId="77777777" w:rsidR="00376640" w:rsidRPr="00D018C2" w:rsidRDefault="00376640" w:rsidP="00E92EE1">
      <w:pPr>
        <w:pStyle w:val="af5"/>
        <w:numPr>
          <w:ilvl w:val="0"/>
          <w:numId w:val="2"/>
        </w:numPr>
        <w:tabs>
          <w:tab w:val="left" w:pos="1134"/>
        </w:tabs>
        <w:ind w:left="0" w:firstLine="851"/>
      </w:pPr>
      <w:r w:rsidRPr="00D018C2">
        <w:t>перевірка дерева на пустоту (дерево порожнє);</w:t>
      </w:r>
    </w:p>
    <w:p w14:paraId="11BA5B96" w14:textId="77777777" w:rsidR="00376640" w:rsidRPr="00D018C2" w:rsidRDefault="00376640" w:rsidP="00E92EE1">
      <w:pPr>
        <w:pStyle w:val="af5"/>
        <w:numPr>
          <w:ilvl w:val="0"/>
          <w:numId w:val="2"/>
        </w:numPr>
        <w:tabs>
          <w:tab w:val="left" w:pos="1134"/>
        </w:tabs>
        <w:ind w:left="0" w:firstLine="851"/>
      </w:pPr>
      <w:r w:rsidRPr="00D018C2">
        <w:t xml:space="preserve">додавання вузла дерева (нового </w:t>
      </w:r>
      <w:proofErr w:type="spellStart"/>
      <w:r w:rsidRPr="00D018C2">
        <w:t>нащадка</w:t>
      </w:r>
      <w:proofErr w:type="spellEnd"/>
      <w:r w:rsidRPr="00D018C2">
        <w:t>);</w:t>
      </w:r>
    </w:p>
    <w:p w14:paraId="355852B3" w14:textId="77777777" w:rsidR="00376640" w:rsidRPr="00D018C2" w:rsidRDefault="00376640" w:rsidP="00E92EE1">
      <w:pPr>
        <w:pStyle w:val="af5"/>
        <w:numPr>
          <w:ilvl w:val="0"/>
          <w:numId w:val="2"/>
        </w:numPr>
        <w:tabs>
          <w:tab w:val="left" w:pos="1134"/>
        </w:tabs>
        <w:ind w:left="0" w:firstLine="851"/>
      </w:pPr>
      <w:r w:rsidRPr="00D018C2">
        <w:t>видалення вузла дерева;</w:t>
      </w:r>
    </w:p>
    <w:p w14:paraId="18696244" w14:textId="77777777" w:rsidR="00376640" w:rsidRPr="00D018C2" w:rsidRDefault="00376640" w:rsidP="00E92EE1">
      <w:pPr>
        <w:pStyle w:val="af5"/>
        <w:numPr>
          <w:ilvl w:val="0"/>
          <w:numId w:val="2"/>
        </w:numPr>
        <w:tabs>
          <w:tab w:val="left" w:pos="1134"/>
        </w:tabs>
        <w:ind w:left="0" w:firstLine="851"/>
      </w:pPr>
      <w:r w:rsidRPr="00D018C2">
        <w:t>пошук вузла в дереві.</w:t>
      </w:r>
    </w:p>
    <w:p w14:paraId="1DEB77E3" w14:textId="77777777" w:rsidR="00376640" w:rsidRPr="00D018C2" w:rsidRDefault="00376640" w:rsidP="00E92EE1">
      <w:pPr>
        <w:pStyle w:val="af5"/>
        <w:numPr>
          <w:ilvl w:val="0"/>
          <w:numId w:val="2"/>
        </w:numPr>
        <w:tabs>
          <w:tab w:val="left" w:pos="1134"/>
        </w:tabs>
        <w:ind w:left="0" w:firstLine="851"/>
      </w:pPr>
      <w:r w:rsidRPr="00D018C2">
        <w:t>виведення дерева на екран ( згідно з варіантом).</w:t>
      </w:r>
    </w:p>
    <w:p w14:paraId="6D63073E" w14:textId="77777777" w:rsidR="00376640" w:rsidRPr="00D018C2" w:rsidRDefault="00376640" w:rsidP="00E92EE1">
      <w:pPr>
        <w:pStyle w:val="af5"/>
        <w:numPr>
          <w:ilvl w:val="0"/>
          <w:numId w:val="1"/>
        </w:numPr>
        <w:tabs>
          <w:tab w:val="left" w:pos="851"/>
        </w:tabs>
        <w:ind w:left="0" w:firstLine="567"/>
      </w:pPr>
      <w:r w:rsidRPr="00D018C2">
        <w:t>Створити  додаток,  який  демонструє  роботу  основних  функцій, перелічених вище (див. п.1.).</w:t>
      </w:r>
    </w:p>
    <w:p w14:paraId="1E42AE51" w14:textId="77777777" w:rsidR="000111BA" w:rsidRPr="00D018C2" w:rsidRDefault="000111BA" w:rsidP="000111BA">
      <w:pPr>
        <w:rPr>
          <w:lang w:val="uk-UA"/>
        </w:rPr>
      </w:pPr>
    </w:p>
    <w:p w14:paraId="724B25C4" w14:textId="77777777" w:rsidR="000111BA" w:rsidRPr="00D018C2" w:rsidRDefault="000111BA" w:rsidP="000111BA">
      <w:pPr>
        <w:rPr>
          <w:lang w:val="uk-UA"/>
        </w:rPr>
      </w:pPr>
    </w:p>
    <w:p w14:paraId="5E282621" w14:textId="77777777" w:rsidR="00376640" w:rsidRPr="00D018C2" w:rsidRDefault="00376640" w:rsidP="00376640">
      <w:pPr>
        <w:pStyle w:val="af3"/>
      </w:pPr>
      <w:r w:rsidRPr="00D018C2">
        <w:t>Зміст</w:t>
      </w:r>
      <w:r w:rsidRPr="00D018C2">
        <w:rPr>
          <w:spacing w:val="-4"/>
        </w:rPr>
        <w:t xml:space="preserve"> </w:t>
      </w:r>
      <w:r w:rsidRPr="00D018C2">
        <w:t>звіту</w:t>
      </w:r>
    </w:p>
    <w:p w14:paraId="454BA691" w14:textId="6F88C057" w:rsidR="00376640" w:rsidRPr="00D018C2" w:rsidRDefault="00376640" w:rsidP="00376640">
      <w:pPr>
        <w:pStyle w:val="af7"/>
      </w:pPr>
      <w:r w:rsidRPr="00D018C2">
        <w:t>Зміст звіту з лабораторної роботи №4 має включати наступні підрозділи:</w:t>
      </w:r>
    </w:p>
    <w:p w14:paraId="0241D5B5" w14:textId="77777777" w:rsidR="00376640" w:rsidRPr="00D018C2" w:rsidRDefault="00376640" w:rsidP="00E92EE1">
      <w:pPr>
        <w:pStyle w:val="af5"/>
        <w:numPr>
          <w:ilvl w:val="0"/>
          <w:numId w:val="5"/>
        </w:numPr>
        <w:tabs>
          <w:tab w:val="left" w:pos="993"/>
        </w:tabs>
        <w:ind w:left="0" w:firstLine="567"/>
      </w:pPr>
      <w:r w:rsidRPr="00D018C2">
        <w:t>Опис m-</w:t>
      </w:r>
      <w:proofErr w:type="spellStart"/>
      <w:r w:rsidRPr="00D018C2">
        <w:t>арного</w:t>
      </w:r>
      <w:proofErr w:type="spellEnd"/>
      <w:r w:rsidRPr="00D018C2">
        <w:t xml:space="preserve"> дерева згідно з завданням варіанту.</w:t>
      </w:r>
    </w:p>
    <w:p w14:paraId="32B029BE" w14:textId="77777777" w:rsidR="00376640" w:rsidRPr="00D018C2" w:rsidRDefault="00376640" w:rsidP="00E92EE1">
      <w:pPr>
        <w:pStyle w:val="af5"/>
        <w:numPr>
          <w:ilvl w:val="0"/>
          <w:numId w:val="5"/>
        </w:numPr>
        <w:tabs>
          <w:tab w:val="left" w:pos="993"/>
        </w:tabs>
        <w:ind w:left="0" w:firstLine="567"/>
      </w:pPr>
      <w:r w:rsidRPr="00D018C2">
        <w:t>Перетворення m-</w:t>
      </w:r>
      <w:proofErr w:type="spellStart"/>
      <w:r w:rsidRPr="00D018C2">
        <w:t>арного</w:t>
      </w:r>
      <w:proofErr w:type="spellEnd"/>
      <w:r w:rsidRPr="00D018C2">
        <w:t xml:space="preserve"> дерева з п.1 у бінарне.</w:t>
      </w:r>
    </w:p>
    <w:p w14:paraId="2B3E1F37" w14:textId="77777777" w:rsidR="00376640" w:rsidRPr="00D018C2" w:rsidRDefault="00376640" w:rsidP="00E92EE1">
      <w:pPr>
        <w:pStyle w:val="af5"/>
        <w:numPr>
          <w:ilvl w:val="0"/>
          <w:numId w:val="5"/>
        </w:numPr>
        <w:tabs>
          <w:tab w:val="left" w:pos="993"/>
        </w:tabs>
        <w:ind w:left="0" w:firstLine="567"/>
      </w:pPr>
      <w:r w:rsidRPr="00D018C2">
        <w:t>Абстрактне представлення структури.</w:t>
      </w:r>
    </w:p>
    <w:p w14:paraId="09404C83" w14:textId="77777777" w:rsidR="00376640" w:rsidRPr="00D018C2" w:rsidRDefault="00376640" w:rsidP="00E92EE1">
      <w:pPr>
        <w:pStyle w:val="af5"/>
        <w:numPr>
          <w:ilvl w:val="0"/>
          <w:numId w:val="5"/>
        </w:numPr>
        <w:tabs>
          <w:tab w:val="left" w:pos="993"/>
        </w:tabs>
        <w:ind w:left="0" w:firstLine="567"/>
      </w:pPr>
      <w:r w:rsidRPr="00D018C2">
        <w:t>Представлення даних в графічному вигляді.</w:t>
      </w:r>
    </w:p>
    <w:p w14:paraId="02C3F4AB" w14:textId="77777777" w:rsidR="00376640" w:rsidRPr="00D018C2" w:rsidRDefault="00376640" w:rsidP="00E92EE1">
      <w:pPr>
        <w:pStyle w:val="af5"/>
        <w:numPr>
          <w:ilvl w:val="0"/>
          <w:numId w:val="5"/>
        </w:numPr>
        <w:tabs>
          <w:tab w:val="left" w:pos="993"/>
        </w:tabs>
        <w:ind w:left="0" w:firstLine="567"/>
      </w:pPr>
      <w:r w:rsidRPr="00D018C2">
        <w:t>Проектування необхідних класів і структур.</w:t>
      </w:r>
    </w:p>
    <w:p w14:paraId="328DE4A4" w14:textId="7B22D333" w:rsidR="00376640" w:rsidRPr="00D018C2" w:rsidRDefault="00376640" w:rsidP="00E92EE1">
      <w:pPr>
        <w:pStyle w:val="af5"/>
        <w:numPr>
          <w:ilvl w:val="0"/>
          <w:numId w:val="5"/>
        </w:numPr>
        <w:tabs>
          <w:tab w:val="left" w:pos="993"/>
        </w:tabs>
        <w:ind w:left="0" w:firstLine="567"/>
      </w:pPr>
      <w:r w:rsidRPr="00D018C2">
        <w:t>Алгоритм для кожного методу (структури), використовуючи один з наступних видів представлення алгоритмів: псевдокод або блок- схему.</w:t>
      </w:r>
    </w:p>
    <w:p w14:paraId="08893AFB" w14:textId="3A0C9A1C" w:rsidR="00376640" w:rsidRPr="00D018C2" w:rsidRDefault="00376640" w:rsidP="00E92EE1">
      <w:pPr>
        <w:pStyle w:val="af5"/>
        <w:numPr>
          <w:ilvl w:val="0"/>
          <w:numId w:val="5"/>
        </w:numPr>
        <w:tabs>
          <w:tab w:val="left" w:pos="993"/>
        </w:tabs>
        <w:ind w:left="0" w:firstLine="567"/>
      </w:pPr>
      <w:r w:rsidRPr="00D018C2">
        <w:t>Лістинг програми та екранні форми результату роботи програми.</w:t>
      </w:r>
    </w:p>
    <w:p w14:paraId="13A859AC" w14:textId="77777777" w:rsidR="00376640" w:rsidRPr="00D018C2" w:rsidRDefault="00376640" w:rsidP="00E92EE1">
      <w:pPr>
        <w:pStyle w:val="af5"/>
        <w:numPr>
          <w:ilvl w:val="0"/>
          <w:numId w:val="5"/>
        </w:numPr>
        <w:tabs>
          <w:tab w:val="left" w:pos="993"/>
        </w:tabs>
        <w:ind w:left="0" w:firstLine="567"/>
      </w:pPr>
      <w:r w:rsidRPr="00D018C2">
        <w:t>Висновки</w:t>
      </w:r>
    </w:p>
    <w:p w14:paraId="16D1ED2F" w14:textId="77777777" w:rsidR="000111BA" w:rsidRPr="00D018C2" w:rsidRDefault="000111BA" w:rsidP="00B22DCE">
      <w:pPr>
        <w:tabs>
          <w:tab w:val="left" w:pos="851"/>
          <w:tab w:val="left" w:pos="993"/>
        </w:tabs>
        <w:ind w:firstLine="567"/>
        <w:rPr>
          <w:lang w:val="uk-UA"/>
        </w:rPr>
      </w:pPr>
    </w:p>
    <w:p w14:paraId="5159BC4C" w14:textId="3E319170" w:rsidR="0079141B" w:rsidRPr="00D018C2" w:rsidRDefault="0079141B" w:rsidP="00CF68DC">
      <w:pPr>
        <w:pStyle w:val="af7"/>
      </w:pPr>
      <w:r w:rsidRPr="00D018C2">
        <w:rPr>
          <w:rStyle w:val="af8"/>
          <w:b/>
        </w:rPr>
        <w:t>Варіант 9</w:t>
      </w:r>
      <w:r w:rsidRPr="00D018C2">
        <w:t xml:space="preserve"> індивідуального завдання до лабораторної роботи </w:t>
      </w:r>
      <w:r w:rsidR="00B22DCE" w:rsidRPr="00D018C2">
        <w:t>4</w:t>
      </w:r>
      <w:r w:rsidRPr="00D018C2">
        <w:t>:</w:t>
      </w:r>
    </w:p>
    <w:p w14:paraId="216A9106" w14:textId="77777777" w:rsidR="00CF68DC" w:rsidRPr="00D018C2" w:rsidRDefault="00B22DCE" w:rsidP="00CF68DC">
      <w:pPr>
        <w:pStyle w:val="af5"/>
      </w:pPr>
      <w:r w:rsidRPr="00D018C2">
        <w:t>Описати структуру інституту або іншого підприємства (начальник - підлеглий) у вигляді m-</w:t>
      </w:r>
      <w:proofErr w:type="spellStart"/>
      <w:r w:rsidRPr="00D018C2">
        <w:t>арного</w:t>
      </w:r>
      <w:proofErr w:type="spellEnd"/>
      <w:r w:rsidRPr="00D018C2">
        <w:t xml:space="preserve"> дерева</w:t>
      </w:r>
      <w:r w:rsidR="00CF68DC" w:rsidRPr="00D018C2">
        <w:t>.</w:t>
      </w:r>
    </w:p>
    <w:p w14:paraId="1C289519" w14:textId="77777777" w:rsidR="00CF68DC" w:rsidRPr="00D018C2" w:rsidRDefault="00CF68DC" w:rsidP="00CF68DC">
      <w:pPr>
        <w:pStyle w:val="af5"/>
        <w:rPr>
          <w:rFonts w:eastAsiaTheme="minorHAnsi"/>
        </w:rPr>
      </w:pPr>
      <w:r w:rsidRPr="00D018C2">
        <w:rPr>
          <w:rFonts w:eastAsiaTheme="minorHAnsi"/>
        </w:rPr>
        <w:t>Фізичне зберігання дерева - динамічне</w:t>
      </w:r>
    </w:p>
    <w:p w14:paraId="5BEC9607" w14:textId="77777777" w:rsidR="00CF68DC" w:rsidRPr="00D018C2" w:rsidRDefault="00CF68DC" w:rsidP="00CF68DC">
      <w:pPr>
        <w:pStyle w:val="af5"/>
        <w:rPr>
          <w:rFonts w:eastAsiaTheme="minorHAnsi"/>
        </w:rPr>
      </w:pPr>
      <w:r w:rsidRPr="00D018C2">
        <w:rPr>
          <w:rFonts w:eastAsiaTheme="minorHAnsi"/>
        </w:rPr>
        <w:t>Тип обходу дерева - зворотний</w:t>
      </w:r>
    </w:p>
    <w:p w14:paraId="1E44825B" w14:textId="2E43A01F" w:rsidR="00CF68DC" w:rsidRPr="00D018C2" w:rsidRDefault="00CF68DC" w:rsidP="00CF68DC">
      <w:pPr>
        <w:pStyle w:val="af5"/>
        <w:rPr>
          <w:rFonts w:eastAsiaTheme="minorHAnsi"/>
        </w:rPr>
      </w:pPr>
      <w:r w:rsidRPr="00D018C2">
        <w:rPr>
          <w:rFonts w:eastAsiaTheme="minorHAnsi"/>
        </w:rPr>
        <w:t xml:space="preserve">Алгоритм реалізації обходу дерева - ітеративний </w:t>
      </w:r>
    </w:p>
    <w:p w14:paraId="1CC25D5F" w14:textId="34C72C16" w:rsidR="00EF524C" w:rsidRPr="00D018C2" w:rsidRDefault="00CF68DC" w:rsidP="00CF68DC">
      <w:pPr>
        <w:pStyle w:val="af5"/>
      </w:pPr>
      <w:r w:rsidRPr="00D018C2">
        <w:rPr>
          <w:rFonts w:eastAsiaTheme="minorHAnsi"/>
        </w:rPr>
        <w:t>Алгоритм реалізації пошуку вузла - рекурсивний</w:t>
      </w:r>
      <w:r w:rsidRPr="00D018C2">
        <w:t xml:space="preserve"> </w:t>
      </w:r>
      <w:r w:rsidR="00EF524C" w:rsidRPr="00D018C2">
        <w:br w:type="page"/>
      </w:r>
    </w:p>
    <w:p w14:paraId="795A9327" w14:textId="77777777" w:rsidR="00EF524C" w:rsidRPr="00D018C2" w:rsidRDefault="00EF524C" w:rsidP="00EF524C">
      <w:pPr>
        <w:pStyle w:val="af3"/>
      </w:pPr>
      <w:r w:rsidRPr="00D018C2">
        <w:lastRenderedPageBreak/>
        <w:t>хід роботи</w:t>
      </w:r>
    </w:p>
    <w:p w14:paraId="22CC284B" w14:textId="77777777" w:rsidR="00EF524C" w:rsidRPr="00D018C2" w:rsidRDefault="00EF524C" w:rsidP="006219F8">
      <w:pPr>
        <w:pStyle w:val="af7"/>
      </w:pPr>
      <w:r w:rsidRPr="00D018C2">
        <w:t>Опис програми:</w:t>
      </w:r>
    </w:p>
    <w:p w14:paraId="6C9F3237" w14:textId="7305109E" w:rsidR="00EF524C" w:rsidRPr="00D018C2" w:rsidRDefault="00EF524C" w:rsidP="00EF524C">
      <w:pPr>
        <w:pStyle w:val="af5"/>
      </w:pPr>
      <w:r w:rsidRPr="00D018C2">
        <w:t>Мова програмування: С#, операційна система Windows 1</w:t>
      </w:r>
      <w:r w:rsidR="000203BE" w:rsidRPr="00D018C2">
        <w:t>1</w:t>
      </w:r>
      <w:r w:rsidRPr="00D018C2">
        <w:t xml:space="preserve"> </w:t>
      </w:r>
      <w:proofErr w:type="spellStart"/>
      <w:r w:rsidRPr="00D018C2">
        <w:t>Prо</w:t>
      </w:r>
      <w:proofErr w:type="spellEnd"/>
      <w:r w:rsidRPr="00D018C2">
        <w:t>, Версія 2</w:t>
      </w:r>
      <w:r w:rsidR="000203BE" w:rsidRPr="00D018C2">
        <w:t>3</w:t>
      </w:r>
      <w:r w:rsidRPr="00D018C2">
        <w:t xml:space="preserve">H2, Збірка ОС 22621.1325, процесор: </w:t>
      </w:r>
      <w:proofErr w:type="spellStart"/>
      <w:r w:rsidRPr="00D018C2">
        <w:t>Apple</w:t>
      </w:r>
      <w:proofErr w:type="spellEnd"/>
      <w:r w:rsidRPr="00D018C2">
        <w:t xml:space="preserve"> </w:t>
      </w:r>
      <w:proofErr w:type="spellStart"/>
      <w:r w:rsidRPr="00D018C2">
        <w:t>Silicon</w:t>
      </w:r>
      <w:proofErr w:type="spellEnd"/>
      <w:r w:rsidRPr="00D018C2">
        <w:t xml:space="preserve"> M1 </w:t>
      </w:r>
      <w:proofErr w:type="spellStart"/>
      <w:r w:rsidRPr="00D018C2">
        <w:t>Pro</w:t>
      </w:r>
      <w:proofErr w:type="spellEnd"/>
      <w:r w:rsidRPr="00D018C2">
        <w:t xml:space="preserve"> 3.20 </w:t>
      </w:r>
      <w:proofErr w:type="spellStart"/>
      <w:r w:rsidRPr="00D018C2">
        <w:t>GHz</w:t>
      </w:r>
      <w:proofErr w:type="spellEnd"/>
      <w:r w:rsidRPr="00D018C2">
        <w:t xml:space="preserve"> (</w:t>
      </w:r>
      <w:proofErr w:type="spellStart"/>
      <w:r w:rsidRPr="00D018C2">
        <w:t>ядер</w:t>
      </w:r>
      <w:proofErr w:type="spellEnd"/>
      <w:r w:rsidRPr="00D018C2">
        <w:t xml:space="preserve">: </w:t>
      </w:r>
      <w:r w:rsidR="000203BE" w:rsidRPr="00D018C2">
        <w:t>4</w:t>
      </w:r>
      <w:r w:rsidRPr="00D018C2">
        <w:t xml:space="preserve">), компілятор: Microsoft </w:t>
      </w:r>
      <w:proofErr w:type="spellStart"/>
      <w:r w:rsidRPr="00D018C2">
        <w:t>Visual</w:t>
      </w:r>
      <w:proofErr w:type="spellEnd"/>
      <w:r w:rsidRPr="00D018C2">
        <w:t xml:space="preserve"> </w:t>
      </w:r>
      <w:proofErr w:type="spellStart"/>
      <w:r w:rsidRPr="00D018C2">
        <w:t>Studio</w:t>
      </w:r>
      <w:proofErr w:type="spellEnd"/>
      <w:r w:rsidRPr="00D018C2">
        <w:t xml:space="preserve"> </w:t>
      </w:r>
      <w:proofErr w:type="spellStart"/>
      <w:r w:rsidRPr="00D018C2">
        <w:t>Community</w:t>
      </w:r>
      <w:proofErr w:type="spellEnd"/>
      <w:r w:rsidRPr="00D018C2">
        <w:t xml:space="preserve"> 2022 (64-розрядна версія ARM).</w:t>
      </w:r>
    </w:p>
    <w:p w14:paraId="278ADEDA" w14:textId="77777777" w:rsidR="00F01E18" w:rsidRPr="00D018C2" w:rsidRDefault="00F01E18" w:rsidP="00F01E18">
      <w:pPr>
        <w:pStyle w:val="af7"/>
      </w:pPr>
      <w:r w:rsidRPr="00D018C2">
        <w:t>Опис m-</w:t>
      </w:r>
      <w:proofErr w:type="spellStart"/>
      <w:r w:rsidRPr="00D018C2">
        <w:t>арного</w:t>
      </w:r>
      <w:proofErr w:type="spellEnd"/>
      <w:r w:rsidRPr="00D018C2">
        <w:t xml:space="preserve"> дерева згідно з завданням варіанту.</w:t>
      </w:r>
    </w:p>
    <w:p w14:paraId="70234C7C" w14:textId="23542884" w:rsidR="00FC7FB7" w:rsidRPr="00D018C2" w:rsidRDefault="001F7B27" w:rsidP="00FC7FB7">
      <w:pPr>
        <w:pStyle w:val="af5"/>
        <w:rPr>
          <w:rFonts w:eastAsiaTheme="minorEastAsia"/>
        </w:rPr>
      </w:pPr>
      <w:r w:rsidRPr="00D018C2">
        <w:rPr>
          <w:rFonts w:eastAsiaTheme="minorEastAsia"/>
        </w:rPr>
        <w:t>Д</w:t>
      </w:r>
      <w:r w:rsidR="00FC7FB7" w:rsidRPr="00D018C2">
        <w:rPr>
          <w:rFonts w:eastAsiaTheme="minorEastAsia"/>
        </w:rPr>
        <w:t>о завдання варіанта 9 було створену наступну ієрархі</w:t>
      </w:r>
      <w:r w:rsidRPr="00D018C2">
        <w:rPr>
          <w:rFonts w:eastAsiaTheme="minorEastAsia"/>
        </w:rPr>
        <w:t>ю</w:t>
      </w:r>
      <w:r w:rsidR="00FC7FB7" w:rsidRPr="00D018C2">
        <w:rPr>
          <w:rFonts w:eastAsiaTheme="minorEastAsia"/>
        </w:rPr>
        <w:t xml:space="preserve"> в </w:t>
      </w:r>
      <w:r w:rsidRPr="00D018C2">
        <w:rPr>
          <w:rFonts w:eastAsiaTheme="minorEastAsia"/>
        </w:rPr>
        <w:t>організації</w:t>
      </w:r>
    </w:p>
    <w:p w14:paraId="5C2D951B" w14:textId="77777777" w:rsidR="001F7B27" w:rsidRPr="00D018C2" w:rsidRDefault="001F7B27" w:rsidP="00FC7FB7">
      <w:pPr>
        <w:pStyle w:val="af5"/>
        <w:rPr>
          <w:rFonts w:eastAsiaTheme="minorEastAsia"/>
        </w:rPr>
      </w:pPr>
    </w:p>
    <w:p w14:paraId="5CD3312D" w14:textId="657261EA" w:rsidR="00FC7FB7" w:rsidRPr="00D018C2" w:rsidRDefault="00FC7FB7" w:rsidP="00E92EE1">
      <w:pPr>
        <w:pStyle w:val="af5"/>
        <w:numPr>
          <w:ilvl w:val="0"/>
          <w:numId w:val="2"/>
        </w:numPr>
        <w:tabs>
          <w:tab w:val="left" w:pos="284"/>
          <w:tab w:val="left" w:pos="426"/>
          <w:tab w:val="left" w:pos="1134"/>
        </w:tabs>
        <w:ind w:left="0" w:firstLine="1134"/>
      </w:pPr>
      <w:r w:rsidRPr="00D018C2">
        <w:t>Керівник</w:t>
      </w:r>
    </w:p>
    <w:p w14:paraId="6B3714C2" w14:textId="77777777" w:rsidR="001F7B27" w:rsidRPr="00D018C2" w:rsidRDefault="001F7B27" w:rsidP="001F7B27">
      <w:pPr>
        <w:pStyle w:val="af5"/>
        <w:tabs>
          <w:tab w:val="left" w:pos="284"/>
          <w:tab w:val="left" w:pos="426"/>
          <w:tab w:val="left" w:pos="1134"/>
        </w:tabs>
        <w:ind w:left="1134" w:firstLine="0"/>
      </w:pPr>
    </w:p>
    <w:p w14:paraId="3719A497" w14:textId="2A4AB967" w:rsidR="00FC7FB7" w:rsidRPr="00D018C2" w:rsidRDefault="00FC7FB7" w:rsidP="00E92EE1">
      <w:pPr>
        <w:pStyle w:val="af5"/>
        <w:numPr>
          <w:ilvl w:val="0"/>
          <w:numId w:val="2"/>
        </w:numPr>
        <w:tabs>
          <w:tab w:val="left" w:pos="284"/>
          <w:tab w:val="left" w:pos="426"/>
          <w:tab w:val="left" w:pos="993"/>
        </w:tabs>
        <w:ind w:left="0" w:firstLine="709"/>
      </w:pPr>
      <w:r w:rsidRPr="00D018C2">
        <w:t>Підрозділ 1</w:t>
      </w:r>
    </w:p>
    <w:p w14:paraId="6DCC1270" w14:textId="0FB779EA" w:rsidR="00FC7FB7" w:rsidRPr="00D018C2" w:rsidRDefault="00FC7FB7" w:rsidP="00E92EE1">
      <w:pPr>
        <w:pStyle w:val="af5"/>
        <w:numPr>
          <w:ilvl w:val="0"/>
          <w:numId w:val="2"/>
        </w:numPr>
        <w:tabs>
          <w:tab w:val="left" w:pos="284"/>
          <w:tab w:val="left" w:pos="426"/>
          <w:tab w:val="left" w:pos="1134"/>
        </w:tabs>
        <w:ind w:left="0" w:firstLine="0"/>
      </w:pPr>
      <w:r w:rsidRPr="00D018C2">
        <w:t>Відділ виробництва</w:t>
      </w:r>
    </w:p>
    <w:p w14:paraId="48EC4DDF" w14:textId="0CCCC327" w:rsidR="00FC7FB7" w:rsidRPr="00D018C2" w:rsidRDefault="00FC7FB7" w:rsidP="00E92EE1">
      <w:pPr>
        <w:pStyle w:val="af5"/>
        <w:numPr>
          <w:ilvl w:val="0"/>
          <w:numId w:val="2"/>
        </w:numPr>
        <w:tabs>
          <w:tab w:val="left" w:pos="284"/>
          <w:tab w:val="left" w:pos="426"/>
          <w:tab w:val="left" w:pos="1134"/>
        </w:tabs>
        <w:ind w:left="0" w:firstLine="0"/>
      </w:pPr>
      <w:r w:rsidRPr="00D018C2">
        <w:t>Відділ якості</w:t>
      </w:r>
    </w:p>
    <w:p w14:paraId="2C742F2B" w14:textId="26676B0A" w:rsidR="00FC7FB7" w:rsidRPr="00D018C2" w:rsidRDefault="00FC7FB7" w:rsidP="00E92EE1">
      <w:pPr>
        <w:pStyle w:val="af5"/>
        <w:numPr>
          <w:ilvl w:val="0"/>
          <w:numId w:val="2"/>
        </w:numPr>
        <w:tabs>
          <w:tab w:val="left" w:pos="284"/>
          <w:tab w:val="left" w:pos="426"/>
          <w:tab w:val="left" w:pos="1134"/>
        </w:tabs>
        <w:ind w:left="0" w:firstLine="0"/>
      </w:pPr>
      <w:r w:rsidRPr="00D018C2">
        <w:t>Відділ безпеки</w:t>
      </w:r>
    </w:p>
    <w:p w14:paraId="1AF333CC" w14:textId="77777777" w:rsidR="001F7B27" w:rsidRPr="00D018C2" w:rsidRDefault="001F7B27" w:rsidP="001F7B27">
      <w:pPr>
        <w:pStyle w:val="af5"/>
        <w:tabs>
          <w:tab w:val="left" w:pos="284"/>
          <w:tab w:val="left" w:pos="426"/>
          <w:tab w:val="left" w:pos="1134"/>
        </w:tabs>
        <w:ind w:firstLine="0"/>
      </w:pPr>
    </w:p>
    <w:p w14:paraId="00423F38" w14:textId="68821720" w:rsidR="00FC7FB7" w:rsidRPr="00D018C2" w:rsidRDefault="00FC7FB7" w:rsidP="00E92EE1">
      <w:pPr>
        <w:pStyle w:val="af5"/>
        <w:numPr>
          <w:ilvl w:val="0"/>
          <w:numId w:val="2"/>
        </w:numPr>
        <w:tabs>
          <w:tab w:val="left" w:pos="284"/>
          <w:tab w:val="left" w:pos="426"/>
          <w:tab w:val="left" w:pos="993"/>
        </w:tabs>
        <w:ind w:left="0" w:firstLine="709"/>
      </w:pPr>
      <w:r w:rsidRPr="00D018C2">
        <w:t>Підрозділ 2</w:t>
      </w:r>
    </w:p>
    <w:p w14:paraId="087FFC79" w14:textId="61BE252D" w:rsidR="00FC7FB7" w:rsidRPr="00D018C2" w:rsidRDefault="00FC7FB7" w:rsidP="00E92EE1">
      <w:pPr>
        <w:pStyle w:val="af5"/>
        <w:numPr>
          <w:ilvl w:val="0"/>
          <w:numId w:val="2"/>
        </w:numPr>
        <w:tabs>
          <w:tab w:val="left" w:pos="284"/>
          <w:tab w:val="left" w:pos="426"/>
          <w:tab w:val="left" w:pos="1134"/>
        </w:tabs>
        <w:ind w:left="0" w:firstLine="0"/>
      </w:pPr>
      <w:r w:rsidRPr="00D018C2">
        <w:t>Відділ маркетингу</w:t>
      </w:r>
    </w:p>
    <w:p w14:paraId="3105591E" w14:textId="56A52788" w:rsidR="00FC7FB7" w:rsidRPr="00D018C2" w:rsidRDefault="00FC7FB7" w:rsidP="00E92EE1">
      <w:pPr>
        <w:pStyle w:val="af5"/>
        <w:numPr>
          <w:ilvl w:val="0"/>
          <w:numId w:val="2"/>
        </w:numPr>
        <w:tabs>
          <w:tab w:val="left" w:pos="284"/>
          <w:tab w:val="left" w:pos="426"/>
          <w:tab w:val="left" w:pos="1134"/>
        </w:tabs>
        <w:ind w:left="0" w:firstLine="0"/>
      </w:pPr>
      <w:r w:rsidRPr="00D018C2">
        <w:t>Відділ продажів</w:t>
      </w:r>
    </w:p>
    <w:p w14:paraId="3538ADBB" w14:textId="18EA73BC" w:rsidR="00FC7FB7" w:rsidRPr="00D018C2" w:rsidRDefault="00FC7FB7" w:rsidP="00E92EE1">
      <w:pPr>
        <w:pStyle w:val="af5"/>
        <w:numPr>
          <w:ilvl w:val="0"/>
          <w:numId w:val="2"/>
        </w:numPr>
        <w:tabs>
          <w:tab w:val="left" w:pos="284"/>
          <w:tab w:val="left" w:pos="426"/>
          <w:tab w:val="left" w:pos="1134"/>
        </w:tabs>
        <w:ind w:left="0" w:firstLine="0"/>
      </w:pPr>
      <w:r w:rsidRPr="00D018C2">
        <w:t>Відділ реклами</w:t>
      </w:r>
    </w:p>
    <w:p w14:paraId="2C008225" w14:textId="77777777" w:rsidR="001F7B27" w:rsidRPr="00D018C2" w:rsidRDefault="001F7B27" w:rsidP="001F7B27">
      <w:pPr>
        <w:pStyle w:val="af5"/>
        <w:tabs>
          <w:tab w:val="left" w:pos="284"/>
          <w:tab w:val="left" w:pos="426"/>
          <w:tab w:val="left" w:pos="1134"/>
        </w:tabs>
        <w:ind w:firstLine="0"/>
      </w:pPr>
    </w:p>
    <w:p w14:paraId="5A6DA15B" w14:textId="7566B947" w:rsidR="00FC7FB7" w:rsidRPr="00D018C2" w:rsidRDefault="00FC7FB7" w:rsidP="00E92EE1">
      <w:pPr>
        <w:pStyle w:val="af5"/>
        <w:numPr>
          <w:ilvl w:val="0"/>
          <w:numId w:val="2"/>
        </w:numPr>
        <w:tabs>
          <w:tab w:val="left" w:pos="284"/>
          <w:tab w:val="left" w:pos="426"/>
          <w:tab w:val="left" w:pos="993"/>
        </w:tabs>
        <w:ind w:left="0" w:firstLine="709"/>
      </w:pPr>
      <w:r w:rsidRPr="00D018C2">
        <w:t>Підрозділ 3</w:t>
      </w:r>
    </w:p>
    <w:p w14:paraId="3AD40E04" w14:textId="00DECBAA" w:rsidR="00FC7FB7" w:rsidRPr="00D018C2" w:rsidRDefault="00FC7FB7" w:rsidP="00E92EE1">
      <w:pPr>
        <w:pStyle w:val="af5"/>
        <w:numPr>
          <w:ilvl w:val="0"/>
          <w:numId w:val="2"/>
        </w:numPr>
        <w:tabs>
          <w:tab w:val="left" w:pos="284"/>
          <w:tab w:val="left" w:pos="426"/>
          <w:tab w:val="left" w:pos="1134"/>
        </w:tabs>
        <w:ind w:left="0" w:firstLine="0"/>
      </w:pPr>
      <w:r w:rsidRPr="00D018C2">
        <w:t>Відділ фінансів</w:t>
      </w:r>
    </w:p>
    <w:p w14:paraId="742A8B8A" w14:textId="7E37D766" w:rsidR="00FC7FB7" w:rsidRPr="00D018C2" w:rsidRDefault="00FC7FB7" w:rsidP="00E92EE1">
      <w:pPr>
        <w:pStyle w:val="af5"/>
        <w:numPr>
          <w:ilvl w:val="0"/>
          <w:numId w:val="2"/>
        </w:numPr>
        <w:tabs>
          <w:tab w:val="left" w:pos="284"/>
          <w:tab w:val="left" w:pos="426"/>
          <w:tab w:val="left" w:pos="1134"/>
        </w:tabs>
        <w:ind w:left="0" w:firstLine="0"/>
      </w:pPr>
      <w:r w:rsidRPr="00D018C2">
        <w:t>Відділ бухгалтерії</w:t>
      </w:r>
    </w:p>
    <w:p w14:paraId="42DBEACE" w14:textId="3F4F6F6C" w:rsidR="00F01E18" w:rsidRPr="00D018C2" w:rsidRDefault="00FC7FB7" w:rsidP="00E92EE1">
      <w:pPr>
        <w:pStyle w:val="af5"/>
        <w:numPr>
          <w:ilvl w:val="0"/>
          <w:numId w:val="2"/>
        </w:numPr>
        <w:tabs>
          <w:tab w:val="left" w:pos="284"/>
          <w:tab w:val="left" w:pos="426"/>
          <w:tab w:val="left" w:pos="1134"/>
        </w:tabs>
        <w:ind w:left="0" w:firstLine="0"/>
      </w:pPr>
      <w:r w:rsidRPr="00D018C2">
        <w:t>Відділ інвестицій</w:t>
      </w:r>
    </w:p>
    <w:p w14:paraId="42E866CD" w14:textId="77777777" w:rsidR="00F01E18" w:rsidRPr="00D018C2" w:rsidRDefault="00F01E18" w:rsidP="00F01E18">
      <w:pPr>
        <w:pStyle w:val="af5"/>
        <w:rPr>
          <w:rFonts w:eastAsiaTheme="minorEastAsia"/>
        </w:rPr>
      </w:pPr>
    </w:p>
    <w:p w14:paraId="268198B2" w14:textId="1A96302C" w:rsidR="00F01E18" w:rsidRPr="00D018C2" w:rsidRDefault="0056558B" w:rsidP="00F01E18">
      <w:pPr>
        <w:pStyle w:val="af5"/>
        <w:rPr>
          <w:rFonts w:eastAsiaTheme="minorEastAsia"/>
        </w:rPr>
      </w:pPr>
      <w:r w:rsidRPr="00D018C2">
        <w:rPr>
          <w:rFonts w:eastAsiaTheme="minorEastAsia"/>
        </w:rPr>
        <w:t>Дерево зображене на рисунку 1.</w:t>
      </w:r>
    </w:p>
    <w:p w14:paraId="2316BD8D" w14:textId="0893D6B2" w:rsidR="00F01E18" w:rsidRPr="00D018C2" w:rsidRDefault="00F15CD5" w:rsidP="00F01E18">
      <w:pPr>
        <w:pStyle w:val="af9"/>
        <w:rPr>
          <w:rFonts w:eastAsiaTheme="minorEastAsia"/>
        </w:rPr>
      </w:pPr>
      <w:r w:rsidRPr="00D018C2">
        <w:rPr>
          <w:rFonts w:eastAsiaTheme="minorEastAsia"/>
        </w:rPr>
        <w:drawing>
          <wp:inline distT="0" distB="0" distL="0" distR="0" wp14:anchorId="2AA015C0" wp14:editId="76D6F323">
            <wp:extent cx="6028661" cy="2247976"/>
            <wp:effectExtent l="0" t="0" r="4445" b="0"/>
            <wp:docPr id="214166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6853" name="Рисунок 2141668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042" cy="227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E601" w14:textId="5C70AB63" w:rsidR="00F15CD5" w:rsidRPr="00D018C2" w:rsidRDefault="00F01E18" w:rsidP="00F01E18">
      <w:pPr>
        <w:pStyle w:val="af9"/>
      </w:pPr>
      <w:r w:rsidRPr="00D018C2">
        <w:t xml:space="preserve">Рисунок </w:t>
      </w:r>
      <w:r w:rsidRPr="00D018C2">
        <w:fldChar w:fldCharType="begin"/>
      </w:r>
      <w:r w:rsidRPr="00D018C2">
        <w:instrText xml:space="preserve"> SEQ Рисунок \* ARABIC </w:instrText>
      </w:r>
      <w:r w:rsidRPr="00D018C2">
        <w:fldChar w:fldCharType="separate"/>
      </w:r>
      <w:r w:rsidRPr="00D018C2">
        <w:t>1</w:t>
      </w:r>
      <w:r w:rsidRPr="00D018C2">
        <w:fldChar w:fldCharType="end"/>
      </w:r>
      <w:r w:rsidRPr="00D018C2">
        <w:t xml:space="preserve"> – </w:t>
      </w:r>
      <w:r w:rsidR="00F15CD5" w:rsidRPr="00D018C2">
        <w:t>Графічне подання m-</w:t>
      </w:r>
      <w:proofErr w:type="spellStart"/>
      <w:r w:rsidR="00F15CD5" w:rsidRPr="00D018C2">
        <w:t>арного</w:t>
      </w:r>
      <w:proofErr w:type="spellEnd"/>
      <w:r w:rsidR="00F15CD5" w:rsidRPr="00D018C2">
        <w:t xml:space="preserve"> дерева</w:t>
      </w:r>
    </w:p>
    <w:p w14:paraId="696BDD7D" w14:textId="77777777" w:rsidR="00F15CD5" w:rsidRPr="00D018C2" w:rsidRDefault="00F15CD5">
      <w:pPr>
        <w:spacing w:after="160" w:line="259" w:lineRule="auto"/>
        <w:rPr>
          <w:color w:val="000000" w:themeColor="text1"/>
          <w:sz w:val="28"/>
          <w:szCs w:val="28"/>
          <w:lang w:val="uk-UA"/>
        </w:rPr>
      </w:pPr>
      <w:r w:rsidRPr="00D018C2">
        <w:rPr>
          <w:lang w:val="uk-UA"/>
        </w:rPr>
        <w:br w:type="page"/>
      </w:r>
    </w:p>
    <w:p w14:paraId="430D4A01" w14:textId="2E69AEC1" w:rsidR="00DD702C" w:rsidRPr="00D018C2" w:rsidRDefault="00F01E18" w:rsidP="00F01E18">
      <w:pPr>
        <w:pStyle w:val="af7"/>
      </w:pPr>
      <w:r w:rsidRPr="00D018C2">
        <w:lastRenderedPageBreak/>
        <w:t>Перетворення m-</w:t>
      </w:r>
      <w:proofErr w:type="spellStart"/>
      <w:r w:rsidRPr="00D018C2">
        <w:t>арного</w:t>
      </w:r>
      <w:proofErr w:type="spellEnd"/>
      <w:r w:rsidRPr="00D018C2">
        <w:t xml:space="preserve"> дерева з у бінарне.</w:t>
      </w:r>
    </w:p>
    <w:p w14:paraId="02D830B7" w14:textId="732DF1DE" w:rsidR="00F01E18" w:rsidRPr="00D018C2" w:rsidRDefault="00F15CD5" w:rsidP="00F15CD5">
      <w:pPr>
        <w:pStyle w:val="af5"/>
        <w:rPr>
          <w:rStyle w:val="af8"/>
          <w:b w:val="0"/>
          <w:szCs w:val="28"/>
        </w:rPr>
      </w:pPr>
      <w:r w:rsidRPr="00D018C2">
        <w:rPr>
          <w:rStyle w:val="af8"/>
          <w:b w:val="0"/>
          <w:szCs w:val="28"/>
        </w:rPr>
        <w:t>За наступним алгоритмом виконаємо перетворення дерев</w:t>
      </w:r>
      <w:r w:rsidR="006620B4" w:rsidRPr="00D018C2">
        <w:rPr>
          <w:rStyle w:val="af8"/>
          <w:b w:val="0"/>
          <w:szCs w:val="28"/>
        </w:rPr>
        <w:t>:</w:t>
      </w:r>
    </w:p>
    <w:p w14:paraId="4DC4E4C8" w14:textId="670C1C61" w:rsidR="006620B4" w:rsidRPr="00D018C2" w:rsidRDefault="006620B4" w:rsidP="00E92EE1">
      <w:pPr>
        <w:pStyle w:val="af5"/>
        <w:numPr>
          <w:ilvl w:val="0"/>
          <w:numId w:val="6"/>
        </w:numPr>
        <w:tabs>
          <w:tab w:val="left" w:pos="851"/>
        </w:tabs>
        <w:ind w:left="0" w:firstLine="567"/>
      </w:pPr>
      <w:r w:rsidRPr="00D018C2">
        <w:t>В кожному вузлу залишити тільки гілку до старшого сина;</w:t>
      </w:r>
    </w:p>
    <w:p w14:paraId="5F320BDF" w14:textId="32C410B6" w:rsidR="006620B4" w:rsidRPr="00D018C2" w:rsidRDefault="006620B4" w:rsidP="00E92EE1">
      <w:pPr>
        <w:pStyle w:val="af5"/>
        <w:numPr>
          <w:ilvl w:val="0"/>
          <w:numId w:val="6"/>
        </w:numPr>
        <w:tabs>
          <w:tab w:val="left" w:pos="851"/>
        </w:tabs>
        <w:ind w:left="0" w:firstLine="567"/>
      </w:pPr>
      <w:r w:rsidRPr="00D018C2">
        <w:t>З’єднати горизонтальними ребрами всіх братів одного батька;</w:t>
      </w:r>
    </w:p>
    <w:p w14:paraId="7758A823" w14:textId="0D6F5DD7" w:rsidR="00F15CD5" w:rsidRPr="00D018C2" w:rsidRDefault="006620B4" w:rsidP="00E92EE1">
      <w:pPr>
        <w:pStyle w:val="af5"/>
        <w:numPr>
          <w:ilvl w:val="0"/>
          <w:numId w:val="6"/>
        </w:numPr>
        <w:tabs>
          <w:tab w:val="left" w:pos="851"/>
        </w:tabs>
        <w:ind w:left="0" w:firstLine="567"/>
      </w:pPr>
      <w:r w:rsidRPr="00D018C2">
        <w:t>Таким чином перебудувати дерево за правилом: лівий син – вершина, розташована під даною; правий син – вершина, розташована праворуч від даної (тобто на одному ярусі з нею).</w:t>
      </w:r>
    </w:p>
    <w:p w14:paraId="7C6E3A79" w14:textId="1C7407AC" w:rsidR="0066066D" w:rsidRPr="00D018C2" w:rsidRDefault="0066066D" w:rsidP="00E92EE1">
      <w:pPr>
        <w:pStyle w:val="af5"/>
        <w:numPr>
          <w:ilvl w:val="0"/>
          <w:numId w:val="6"/>
        </w:numPr>
        <w:tabs>
          <w:tab w:val="left" w:pos="851"/>
        </w:tabs>
        <w:ind w:left="0" w:firstLine="567"/>
      </w:pPr>
      <w:r w:rsidRPr="00D018C2">
        <w:t>Розвернути дерево на 45 градусів так, щоб усі вертикальні гілки відображали лівих синів, а горизонтальні – правих</w:t>
      </w:r>
    </w:p>
    <w:p w14:paraId="06548C85" w14:textId="74556080" w:rsidR="008D5EDF" w:rsidRPr="00D018C2" w:rsidRDefault="00B5378A" w:rsidP="00B5378A">
      <w:pPr>
        <w:pStyle w:val="af5"/>
      </w:pPr>
      <w:r w:rsidRPr="00D018C2">
        <w:t>Результат перетворення зображено на рисунку 2 та 3.</w:t>
      </w:r>
    </w:p>
    <w:p w14:paraId="0840B3CD" w14:textId="77777777" w:rsidR="00970800" w:rsidRPr="00D018C2" w:rsidRDefault="00970800" w:rsidP="008D5EDF">
      <w:pPr>
        <w:pStyle w:val="af9"/>
      </w:pPr>
    </w:p>
    <w:p w14:paraId="37064EE0" w14:textId="4A8AD1B5" w:rsidR="00970800" w:rsidRPr="00D018C2" w:rsidRDefault="00C656BB" w:rsidP="008D5EDF">
      <w:pPr>
        <w:pStyle w:val="af9"/>
      </w:pPr>
      <w:r w:rsidRPr="00D018C2">
        <w:drawing>
          <wp:inline distT="0" distB="0" distL="0" distR="0" wp14:anchorId="4A9BEFE2" wp14:editId="04F82B04">
            <wp:extent cx="5061098" cy="2686273"/>
            <wp:effectExtent l="0" t="0" r="0" b="6350"/>
            <wp:docPr id="14757814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81451" name="Рисунок 147578145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966" cy="27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203E" w14:textId="0249CE2D" w:rsidR="00C656BB" w:rsidRPr="00D018C2" w:rsidRDefault="00C656BB" w:rsidP="00C656BB">
      <w:pPr>
        <w:pStyle w:val="af9"/>
      </w:pPr>
      <w:r w:rsidRPr="00D018C2">
        <w:t xml:space="preserve">Рисунок </w:t>
      </w:r>
      <w:r w:rsidRPr="00D018C2">
        <w:fldChar w:fldCharType="begin"/>
      </w:r>
      <w:r w:rsidRPr="00D018C2">
        <w:instrText xml:space="preserve"> SEQ Рисунок \* ARABIC </w:instrText>
      </w:r>
      <w:r w:rsidRPr="00D018C2">
        <w:fldChar w:fldCharType="separate"/>
      </w:r>
      <w:r w:rsidRPr="00D018C2">
        <w:t>2</w:t>
      </w:r>
      <w:r w:rsidRPr="00D018C2">
        <w:fldChar w:fldCharType="end"/>
      </w:r>
      <w:r w:rsidRPr="00D018C2">
        <w:t xml:space="preserve"> – Бінарне подання m-</w:t>
      </w:r>
      <w:proofErr w:type="spellStart"/>
      <w:r w:rsidRPr="00D018C2">
        <w:t>арного</w:t>
      </w:r>
      <w:proofErr w:type="spellEnd"/>
      <w:r w:rsidRPr="00D018C2">
        <w:t xml:space="preserve"> дерева за алгоритмом перетворення</w:t>
      </w:r>
    </w:p>
    <w:p w14:paraId="56396E5D" w14:textId="77777777" w:rsidR="0010512F" w:rsidRPr="00D018C2" w:rsidRDefault="0010512F" w:rsidP="00C656BB">
      <w:pPr>
        <w:pStyle w:val="af9"/>
      </w:pPr>
    </w:p>
    <w:p w14:paraId="51E0781F" w14:textId="514D8277" w:rsidR="00C656BB" w:rsidRPr="00D018C2" w:rsidRDefault="0010512F" w:rsidP="008D5EDF">
      <w:pPr>
        <w:pStyle w:val="af9"/>
      </w:pPr>
      <w:r w:rsidRPr="00D018C2">
        <w:drawing>
          <wp:inline distT="0" distB="0" distL="0" distR="0" wp14:anchorId="2592EE77" wp14:editId="53CCF7C6">
            <wp:extent cx="5128548" cy="3349256"/>
            <wp:effectExtent l="0" t="0" r="2540" b="3810"/>
            <wp:docPr id="156981498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14981" name="Рисунок 156981498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500" cy="338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84A5" w14:textId="0D9DE1EC" w:rsidR="008D5EDF" w:rsidRPr="00D018C2" w:rsidRDefault="00B5378A" w:rsidP="008D5EDF">
      <w:pPr>
        <w:pStyle w:val="af9"/>
      </w:pPr>
      <w:r w:rsidRPr="00D018C2">
        <w:t xml:space="preserve">Рисунок </w:t>
      </w:r>
      <w:r w:rsidRPr="00D018C2">
        <w:fldChar w:fldCharType="begin"/>
      </w:r>
      <w:r w:rsidRPr="00D018C2">
        <w:instrText xml:space="preserve"> SEQ Рисунок \* ARABIC </w:instrText>
      </w:r>
      <w:r w:rsidRPr="00D018C2">
        <w:fldChar w:fldCharType="separate"/>
      </w:r>
      <w:r w:rsidRPr="00D018C2">
        <w:t>3</w:t>
      </w:r>
      <w:r w:rsidRPr="00D018C2">
        <w:fldChar w:fldCharType="end"/>
      </w:r>
      <w:r w:rsidRPr="00D018C2">
        <w:t xml:space="preserve"> – Бінарне подання m-</w:t>
      </w:r>
      <w:proofErr w:type="spellStart"/>
      <w:r w:rsidRPr="00D018C2">
        <w:t>арного</w:t>
      </w:r>
      <w:proofErr w:type="spellEnd"/>
      <w:r w:rsidRPr="00D018C2">
        <w:t xml:space="preserve"> дерева за алгоритмом перетворення</w:t>
      </w:r>
      <w:r w:rsidR="008D5EDF" w:rsidRPr="00D018C2">
        <w:br w:type="page"/>
      </w:r>
    </w:p>
    <w:p w14:paraId="1FCCDEC2" w14:textId="77777777" w:rsidR="007856B4" w:rsidRPr="00D018C2" w:rsidRDefault="007856B4" w:rsidP="007856B4">
      <w:pPr>
        <w:pStyle w:val="af7"/>
      </w:pPr>
      <w:r w:rsidRPr="00D018C2">
        <w:lastRenderedPageBreak/>
        <w:t>Абстрактне представлення структури</w:t>
      </w:r>
    </w:p>
    <w:p w14:paraId="118A81AF" w14:textId="77777777" w:rsidR="007856B4" w:rsidRPr="00D018C2" w:rsidRDefault="007856B4" w:rsidP="007856B4">
      <w:pPr>
        <w:pStyle w:val="af5"/>
      </w:pPr>
      <w:r w:rsidRPr="00D018C2">
        <w:t>Стек (</w:t>
      </w:r>
      <w:proofErr w:type="spellStart"/>
      <w:r w:rsidRPr="00D018C2">
        <w:t>Stack</w:t>
      </w:r>
      <w:proofErr w:type="spellEnd"/>
      <w:r w:rsidRPr="00D018C2">
        <w:t>) – АТД з доступом до елементів за правилом «останній прийшов – першим вийшов» (</w:t>
      </w:r>
      <w:proofErr w:type="spellStart"/>
      <w:r w:rsidRPr="00D018C2">
        <w:t>Last</w:t>
      </w:r>
      <w:proofErr w:type="spellEnd"/>
      <w:r w:rsidRPr="00D018C2">
        <w:t xml:space="preserve"> </w:t>
      </w:r>
      <w:proofErr w:type="spellStart"/>
      <w:r w:rsidRPr="00D018C2">
        <w:t>In</w:t>
      </w:r>
      <w:proofErr w:type="spellEnd"/>
      <w:r w:rsidRPr="00D018C2">
        <w:t xml:space="preserve"> – </w:t>
      </w:r>
      <w:proofErr w:type="spellStart"/>
      <w:r w:rsidRPr="00D018C2">
        <w:t>First</w:t>
      </w:r>
      <w:proofErr w:type="spellEnd"/>
      <w:r w:rsidRPr="00D018C2">
        <w:t xml:space="preserve"> </w:t>
      </w:r>
      <w:proofErr w:type="spellStart"/>
      <w:r w:rsidRPr="00D018C2">
        <w:t>Out</w:t>
      </w:r>
      <w:proofErr w:type="spellEnd"/>
      <w:r w:rsidRPr="00D018C2">
        <w:t>, LIFO)</w:t>
      </w:r>
    </w:p>
    <w:p w14:paraId="099DDBD0" w14:textId="4DAF620D" w:rsidR="007856B4" w:rsidRPr="00D018C2" w:rsidRDefault="007856B4" w:rsidP="007856B4">
      <w:pPr>
        <w:pStyle w:val="af5"/>
        <w:rPr>
          <w:b/>
          <w:bCs/>
        </w:rPr>
      </w:pPr>
      <w:r w:rsidRPr="00D018C2">
        <w:rPr>
          <w:b/>
          <w:bCs/>
        </w:rPr>
        <w:t xml:space="preserve">Опис АТД </w:t>
      </w:r>
      <w:r w:rsidR="00EF1E04" w:rsidRPr="00D018C2">
        <w:rPr>
          <w:b/>
          <w:bCs/>
        </w:rPr>
        <w:t>Бінарне дерево</w:t>
      </w:r>
      <w:r w:rsidRPr="00D018C2">
        <w:rPr>
          <w:b/>
          <w:bCs/>
        </w:rPr>
        <w:t xml:space="preserve">: </w:t>
      </w:r>
    </w:p>
    <w:p w14:paraId="080667BF" w14:textId="47F24430" w:rsidR="007856B4" w:rsidRPr="00D018C2" w:rsidRDefault="00EF1E04" w:rsidP="007856B4">
      <w:pPr>
        <w:pStyle w:val="af5"/>
      </w:pPr>
      <w:r w:rsidRPr="00D018C2">
        <w:t xml:space="preserve">BT – </w:t>
      </w:r>
      <w:proofErr w:type="spellStart"/>
      <w:r w:rsidRPr="00D018C2">
        <w:t>binary</w:t>
      </w:r>
      <w:proofErr w:type="spellEnd"/>
      <w:r w:rsidRPr="00D018C2">
        <w:t xml:space="preserve"> </w:t>
      </w:r>
      <w:proofErr w:type="spellStart"/>
      <w:r w:rsidRPr="00D018C2">
        <w:t>tree</w:t>
      </w:r>
      <w:proofErr w:type="spellEnd"/>
      <w:r w:rsidRPr="00D018C2">
        <w:t xml:space="preserve">, </w:t>
      </w:r>
      <w:proofErr w:type="spellStart"/>
      <w:r w:rsidRPr="00D018C2">
        <w:t>El_inf</w:t>
      </w:r>
      <w:proofErr w:type="spellEnd"/>
      <w:r w:rsidRPr="00D018C2">
        <w:t xml:space="preserve"> – значення елементу дерева, </w:t>
      </w:r>
      <w:proofErr w:type="spellStart"/>
      <w:r w:rsidRPr="00D018C2">
        <w:t>Side</w:t>
      </w:r>
      <w:proofErr w:type="spellEnd"/>
      <w:r w:rsidRPr="00D018C2">
        <w:t xml:space="preserve"> – сторона </w:t>
      </w:r>
      <w:proofErr w:type="spellStart"/>
      <w:r w:rsidRPr="00D018C2">
        <w:t>піддеревабб</w:t>
      </w:r>
      <w:proofErr w:type="spellEnd"/>
      <w:r w:rsidRPr="00D018C2">
        <w:t xml:space="preserve"> </w:t>
      </w:r>
      <w:proofErr w:type="spellStart"/>
      <w:r w:rsidRPr="00D018C2">
        <w:t>Father</w:t>
      </w:r>
      <w:proofErr w:type="spellEnd"/>
      <w:r w:rsidRPr="00D018C2">
        <w:t xml:space="preserve"> – батьківський елемент</w:t>
      </w:r>
    </w:p>
    <w:p w14:paraId="78C6D22A" w14:textId="77777777" w:rsidR="007856B4" w:rsidRPr="00D018C2" w:rsidRDefault="007856B4" w:rsidP="007856B4">
      <w:pPr>
        <w:pStyle w:val="af5"/>
        <w:rPr>
          <w:b/>
          <w:bCs/>
        </w:rPr>
      </w:pPr>
      <w:r w:rsidRPr="00D018C2">
        <w:rPr>
          <w:b/>
          <w:bCs/>
        </w:rPr>
        <w:t>Операції:</w:t>
      </w:r>
    </w:p>
    <w:p w14:paraId="7E7995E8" w14:textId="0DF34DBB" w:rsidR="007856B4" w:rsidRPr="00D018C2" w:rsidRDefault="007856B4" w:rsidP="00E92EE1">
      <w:pPr>
        <w:pStyle w:val="af5"/>
        <w:numPr>
          <w:ilvl w:val="1"/>
          <w:numId w:val="3"/>
        </w:numPr>
        <w:tabs>
          <w:tab w:val="left" w:pos="1134"/>
        </w:tabs>
        <w:ind w:left="0" w:firstLine="567"/>
      </w:pPr>
      <w:r w:rsidRPr="00D018C2">
        <w:t>Створити (</w:t>
      </w:r>
      <w:proofErr w:type="spellStart"/>
      <w:r w:rsidRPr="00D018C2">
        <w:t>New</w:t>
      </w:r>
      <w:proofErr w:type="spellEnd"/>
      <w:r w:rsidRPr="00D018C2">
        <w:t xml:space="preserve">): </w:t>
      </w:r>
      <w:r w:rsidRPr="00D018C2">
        <w:tab/>
        <w:t xml:space="preserve"> </w:t>
      </w:r>
      <w:r w:rsidRPr="00D018C2">
        <w:drawing>
          <wp:inline distT="0" distB="0" distL="0" distR="0" wp14:anchorId="2EF41BF9" wp14:editId="65E1EAAF">
            <wp:extent cx="97536" cy="146304"/>
            <wp:effectExtent l="0" t="0" r="0" b="0"/>
            <wp:docPr id="2058622346" name="Рисунок 2058622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" name="Picture 1050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536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18C2">
        <w:t xml:space="preserve"> </w:t>
      </w:r>
      <w:r w:rsidRPr="00D018C2">
        <w:tab/>
        <w:t xml:space="preserve">→ </w:t>
      </w:r>
      <w:r w:rsidRPr="00D018C2">
        <w:tab/>
        <w:t>BT</w:t>
      </w:r>
      <w:r w:rsidR="00E11826" w:rsidRPr="00D018C2">
        <w:t>;</w:t>
      </w:r>
    </w:p>
    <w:p w14:paraId="0EB38FFD" w14:textId="1A358A6F" w:rsidR="00E11826" w:rsidRPr="00D018C2" w:rsidRDefault="00E11826" w:rsidP="00E92EE1">
      <w:pPr>
        <w:pStyle w:val="af5"/>
        <w:numPr>
          <w:ilvl w:val="1"/>
          <w:numId w:val="3"/>
        </w:numPr>
        <w:tabs>
          <w:tab w:val="left" w:pos="1134"/>
        </w:tabs>
        <w:ind w:left="0" w:firstLine="567"/>
      </w:pPr>
      <w:r w:rsidRPr="00D018C2">
        <w:t>Перевірка на порожність (</w:t>
      </w:r>
      <w:proofErr w:type="spellStart"/>
      <w:r w:rsidRPr="00D018C2">
        <w:t>IsEmpty</w:t>
      </w:r>
      <w:proofErr w:type="spellEnd"/>
      <w:r w:rsidRPr="00D018C2">
        <w:t xml:space="preserve">): BT → </w:t>
      </w:r>
      <w:proofErr w:type="spellStart"/>
      <w:r w:rsidRPr="00D018C2">
        <w:t>bool</w:t>
      </w:r>
      <w:proofErr w:type="spellEnd"/>
      <w:r w:rsidRPr="00D018C2">
        <w:t>;</w:t>
      </w:r>
    </w:p>
    <w:p w14:paraId="1978E0D7" w14:textId="3187BCDB" w:rsidR="007856B4" w:rsidRPr="00D018C2" w:rsidRDefault="007856B4" w:rsidP="00E92EE1">
      <w:pPr>
        <w:pStyle w:val="af5"/>
        <w:numPr>
          <w:ilvl w:val="1"/>
          <w:numId w:val="3"/>
        </w:numPr>
        <w:tabs>
          <w:tab w:val="left" w:pos="1134"/>
        </w:tabs>
        <w:ind w:left="0" w:firstLine="567"/>
      </w:pPr>
      <w:r w:rsidRPr="00D018C2">
        <w:t>Додавання елементу вліво</w:t>
      </w:r>
      <w:r w:rsidR="003428E3" w:rsidRPr="00D018C2">
        <w:t xml:space="preserve">/вправо </w:t>
      </w:r>
      <w:r w:rsidRPr="00D018C2">
        <w:t>(</w:t>
      </w:r>
      <w:proofErr w:type="spellStart"/>
      <w:r w:rsidRPr="00D018C2">
        <w:t>Add</w:t>
      </w:r>
      <w:proofErr w:type="spellEnd"/>
      <w:r w:rsidRPr="00D018C2">
        <w:t xml:space="preserve">): </w:t>
      </w:r>
      <w:proofErr w:type="spellStart"/>
      <w:r w:rsidR="003428E3" w:rsidRPr="00D018C2">
        <w:t>El_inf</w:t>
      </w:r>
      <w:proofErr w:type="spellEnd"/>
      <w:r w:rsidRPr="00D018C2">
        <w:t xml:space="preserve"> x </w:t>
      </w:r>
      <w:proofErr w:type="spellStart"/>
      <w:r w:rsidR="00062F5A" w:rsidRPr="00D018C2">
        <w:t>Side</w:t>
      </w:r>
      <w:proofErr w:type="spellEnd"/>
      <w:r w:rsidR="00062F5A" w:rsidRPr="00D018C2">
        <w:t xml:space="preserve"> </w:t>
      </w:r>
      <w:r w:rsidRPr="00D018C2">
        <w:t xml:space="preserve">x </w:t>
      </w:r>
      <w:proofErr w:type="spellStart"/>
      <w:r w:rsidR="00062F5A" w:rsidRPr="00D018C2">
        <w:t>Father</w:t>
      </w:r>
      <w:proofErr w:type="spellEnd"/>
      <w:r w:rsidR="00062F5A" w:rsidRPr="00D018C2">
        <w:t xml:space="preserve"> </w:t>
      </w:r>
      <w:r w:rsidRPr="00D018C2">
        <w:t xml:space="preserve">→ </w:t>
      </w:r>
      <w:proofErr w:type="spellStart"/>
      <w:r w:rsidR="003428E3" w:rsidRPr="00D018C2">
        <w:t>ElTree</w:t>
      </w:r>
      <w:proofErr w:type="spellEnd"/>
      <w:r w:rsidRPr="00D018C2">
        <w:t>;</w:t>
      </w:r>
    </w:p>
    <w:p w14:paraId="269677EB" w14:textId="4B9F7284" w:rsidR="00B87302" w:rsidRPr="00D018C2" w:rsidRDefault="00B87302" w:rsidP="00E92EE1">
      <w:pPr>
        <w:pStyle w:val="af5"/>
        <w:numPr>
          <w:ilvl w:val="1"/>
          <w:numId w:val="3"/>
        </w:numPr>
        <w:tabs>
          <w:tab w:val="left" w:pos="1134"/>
        </w:tabs>
        <w:ind w:left="0" w:firstLine="567"/>
      </w:pPr>
      <w:r w:rsidRPr="00D018C2">
        <w:t>Пошук вузла в дереві (</w:t>
      </w:r>
      <w:proofErr w:type="spellStart"/>
      <w:r w:rsidRPr="00D018C2">
        <w:t>Find</w:t>
      </w:r>
      <w:proofErr w:type="spellEnd"/>
      <w:r w:rsidRPr="00D018C2">
        <w:t xml:space="preserve">): BT x </w:t>
      </w:r>
      <w:proofErr w:type="spellStart"/>
      <w:r w:rsidRPr="00D018C2">
        <w:t>El_inf</w:t>
      </w:r>
      <w:proofErr w:type="spellEnd"/>
      <w:r w:rsidRPr="00D018C2">
        <w:t xml:space="preserve"> x </w:t>
      </w:r>
      <w:proofErr w:type="spellStart"/>
      <w:r w:rsidRPr="00D018C2">
        <w:t>Father</w:t>
      </w:r>
      <w:proofErr w:type="spellEnd"/>
      <w:r w:rsidRPr="00D018C2">
        <w:t xml:space="preserve"> </w:t>
      </w:r>
      <w:r w:rsidRPr="00D018C2">
        <w:tab/>
        <w:t xml:space="preserve">→ </w:t>
      </w:r>
      <w:r w:rsidRPr="00D018C2">
        <w:tab/>
        <w:t>BT;</w:t>
      </w:r>
    </w:p>
    <w:p w14:paraId="69BF59ED" w14:textId="78407FB9" w:rsidR="00B87302" w:rsidRPr="00D018C2" w:rsidRDefault="007856B4" w:rsidP="00E92EE1">
      <w:pPr>
        <w:pStyle w:val="af5"/>
        <w:numPr>
          <w:ilvl w:val="1"/>
          <w:numId w:val="3"/>
        </w:numPr>
        <w:tabs>
          <w:tab w:val="left" w:pos="1134"/>
        </w:tabs>
        <w:ind w:left="0" w:firstLine="567"/>
      </w:pPr>
      <w:r w:rsidRPr="00D018C2">
        <w:t xml:space="preserve">Видалення елементу </w:t>
      </w:r>
      <w:r w:rsidR="00FE7F7A" w:rsidRPr="00D018C2">
        <w:t>(</w:t>
      </w:r>
      <w:proofErr w:type="spellStart"/>
      <w:r w:rsidR="00FE7F7A" w:rsidRPr="00D018C2">
        <w:t>Remove</w:t>
      </w:r>
      <w:proofErr w:type="spellEnd"/>
      <w:r w:rsidRPr="00D018C2">
        <w:t xml:space="preserve">): </w:t>
      </w:r>
      <w:r w:rsidR="00B87302" w:rsidRPr="00D018C2">
        <w:t xml:space="preserve">BT x </w:t>
      </w:r>
      <w:proofErr w:type="spellStart"/>
      <w:r w:rsidR="00B87302" w:rsidRPr="00D018C2">
        <w:t>El_inf</w:t>
      </w:r>
      <w:proofErr w:type="spellEnd"/>
      <w:r w:rsidR="00B87302" w:rsidRPr="00D018C2">
        <w:tab/>
      </w:r>
      <w:r w:rsidR="00B87302" w:rsidRPr="00D018C2">
        <w:tab/>
        <w:t>→</w:t>
      </w:r>
      <w:r w:rsidR="00B87302" w:rsidRPr="00D018C2">
        <w:tab/>
        <w:t>BT;</w:t>
      </w:r>
    </w:p>
    <w:p w14:paraId="376E25E9" w14:textId="71293D79" w:rsidR="007856B4" w:rsidRPr="00D018C2" w:rsidRDefault="00753BA9" w:rsidP="00E92EE1">
      <w:pPr>
        <w:pStyle w:val="af5"/>
        <w:numPr>
          <w:ilvl w:val="1"/>
          <w:numId w:val="3"/>
        </w:numPr>
        <w:tabs>
          <w:tab w:val="left" w:pos="1134"/>
        </w:tabs>
        <w:ind w:left="0" w:firstLine="567"/>
      </w:pPr>
      <w:r w:rsidRPr="00D018C2">
        <w:t>Обхід дерева (</w:t>
      </w:r>
      <w:proofErr w:type="spellStart"/>
      <w:r w:rsidRPr="00D018C2">
        <w:t>ToString</w:t>
      </w:r>
      <w:proofErr w:type="spellEnd"/>
      <w:r w:rsidRPr="00D018C2">
        <w:t xml:space="preserve">): BT </w:t>
      </w:r>
      <w:r w:rsidRPr="00D018C2">
        <w:tab/>
        <w:t>→</w:t>
      </w:r>
      <w:r w:rsidRPr="00D018C2">
        <w:tab/>
      </w:r>
      <w:proofErr w:type="spellStart"/>
      <w:r w:rsidRPr="00D018C2">
        <w:t>String</w:t>
      </w:r>
      <w:proofErr w:type="spellEnd"/>
      <w:r w:rsidRPr="00D018C2">
        <w:t>;</w:t>
      </w:r>
    </w:p>
    <w:p w14:paraId="64EEB082" w14:textId="77777777" w:rsidR="00E11826" w:rsidRPr="00D018C2" w:rsidRDefault="00E11826" w:rsidP="007856B4">
      <w:pPr>
        <w:pStyle w:val="af5"/>
      </w:pPr>
    </w:p>
    <w:p w14:paraId="4E0B3A6A" w14:textId="021D519B" w:rsidR="007856B4" w:rsidRPr="00D018C2" w:rsidRDefault="007856B4">
      <w:pPr>
        <w:spacing w:after="160" w:line="259" w:lineRule="auto"/>
        <w:rPr>
          <w:color w:val="000000" w:themeColor="text1"/>
          <w:sz w:val="28"/>
          <w:szCs w:val="28"/>
          <w:lang w:val="uk-UA"/>
        </w:rPr>
      </w:pPr>
    </w:p>
    <w:p w14:paraId="450CDEFE" w14:textId="53751749" w:rsidR="0078321C" w:rsidRPr="00D018C2" w:rsidRDefault="0078321C" w:rsidP="006219F8">
      <w:pPr>
        <w:pStyle w:val="af7"/>
      </w:pPr>
      <w:r w:rsidRPr="00D018C2">
        <w:t>Проектування необхідних класів і структур.</w:t>
      </w:r>
    </w:p>
    <w:p w14:paraId="3A09A0A5" w14:textId="0DAA7BA1" w:rsidR="00740319" w:rsidRPr="00D018C2" w:rsidRDefault="00740319" w:rsidP="00740319">
      <w:pPr>
        <w:pStyle w:val="af5"/>
      </w:pPr>
      <w:r w:rsidRPr="00D018C2">
        <w:t xml:space="preserve">Клас </w:t>
      </w:r>
      <w:proofErr w:type="spellStart"/>
      <w:r w:rsidRPr="00D018C2">
        <w:t>ElTree</w:t>
      </w:r>
      <w:proofErr w:type="spellEnd"/>
      <w:r w:rsidRPr="00D018C2">
        <w:t xml:space="preserve"> представляє собою вузол/елемент дерева. Основні поля класу та їхні призначення:</w:t>
      </w:r>
    </w:p>
    <w:p w14:paraId="1E64A71F" w14:textId="77777777" w:rsidR="00740319" w:rsidRPr="00D018C2" w:rsidRDefault="00740319" w:rsidP="00740319">
      <w:pPr>
        <w:pStyle w:val="af5"/>
      </w:pPr>
    </w:p>
    <w:p w14:paraId="166C0730" w14:textId="1800D3B4" w:rsidR="00740319" w:rsidRPr="00D018C2" w:rsidRDefault="00740319" w:rsidP="00E92EE1">
      <w:pPr>
        <w:pStyle w:val="af5"/>
        <w:numPr>
          <w:ilvl w:val="0"/>
          <w:numId w:val="7"/>
        </w:numPr>
        <w:tabs>
          <w:tab w:val="left" w:pos="851"/>
        </w:tabs>
        <w:ind w:left="0" w:firstLine="567"/>
      </w:pPr>
      <w:proofErr w:type="spellStart"/>
      <w:r w:rsidRPr="00D018C2">
        <w:t>ElTree</w:t>
      </w:r>
      <w:proofErr w:type="spellEnd"/>
      <w:r w:rsidRPr="00D018C2">
        <w:t xml:space="preserve"> L, R – Покажчики на ліве (L) та праве (R) </w:t>
      </w:r>
      <w:proofErr w:type="spellStart"/>
      <w:r w:rsidRPr="00D018C2">
        <w:t>піддерева</w:t>
      </w:r>
      <w:proofErr w:type="spellEnd"/>
      <w:r w:rsidR="00EF1E04" w:rsidRPr="00D018C2">
        <w:t>;</w:t>
      </w:r>
    </w:p>
    <w:p w14:paraId="495C7562" w14:textId="72C652AA" w:rsidR="00740319" w:rsidRPr="00D018C2" w:rsidRDefault="00740319" w:rsidP="00E92EE1">
      <w:pPr>
        <w:pStyle w:val="af5"/>
        <w:numPr>
          <w:ilvl w:val="0"/>
          <w:numId w:val="7"/>
        </w:numPr>
        <w:tabs>
          <w:tab w:val="left" w:pos="851"/>
        </w:tabs>
        <w:ind w:left="0" w:firstLine="567"/>
      </w:pPr>
      <w:proofErr w:type="spellStart"/>
      <w:r w:rsidRPr="00D018C2">
        <w:t>string</w:t>
      </w:r>
      <w:proofErr w:type="spellEnd"/>
      <w:r w:rsidRPr="00D018C2">
        <w:t xml:space="preserve"> </w:t>
      </w:r>
      <w:proofErr w:type="spellStart"/>
      <w:r w:rsidRPr="00D018C2">
        <w:t>inf</w:t>
      </w:r>
      <w:proofErr w:type="spellEnd"/>
      <w:r w:rsidRPr="00D018C2">
        <w:t xml:space="preserve"> – містить інформацію, яка визначає значення вузла</w:t>
      </w:r>
      <w:r w:rsidR="00EF1E04" w:rsidRPr="00D018C2">
        <w:t>;</w:t>
      </w:r>
    </w:p>
    <w:p w14:paraId="63B2ADED" w14:textId="77777777" w:rsidR="00EF1E04" w:rsidRPr="00D018C2" w:rsidRDefault="00EF1E04" w:rsidP="002B1DBA">
      <w:pPr>
        <w:pStyle w:val="af5"/>
        <w:tabs>
          <w:tab w:val="left" w:pos="851"/>
        </w:tabs>
      </w:pPr>
    </w:p>
    <w:p w14:paraId="7B9C7691" w14:textId="77777777" w:rsidR="00EF1E04" w:rsidRPr="00D018C2" w:rsidRDefault="00EF1E04" w:rsidP="00EF1E04">
      <w:pPr>
        <w:pStyle w:val="af5"/>
        <w:rPr>
          <w:rFonts w:ascii="Courier New" w:hAnsi="Courier New"/>
          <w:color w:val="auto"/>
          <w:sz w:val="20"/>
          <w:szCs w:val="22"/>
        </w:rPr>
      </w:pPr>
      <w:r w:rsidRPr="00D018C2">
        <w:rPr>
          <w:rFonts w:ascii="Courier New" w:hAnsi="Courier New"/>
          <w:color w:val="auto"/>
          <w:sz w:val="20"/>
          <w:szCs w:val="22"/>
        </w:rPr>
        <w:t xml:space="preserve">    </w:t>
      </w:r>
      <w:proofErr w:type="spellStart"/>
      <w:r w:rsidRPr="00D018C2">
        <w:rPr>
          <w:rFonts w:ascii="Courier New" w:hAnsi="Courier New"/>
          <w:color w:val="auto"/>
          <w:sz w:val="20"/>
          <w:szCs w:val="22"/>
        </w:rPr>
        <w:t>public</w:t>
      </w:r>
      <w:proofErr w:type="spellEnd"/>
      <w:r w:rsidRPr="00D018C2">
        <w:rPr>
          <w:rFonts w:ascii="Courier New" w:hAnsi="Courier New"/>
          <w:color w:val="auto"/>
          <w:sz w:val="20"/>
          <w:szCs w:val="22"/>
        </w:rPr>
        <w:t xml:space="preserve"> </w:t>
      </w:r>
      <w:proofErr w:type="spellStart"/>
      <w:r w:rsidRPr="00D018C2">
        <w:rPr>
          <w:rFonts w:ascii="Courier New" w:hAnsi="Courier New"/>
          <w:color w:val="auto"/>
          <w:sz w:val="20"/>
          <w:szCs w:val="22"/>
        </w:rPr>
        <w:t>class</w:t>
      </w:r>
      <w:proofErr w:type="spellEnd"/>
      <w:r w:rsidRPr="00D018C2">
        <w:rPr>
          <w:rFonts w:ascii="Courier New" w:hAnsi="Courier New"/>
          <w:color w:val="auto"/>
          <w:sz w:val="20"/>
          <w:szCs w:val="22"/>
        </w:rPr>
        <w:t xml:space="preserve"> </w:t>
      </w:r>
      <w:proofErr w:type="spellStart"/>
      <w:r w:rsidRPr="00D018C2">
        <w:rPr>
          <w:rFonts w:ascii="Courier New" w:hAnsi="Courier New"/>
          <w:color w:val="auto"/>
          <w:sz w:val="20"/>
          <w:szCs w:val="22"/>
        </w:rPr>
        <w:t>ElTree</w:t>
      </w:r>
      <w:proofErr w:type="spellEnd"/>
    </w:p>
    <w:p w14:paraId="3C7D8B77" w14:textId="77777777" w:rsidR="00EF1E04" w:rsidRPr="00D018C2" w:rsidRDefault="00EF1E04" w:rsidP="00EF1E04">
      <w:pPr>
        <w:pStyle w:val="af5"/>
        <w:rPr>
          <w:rFonts w:ascii="Courier New" w:hAnsi="Courier New"/>
          <w:color w:val="auto"/>
          <w:sz w:val="20"/>
          <w:szCs w:val="22"/>
        </w:rPr>
      </w:pPr>
      <w:r w:rsidRPr="00D018C2">
        <w:rPr>
          <w:rFonts w:ascii="Courier New" w:hAnsi="Courier New"/>
          <w:color w:val="auto"/>
          <w:sz w:val="20"/>
          <w:szCs w:val="22"/>
        </w:rPr>
        <w:t xml:space="preserve">    {</w:t>
      </w:r>
    </w:p>
    <w:p w14:paraId="375C388F" w14:textId="77777777" w:rsidR="00EF1E04" w:rsidRPr="00D018C2" w:rsidRDefault="00EF1E04" w:rsidP="00EF1E04">
      <w:pPr>
        <w:pStyle w:val="af5"/>
        <w:rPr>
          <w:rFonts w:ascii="Courier New" w:hAnsi="Courier New"/>
          <w:color w:val="auto"/>
          <w:sz w:val="20"/>
          <w:szCs w:val="22"/>
        </w:rPr>
      </w:pPr>
      <w:r w:rsidRPr="00D018C2">
        <w:rPr>
          <w:rFonts w:ascii="Courier New" w:hAnsi="Courier New"/>
          <w:color w:val="auto"/>
          <w:sz w:val="20"/>
          <w:szCs w:val="22"/>
        </w:rPr>
        <w:t xml:space="preserve">        </w:t>
      </w:r>
      <w:proofErr w:type="spellStart"/>
      <w:r w:rsidRPr="00D018C2">
        <w:rPr>
          <w:rFonts w:ascii="Courier New" w:hAnsi="Courier New"/>
          <w:color w:val="auto"/>
          <w:sz w:val="20"/>
          <w:szCs w:val="22"/>
        </w:rPr>
        <w:t>public</w:t>
      </w:r>
      <w:proofErr w:type="spellEnd"/>
      <w:r w:rsidRPr="00D018C2">
        <w:rPr>
          <w:rFonts w:ascii="Courier New" w:hAnsi="Courier New"/>
          <w:color w:val="auto"/>
          <w:sz w:val="20"/>
          <w:szCs w:val="22"/>
        </w:rPr>
        <w:t xml:space="preserve"> </w:t>
      </w:r>
      <w:proofErr w:type="spellStart"/>
      <w:r w:rsidRPr="00D018C2">
        <w:rPr>
          <w:rFonts w:ascii="Courier New" w:hAnsi="Courier New"/>
          <w:color w:val="auto"/>
          <w:sz w:val="20"/>
          <w:szCs w:val="22"/>
        </w:rPr>
        <w:t>ElTree</w:t>
      </w:r>
      <w:proofErr w:type="spellEnd"/>
      <w:r w:rsidRPr="00D018C2">
        <w:rPr>
          <w:rFonts w:ascii="Courier New" w:hAnsi="Courier New"/>
          <w:color w:val="auto"/>
          <w:sz w:val="20"/>
          <w:szCs w:val="22"/>
        </w:rPr>
        <w:t xml:space="preserve"> L, R; //покажчик на </w:t>
      </w:r>
      <w:proofErr w:type="spellStart"/>
      <w:r w:rsidRPr="00D018C2">
        <w:rPr>
          <w:rFonts w:ascii="Courier New" w:hAnsi="Courier New"/>
          <w:color w:val="auto"/>
          <w:sz w:val="20"/>
          <w:szCs w:val="22"/>
        </w:rPr>
        <w:t>піддерева</w:t>
      </w:r>
      <w:proofErr w:type="spellEnd"/>
    </w:p>
    <w:p w14:paraId="67F2A81A" w14:textId="77777777" w:rsidR="00EF1E04" w:rsidRPr="00D018C2" w:rsidRDefault="00EF1E04" w:rsidP="00EF1E04">
      <w:pPr>
        <w:pStyle w:val="af5"/>
        <w:rPr>
          <w:rFonts w:ascii="Courier New" w:hAnsi="Courier New"/>
          <w:color w:val="auto"/>
          <w:sz w:val="20"/>
          <w:szCs w:val="22"/>
        </w:rPr>
      </w:pPr>
      <w:r w:rsidRPr="00D018C2">
        <w:rPr>
          <w:rFonts w:ascii="Courier New" w:hAnsi="Courier New"/>
          <w:color w:val="auto"/>
          <w:sz w:val="20"/>
          <w:szCs w:val="22"/>
        </w:rPr>
        <w:t xml:space="preserve">        </w:t>
      </w:r>
      <w:proofErr w:type="spellStart"/>
      <w:r w:rsidRPr="00D018C2">
        <w:rPr>
          <w:rFonts w:ascii="Courier New" w:hAnsi="Courier New"/>
          <w:color w:val="auto"/>
          <w:sz w:val="20"/>
          <w:szCs w:val="22"/>
        </w:rPr>
        <w:t>public</w:t>
      </w:r>
      <w:proofErr w:type="spellEnd"/>
      <w:r w:rsidRPr="00D018C2">
        <w:rPr>
          <w:rFonts w:ascii="Courier New" w:hAnsi="Courier New"/>
          <w:color w:val="auto"/>
          <w:sz w:val="20"/>
          <w:szCs w:val="22"/>
        </w:rPr>
        <w:t xml:space="preserve"> </w:t>
      </w:r>
      <w:proofErr w:type="spellStart"/>
      <w:r w:rsidRPr="00D018C2">
        <w:rPr>
          <w:rFonts w:ascii="Courier New" w:hAnsi="Courier New"/>
          <w:color w:val="auto"/>
          <w:sz w:val="20"/>
          <w:szCs w:val="22"/>
        </w:rPr>
        <w:t>string</w:t>
      </w:r>
      <w:proofErr w:type="spellEnd"/>
      <w:r w:rsidRPr="00D018C2">
        <w:rPr>
          <w:rFonts w:ascii="Courier New" w:hAnsi="Courier New"/>
          <w:color w:val="auto"/>
          <w:sz w:val="20"/>
          <w:szCs w:val="22"/>
        </w:rPr>
        <w:t xml:space="preserve"> </w:t>
      </w:r>
      <w:proofErr w:type="spellStart"/>
      <w:r w:rsidRPr="00D018C2">
        <w:rPr>
          <w:rFonts w:ascii="Courier New" w:hAnsi="Courier New"/>
          <w:color w:val="auto"/>
          <w:sz w:val="20"/>
          <w:szCs w:val="22"/>
        </w:rPr>
        <w:t>inf</w:t>
      </w:r>
      <w:proofErr w:type="spellEnd"/>
      <w:r w:rsidRPr="00D018C2">
        <w:rPr>
          <w:rFonts w:ascii="Courier New" w:hAnsi="Courier New"/>
          <w:color w:val="auto"/>
          <w:sz w:val="20"/>
          <w:szCs w:val="22"/>
        </w:rPr>
        <w:t>;</w:t>
      </w:r>
    </w:p>
    <w:p w14:paraId="6327EBB3" w14:textId="77777777" w:rsidR="00EF1E04" w:rsidRPr="00D018C2" w:rsidRDefault="00EF1E04" w:rsidP="00EF1E04">
      <w:pPr>
        <w:pStyle w:val="af5"/>
        <w:rPr>
          <w:rFonts w:ascii="Courier New" w:hAnsi="Courier New"/>
          <w:color w:val="auto"/>
          <w:sz w:val="20"/>
          <w:szCs w:val="22"/>
        </w:rPr>
      </w:pPr>
      <w:r w:rsidRPr="00D018C2">
        <w:rPr>
          <w:rFonts w:ascii="Courier New" w:hAnsi="Courier New"/>
          <w:color w:val="auto"/>
          <w:sz w:val="20"/>
          <w:szCs w:val="22"/>
        </w:rPr>
        <w:t xml:space="preserve">        </w:t>
      </w:r>
      <w:proofErr w:type="spellStart"/>
      <w:r w:rsidRPr="00D018C2">
        <w:rPr>
          <w:rFonts w:ascii="Courier New" w:hAnsi="Courier New"/>
          <w:color w:val="auto"/>
          <w:sz w:val="20"/>
          <w:szCs w:val="22"/>
        </w:rPr>
        <w:t>public</w:t>
      </w:r>
      <w:proofErr w:type="spellEnd"/>
      <w:r w:rsidRPr="00D018C2">
        <w:rPr>
          <w:rFonts w:ascii="Courier New" w:hAnsi="Courier New"/>
          <w:color w:val="auto"/>
          <w:sz w:val="20"/>
          <w:szCs w:val="22"/>
        </w:rPr>
        <w:t xml:space="preserve"> </w:t>
      </w:r>
      <w:proofErr w:type="spellStart"/>
      <w:r w:rsidRPr="00D018C2">
        <w:rPr>
          <w:rFonts w:ascii="Courier New" w:hAnsi="Courier New"/>
          <w:color w:val="auto"/>
          <w:sz w:val="20"/>
          <w:szCs w:val="22"/>
        </w:rPr>
        <w:t>ElTree</w:t>
      </w:r>
      <w:proofErr w:type="spellEnd"/>
      <w:r w:rsidRPr="00D018C2">
        <w:rPr>
          <w:rFonts w:ascii="Courier New" w:hAnsi="Courier New"/>
          <w:color w:val="auto"/>
          <w:sz w:val="20"/>
          <w:szCs w:val="22"/>
        </w:rPr>
        <w:t>(</w:t>
      </w:r>
      <w:proofErr w:type="spellStart"/>
      <w:r w:rsidRPr="00D018C2">
        <w:rPr>
          <w:rFonts w:ascii="Courier New" w:hAnsi="Courier New"/>
          <w:color w:val="auto"/>
          <w:sz w:val="20"/>
          <w:szCs w:val="22"/>
        </w:rPr>
        <w:t>string</w:t>
      </w:r>
      <w:proofErr w:type="spellEnd"/>
      <w:r w:rsidRPr="00D018C2">
        <w:rPr>
          <w:rFonts w:ascii="Courier New" w:hAnsi="Courier New"/>
          <w:color w:val="auto"/>
          <w:sz w:val="20"/>
          <w:szCs w:val="22"/>
        </w:rPr>
        <w:t xml:space="preserve"> </w:t>
      </w:r>
      <w:proofErr w:type="spellStart"/>
      <w:r w:rsidRPr="00D018C2">
        <w:rPr>
          <w:rFonts w:ascii="Courier New" w:hAnsi="Courier New"/>
          <w:color w:val="auto"/>
          <w:sz w:val="20"/>
          <w:szCs w:val="22"/>
        </w:rPr>
        <w:t>inf</w:t>
      </w:r>
      <w:proofErr w:type="spellEnd"/>
      <w:r w:rsidRPr="00D018C2">
        <w:rPr>
          <w:rFonts w:ascii="Courier New" w:hAnsi="Courier New"/>
          <w:color w:val="auto"/>
          <w:sz w:val="20"/>
          <w:szCs w:val="22"/>
        </w:rPr>
        <w:t>)</w:t>
      </w:r>
    </w:p>
    <w:p w14:paraId="6D973966" w14:textId="0AF29972" w:rsidR="00EF28C5" w:rsidRPr="00D018C2" w:rsidRDefault="00EF1E04" w:rsidP="00EF1E04">
      <w:pPr>
        <w:pStyle w:val="af5"/>
        <w:rPr>
          <w:rFonts w:ascii="Courier New" w:hAnsi="Courier New"/>
          <w:color w:val="auto"/>
          <w:sz w:val="20"/>
          <w:szCs w:val="22"/>
        </w:rPr>
      </w:pPr>
      <w:r w:rsidRPr="00D018C2">
        <w:rPr>
          <w:rFonts w:ascii="Courier New" w:hAnsi="Courier New"/>
          <w:color w:val="auto"/>
          <w:sz w:val="20"/>
          <w:szCs w:val="22"/>
        </w:rPr>
        <w:t xml:space="preserve">    }</w:t>
      </w:r>
    </w:p>
    <w:p w14:paraId="2099E806" w14:textId="77777777" w:rsidR="00E26064" w:rsidRPr="00D018C2" w:rsidRDefault="00E26064" w:rsidP="00EF1E04">
      <w:pPr>
        <w:pStyle w:val="af5"/>
      </w:pPr>
    </w:p>
    <w:p w14:paraId="33582410" w14:textId="77777777" w:rsidR="00EF1E04" w:rsidRPr="00D018C2" w:rsidRDefault="00EF1E04" w:rsidP="00EF1E04">
      <w:pPr>
        <w:pStyle w:val="af5"/>
      </w:pPr>
      <w:r w:rsidRPr="00D018C2">
        <w:t xml:space="preserve">Клас </w:t>
      </w:r>
      <w:proofErr w:type="spellStart"/>
      <w:r w:rsidRPr="00D018C2">
        <w:rPr>
          <w:rStyle w:val="HTML"/>
          <w:rFonts w:ascii="Times New Roman" w:hAnsi="Times New Roman" w:cs="Times New Roman"/>
          <w:sz w:val="28"/>
          <w:szCs w:val="28"/>
        </w:rPr>
        <w:t>Tree</w:t>
      </w:r>
      <w:proofErr w:type="spellEnd"/>
      <w:r w:rsidRPr="00D018C2">
        <w:t xml:space="preserve"> використовується для створення та управління деревом. Основні поля та методи:</w:t>
      </w:r>
    </w:p>
    <w:p w14:paraId="576C396D" w14:textId="62A7345D" w:rsidR="00EF1E04" w:rsidRPr="00D018C2" w:rsidRDefault="00EF1E04" w:rsidP="00E92EE1">
      <w:pPr>
        <w:pStyle w:val="af5"/>
        <w:numPr>
          <w:ilvl w:val="0"/>
          <w:numId w:val="7"/>
        </w:numPr>
        <w:tabs>
          <w:tab w:val="left" w:pos="851"/>
        </w:tabs>
        <w:ind w:left="0" w:firstLine="567"/>
      </w:pPr>
      <w:proofErr w:type="spellStart"/>
      <w:r w:rsidRPr="00D018C2">
        <w:t>public</w:t>
      </w:r>
      <w:proofErr w:type="spellEnd"/>
      <w:r w:rsidRPr="00D018C2">
        <w:t xml:space="preserve"> </w:t>
      </w:r>
      <w:proofErr w:type="spellStart"/>
      <w:r w:rsidRPr="00D018C2">
        <w:t>ElTree</w:t>
      </w:r>
      <w:proofErr w:type="spellEnd"/>
      <w:r w:rsidRPr="00D018C2">
        <w:t xml:space="preserve"> T</w:t>
      </w:r>
      <w:r w:rsidR="00E26064" w:rsidRPr="00D018C2">
        <w:t xml:space="preserve"> – </w:t>
      </w:r>
      <w:r w:rsidRPr="00D018C2">
        <w:t>Вказівник на кореневий вузол дерева.</w:t>
      </w:r>
    </w:p>
    <w:p w14:paraId="6DE3EC9A" w14:textId="2871B4C1" w:rsidR="00EF1E04" w:rsidRPr="00D018C2" w:rsidRDefault="00EF1E04" w:rsidP="00E92EE1">
      <w:pPr>
        <w:pStyle w:val="af5"/>
        <w:numPr>
          <w:ilvl w:val="0"/>
          <w:numId w:val="7"/>
        </w:numPr>
        <w:tabs>
          <w:tab w:val="left" w:pos="851"/>
        </w:tabs>
        <w:ind w:left="0" w:firstLine="567"/>
      </w:pPr>
      <w:r w:rsidRPr="00D018C2">
        <w:t xml:space="preserve">Конструктор </w:t>
      </w:r>
      <w:proofErr w:type="spellStart"/>
      <w:r w:rsidRPr="00D018C2">
        <w:t>public</w:t>
      </w:r>
      <w:proofErr w:type="spellEnd"/>
      <w:r w:rsidRPr="00D018C2">
        <w:t xml:space="preserve"> </w:t>
      </w:r>
      <w:proofErr w:type="spellStart"/>
      <w:r w:rsidRPr="00D018C2">
        <w:t>Tree</w:t>
      </w:r>
      <w:proofErr w:type="spellEnd"/>
      <w:r w:rsidRPr="00D018C2">
        <w:t>(</w:t>
      </w:r>
      <w:proofErr w:type="spellStart"/>
      <w:r w:rsidRPr="00D018C2">
        <w:t>string</w:t>
      </w:r>
      <w:proofErr w:type="spellEnd"/>
      <w:r w:rsidRPr="00D018C2">
        <w:t xml:space="preserve"> </w:t>
      </w:r>
      <w:proofErr w:type="spellStart"/>
      <w:r w:rsidRPr="00D018C2">
        <w:t>inf</w:t>
      </w:r>
      <w:proofErr w:type="spellEnd"/>
      <w:r w:rsidRPr="00D018C2">
        <w:t>)</w:t>
      </w:r>
      <w:r w:rsidR="00E26064" w:rsidRPr="00D018C2">
        <w:t xml:space="preserve"> – </w:t>
      </w:r>
      <w:proofErr w:type="spellStart"/>
      <w:r w:rsidRPr="00D018C2">
        <w:t>Ініціалізує</w:t>
      </w:r>
      <w:proofErr w:type="spellEnd"/>
      <w:r w:rsidRPr="00D018C2">
        <w:t xml:space="preserve"> об'єкт </w:t>
      </w:r>
      <w:proofErr w:type="spellStart"/>
      <w:r w:rsidRPr="00D018C2">
        <w:t>Tree</w:t>
      </w:r>
      <w:proofErr w:type="spellEnd"/>
      <w:r w:rsidRPr="00D018C2">
        <w:t>, створюючи кореневий вузол з вказаною інформацією.</w:t>
      </w:r>
    </w:p>
    <w:p w14:paraId="5BF8C043" w14:textId="398B5834" w:rsidR="00EF1E04" w:rsidRPr="00D018C2" w:rsidRDefault="00EF1E04" w:rsidP="00E92EE1">
      <w:pPr>
        <w:pStyle w:val="af5"/>
        <w:numPr>
          <w:ilvl w:val="0"/>
          <w:numId w:val="7"/>
        </w:numPr>
        <w:tabs>
          <w:tab w:val="left" w:pos="851"/>
        </w:tabs>
        <w:ind w:left="0" w:firstLine="567"/>
      </w:pPr>
      <w:r w:rsidRPr="00D018C2">
        <w:t xml:space="preserve">Метод </w:t>
      </w:r>
      <w:proofErr w:type="spellStart"/>
      <w:r w:rsidRPr="00D018C2">
        <w:t>public</w:t>
      </w:r>
      <w:proofErr w:type="spellEnd"/>
      <w:r w:rsidRPr="00D018C2">
        <w:t xml:space="preserve"> </w:t>
      </w:r>
      <w:proofErr w:type="spellStart"/>
      <w:r w:rsidRPr="00D018C2">
        <w:t>ElTree</w:t>
      </w:r>
      <w:proofErr w:type="spellEnd"/>
      <w:r w:rsidRPr="00D018C2">
        <w:t xml:space="preserve"> </w:t>
      </w:r>
      <w:proofErr w:type="spellStart"/>
      <w:r w:rsidRPr="00D018C2">
        <w:t>Find</w:t>
      </w:r>
      <w:proofErr w:type="spellEnd"/>
      <w:r w:rsidRPr="00D018C2">
        <w:t>(</w:t>
      </w:r>
      <w:proofErr w:type="spellStart"/>
      <w:r w:rsidRPr="00D018C2">
        <w:t>ElTree</w:t>
      </w:r>
      <w:proofErr w:type="spellEnd"/>
      <w:r w:rsidRPr="00D018C2">
        <w:t xml:space="preserve"> V, </w:t>
      </w:r>
      <w:proofErr w:type="spellStart"/>
      <w:r w:rsidRPr="00D018C2">
        <w:t>string</w:t>
      </w:r>
      <w:proofErr w:type="spellEnd"/>
      <w:r w:rsidRPr="00D018C2">
        <w:t xml:space="preserve"> </w:t>
      </w:r>
      <w:proofErr w:type="spellStart"/>
      <w:r w:rsidRPr="00D018C2">
        <w:t>inf</w:t>
      </w:r>
      <w:proofErr w:type="spellEnd"/>
      <w:r w:rsidRPr="00D018C2">
        <w:t>)</w:t>
      </w:r>
      <w:r w:rsidR="00E26064" w:rsidRPr="00D018C2">
        <w:t xml:space="preserve"> – </w:t>
      </w:r>
      <w:r w:rsidRPr="00D018C2">
        <w:t xml:space="preserve">Пошук вузла з інформацією у </w:t>
      </w:r>
      <w:proofErr w:type="spellStart"/>
      <w:r w:rsidRPr="00D018C2">
        <w:t>піддереві</w:t>
      </w:r>
      <w:proofErr w:type="spellEnd"/>
      <w:r w:rsidRPr="00D018C2">
        <w:t>, починаючи з вказаного вузла V.</w:t>
      </w:r>
    </w:p>
    <w:p w14:paraId="70F4AEF7" w14:textId="7114E98F" w:rsidR="00EF1E04" w:rsidRPr="00D018C2" w:rsidRDefault="00EF1E04" w:rsidP="00E92EE1">
      <w:pPr>
        <w:pStyle w:val="af5"/>
        <w:numPr>
          <w:ilvl w:val="0"/>
          <w:numId w:val="7"/>
        </w:numPr>
        <w:tabs>
          <w:tab w:val="left" w:pos="851"/>
        </w:tabs>
        <w:ind w:left="0" w:firstLine="567"/>
      </w:pPr>
      <w:r w:rsidRPr="00D018C2">
        <w:t xml:space="preserve">Метод </w:t>
      </w:r>
      <w:proofErr w:type="spellStart"/>
      <w:r w:rsidRPr="00D018C2">
        <w:t>public</w:t>
      </w:r>
      <w:proofErr w:type="spellEnd"/>
      <w:r w:rsidRPr="00D018C2">
        <w:t xml:space="preserve"> </w:t>
      </w:r>
      <w:proofErr w:type="spellStart"/>
      <w:r w:rsidRPr="00D018C2">
        <w:t>ElTree</w:t>
      </w:r>
      <w:proofErr w:type="spellEnd"/>
      <w:r w:rsidRPr="00D018C2">
        <w:t xml:space="preserve"> </w:t>
      </w:r>
      <w:proofErr w:type="spellStart"/>
      <w:r w:rsidRPr="00D018C2">
        <w:t>Find_Father</w:t>
      </w:r>
      <w:proofErr w:type="spellEnd"/>
      <w:r w:rsidRPr="00D018C2">
        <w:t>(</w:t>
      </w:r>
      <w:proofErr w:type="spellStart"/>
      <w:r w:rsidRPr="00D018C2">
        <w:t>ElTree</w:t>
      </w:r>
      <w:proofErr w:type="spellEnd"/>
      <w:r w:rsidRPr="00D018C2">
        <w:t xml:space="preserve"> V, </w:t>
      </w:r>
      <w:proofErr w:type="spellStart"/>
      <w:r w:rsidRPr="00D018C2">
        <w:t>string</w:t>
      </w:r>
      <w:proofErr w:type="spellEnd"/>
      <w:r w:rsidRPr="00D018C2">
        <w:t xml:space="preserve"> </w:t>
      </w:r>
      <w:proofErr w:type="spellStart"/>
      <w:r w:rsidRPr="00D018C2">
        <w:t>inf</w:t>
      </w:r>
      <w:proofErr w:type="spellEnd"/>
      <w:r w:rsidRPr="00D018C2">
        <w:t>)</w:t>
      </w:r>
      <w:r w:rsidR="00E26064" w:rsidRPr="00D018C2">
        <w:t xml:space="preserve"> – </w:t>
      </w:r>
      <w:r w:rsidRPr="00D018C2">
        <w:t xml:space="preserve">Пошук </w:t>
      </w:r>
      <w:proofErr w:type="spellStart"/>
      <w:r w:rsidRPr="00D018C2">
        <w:t>предка</w:t>
      </w:r>
      <w:proofErr w:type="spellEnd"/>
      <w:r w:rsidRPr="00D018C2">
        <w:t xml:space="preserve"> вузла з інформацією у </w:t>
      </w:r>
      <w:proofErr w:type="spellStart"/>
      <w:r w:rsidRPr="00D018C2">
        <w:t>піддереві</w:t>
      </w:r>
      <w:proofErr w:type="spellEnd"/>
      <w:r w:rsidRPr="00D018C2">
        <w:t>, починаючи з вказаного вузла V.</w:t>
      </w:r>
    </w:p>
    <w:p w14:paraId="75E937C2" w14:textId="4B613CD6" w:rsidR="00EF1E04" w:rsidRPr="00D018C2" w:rsidRDefault="00EF1E04" w:rsidP="00E92EE1">
      <w:pPr>
        <w:pStyle w:val="af5"/>
        <w:numPr>
          <w:ilvl w:val="0"/>
          <w:numId w:val="7"/>
        </w:numPr>
        <w:tabs>
          <w:tab w:val="left" w:pos="851"/>
        </w:tabs>
        <w:ind w:left="0" w:firstLine="567"/>
      </w:pPr>
      <w:r w:rsidRPr="00D018C2">
        <w:t xml:space="preserve">Метод </w:t>
      </w:r>
      <w:proofErr w:type="spellStart"/>
      <w:r w:rsidRPr="00D018C2">
        <w:t>public</w:t>
      </w:r>
      <w:proofErr w:type="spellEnd"/>
      <w:r w:rsidRPr="00D018C2">
        <w:t xml:space="preserve"> </w:t>
      </w:r>
      <w:proofErr w:type="spellStart"/>
      <w:r w:rsidRPr="00D018C2">
        <w:t>bool</w:t>
      </w:r>
      <w:proofErr w:type="spellEnd"/>
      <w:r w:rsidRPr="00D018C2">
        <w:t xml:space="preserve"> </w:t>
      </w:r>
      <w:proofErr w:type="spellStart"/>
      <w:r w:rsidRPr="00D018C2">
        <w:t>Add</w:t>
      </w:r>
      <w:proofErr w:type="spellEnd"/>
      <w:r w:rsidRPr="00D018C2">
        <w:t>(</w:t>
      </w:r>
      <w:proofErr w:type="spellStart"/>
      <w:r w:rsidRPr="00D018C2">
        <w:t>ElTree</w:t>
      </w:r>
      <w:proofErr w:type="spellEnd"/>
      <w:r w:rsidRPr="00D018C2">
        <w:t xml:space="preserve"> V, </w:t>
      </w:r>
      <w:proofErr w:type="spellStart"/>
      <w:r w:rsidRPr="00D018C2">
        <w:t>string</w:t>
      </w:r>
      <w:proofErr w:type="spellEnd"/>
      <w:r w:rsidRPr="00D018C2">
        <w:t xml:space="preserve"> </w:t>
      </w:r>
      <w:proofErr w:type="spellStart"/>
      <w:r w:rsidRPr="00D018C2">
        <w:t>inf</w:t>
      </w:r>
      <w:proofErr w:type="spellEnd"/>
      <w:r w:rsidRPr="00D018C2">
        <w:t xml:space="preserve">, </w:t>
      </w:r>
      <w:proofErr w:type="spellStart"/>
      <w:r w:rsidRPr="00D018C2">
        <w:t>char</w:t>
      </w:r>
      <w:proofErr w:type="spellEnd"/>
      <w:r w:rsidRPr="00D018C2">
        <w:t xml:space="preserve"> S)</w:t>
      </w:r>
      <w:r w:rsidR="00E26064" w:rsidRPr="00D018C2">
        <w:t xml:space="preserve"> – </w:t>
      </w:r>
      <w:r w:rsidRPr="00D018C2">
        <w:t>Додавання вузла з інформацією вліво (S = 'L') або вправо (S = 'R') вказаного вузла V.</w:t>
      </w:r>
    </w:p>
    <w:p w14:paraId="0F0CFB40" w14:textId="6A1AACEE" w:rsidR="00EF1E04" w:rsidRPr="00D018C2" w:rsidRDefault="00EF1E04" w:rsidP="00E92EE1">
      <w:pPr>
        <w:pStyle w:val="af5"/>
        <w:numPr>
          <w:ilvl w:val="0"/>
          <w:numId w:val="7"/>
        </w:numPr>
        <w:tabs>
          <w:tab w:val="left" w:pos="851"/>
        </w:tabs>
        <w:ind w:left="0" w:firstLine="567"/>
      </w:pPr>
      <w:r w:rsidRPr="00D018C2">
        <w:t xml:space="preserve">Метод </w:t>
      </w:r>
      <w:proofErr w:type="spellStart"/>
      <w:r w:rsidRPr="00D018C2">
        <w:t>public</w:t>
      </w:r>
      <w:proofErr w:type="spellEnd"/>
      <w:r w:rsidRPr="00D018C2">
        <w:t xml:space="preserve"> </w:t>
      </w:r>
      <w:proofErr w:type="spellStart"/>
      <w:r w:rsidRPr="00D018C2">
        <w:t>bool</w:t>
      </w:r>
      <w:proofErr w:type="spellEnd"/>
      <w:r w:rsidRPr="00D018C2">
        <w:t xml:space="preserve"> </w:t>
      </w:r>
      <w:proofErr w:type="spellStart"/>
      <w:r w:rsidRPr="00D018C2">
        <w:t>Remove</w:t>
      </w:r>
      <w:proofErr w:type="spellEnd"/>
      <w:r w:rsidRPr="00D018C2">
        <w:t>(</w:t>
      </w:r>
      <w:proofErr w:type="spellStart"/>
      <w:r w:rsidRPr="00D018C2">
        <w:t>ref</w:t>
      </w:r>
      <w:proofErr w:type="spellEnd"/>
      <w:r w:rsidRPr="00D018C2">
        <w:t xml:space="preserve"> </w:t>
      </w:r>
      <w:proofErr w:type="spellStart"/>
      <w:r w:rsidRPr="00D018C2">
        <w:t>ElTree</w:t>
      </w:r>
      <w:proofErr w:type="spellEnd"/>
      <w:r w:rsidRPr="00D018C2">
        <w:t xml:space="preserve"> V, </w:t>
      </w:r>
      <w:proofErr w:type="spellStart"/>
      <w:r w:rsidRPr="00D018C2">
        <w:t>string</w:t>
      </w:r>
      <w:proofErr w:type="spellEnd"/>
      <w:r w:rsidRPr="00D018C2">
        <w:t xml:space="preserve"> </w:t>
      </w:r>
      <w:proofErr w:type="spellStart"/>
      <w:r w:rsidRPr="00D018C2">
        <w:t>inf</w:t>
      </w:r>
      <w:proofErr w:type="spellEnd"/>
      <w:r w:rsidRPr="00D018C2">
        <w:t>)</w:t>
      </w:r>
      <w:r w:rsidR="00E26064" w:rsidRPr="00D018C2">
        <w:t xml:space="preserve"> – </w:t>
      </w:r>
      <w:r w:rsidRPr="00D018C2">
        <w:t>Видалення вузла з інформацією з дерева, починаючи з кореня V.</w:t>
      </w:r>
    </w:p>
    <w:p w14:paraId="000F7DC7" w14:textId="73E2AEE4" w:rsidR="00EF1E04" w:rsidRPr="00D018C2" w:rsidRDefault="00EF1E04" w:rsidP="00E92EE1">
      <w:pPr>
        <w:pStyle w:val="af5"/>
        <w:numPr>
          <w:ilvl w:val="0"/>
          <w:numId w:val="7"/>
        </w:numPr>
        <w:tabs>
          <w:tab w:val="left" w:pos="851"/>
        </w:tabs>
        <w:ind w:left="0" w:firstLine="567"/>
      </w:pPr>
      <w:r w:rsidRPr="00D018C2">
        <w:t xml:space="preserve">Метод </w:t>
      </w:r>
      <w:proofErr w:type="spellStart"/>
      <w:r w:rsidRPr="00D018C2">
        <w:t>public</w:t>
      </w:r>
      <w:proofErr w:type="spellEnd"/>
      <w:r w:rsidRPr="00D018C2">
        <w:t xml:space="preserve"> </w:t>
      </w:r>
      <w:proofErr w:type="spellStart"/>
      <w:r w:rsidRPr="00D018C2">
        <w:t>void</w:t>
      </w:r>
      <w:proofErr w:type="spellEnd"/>
      <w:r w:rsidRPr="00D018C2">
        <w:t xml:space="preserve"> </w:t>
      </w:r>
      <w:proofErr w:type="spellStart"/>
      <w:r w:rsidRPr="00D018C2">
        <w:t>TreeInString</w:t>
      </w:r>
      <w:proofErr w:type="spellEnd"/>
      <w:r w:rsidRPr="00D018C2">
        <w:t>(</w:t>
      </w:r>
      <w:proofErr w:type="spellStart"/>
      <w:r w:rsidRPr="00D018C2">
        <w:t>ElTree</w:t>
      </w:r>
      <w:proofErr w:type="spellEnd"/>
      <w:r w:rsidRPr="00D018C2">
        <w:t xml:space="preserve"> V, </w:t>
      </w:r>
      <w:proofErr w:type="spellStart"/>
      <w:r w:rsidRPr="00D018C2">
        <w:t>ref</w:t>
      </w:r>
      <w:proofErr w:type="spellEnd"/>
      <w:r w:rsidRPr="00D018C2">
        <w:t xml:space="preserve"> </w:t>
      </w:r>
      <w:proofErr w:type="spellStart"/>
      <w:r w:rsidRPr="00D018C2">
        <w:t>string</w:t>
      </w:r>
      <w:proofErr w:type="spellEnd"/>
      <w:r w:rsidRPr="00D018C2">
        <w:t xml:space="preserve"> s)</w:t>
      </w:r>
      <w:r w:rsidR="00E26064" w:rsidRPr="00D018C2">
        <w:t xml:space="preserve"> –</w:t>
      </w:r>
      <w:r w:rsidRPr="00D018C2">
        <w:t xml:space="preserve">Перетворення дерева у рядок (стрічку) у </w:t>
      </w:r>
      <w:proofErr w:type="spellStart"/>
      <w:r w:rsidRPr="00D018C2">
        <w:t>зворотньому</w:t>
      </w:r>
      <w:proofErr w:type="spellEnd"/>
      <w:r w:rsidRPr="00D018C2">
        <w:t xml:space="preserve"> порядку.</w:t>
      </w:r>
    </w:p>
    <w:p w14:paraId="6D58DF42" w14:textId="78A74DD2" w:rsidR="00EF1E04" w:rsidRPr="00D018C2" w:rsidRDefault="00EF1E04" w:rsidP="00E92EE1">
      <w:pPr>
        <w:pStyle w:val="af5"/>
        <w:numPr>
          <w:ilvl w:val="0"/>
          <w:numId w:val="7"/>
        </w:numPr>
        <w:tabs>
          <w:tab w:val="left" w:pos="851"/>
        </w:tabs>
        <w:ind w:left="0" w:firstLine="567"/>
      </w:pPr>
      <w:r w:rsidRPr="00D018C2">
        <w:lastRenderedPageBreak/>
        <w:t xml:space="preserve">Метод </w:t>
      </w:r>
      <w:proofErr w:type="spellStart"/>
      <w:r w:rsidRPr="00D018C2">
        <w:t>public</w:t>
      </w:r>
      <w:proofErr w:type="spellEnd"/>
      <w:r w:rsidRPr="00D018C2">
        <w:t xml:space="preserve"> </w:t>
      </w:r>
      <w:proofErr w:type="spellStart"/>
      <w:r w:rsidRPr="00D018C2">
        <w:t>bool</w:t>
      </w:r>
      <w:proofErr w:type="spellEnd"/>
      <w:r w:rsidRPr="00D018C2">
        <w:t xml:space="preserve"> </w:t>
      </w:r>
      <w:proofErr w:type="spellStart"/>
      <w:r w:rsidRPr="00D018C2">
        <w:t>TreeExists</w:t>
      </w:r>
      <w:proofErr w:type="spellEnd"/>
      <w:r w:rsidRPr="00D018C2">
        <w:t>()</w:t>
      </w:r>
      <w:r w:rsidR="00E26064" w:rsidRPr="00D018C2">
        <w:t xml:space="preserve"> – </w:t>
      </w:r>
      <w:r w:rsidRPr="00D018C2">
        <w:t>Перевірка, чи існує дерево (чи кореневий вузол не є порожнім).</w:t>
      </w:r>
    </w:p>
    <w:p w14:paraId="6C66F873" w14:textId="77777777" w:rsidR="00F566A5" w:rsidRPr="00D018C2" w:rsidRDefault="00F566A5" w:rsidP="00F566A5">
      <w:pPr>
        <w:pStyle w:val="afc"/>
        <w:ind w:left="567"/>
        <w:rPr>
          <w:lang w:val="uk-UA"/>
        </w:rPr>
      </w:pPr>
    </w:p>
    <w:p w14:paraId="2426FFFF" w14:textId="77777777" w:rsidR="00CE704F" w:rsidRPr="00D018C2" w:rsidRDefault="00CE704F" w:rsidP="00CE704F">
      <w:pPr>
        <w:pStyle w:val="afc"/>
        <w:ind w:left="567"/>
        <w:rPr>
          <w:lang w:val="uk-UA"/>
        </w:rPr>
      </w:pPr>
      <w:r w:rsidRPr="00D018C2">
        <w:rPr>
          <w:lang w:val="uk-UA"/>
        </w:rPr>
        <w:t xml:space="preserve">    </w:t>
      </w:r>
      <w:proofErr w:type="spellStart"/>
      <w:r w:rsidRPr="00D018C2">
        <w:rPr>
          <w:lang w:val="uk-UA"/>
        </w:rPr>
        <w:t>public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class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Tree</w:t>
      </w:r>
      <w:proofErr w:type="spellEnd"/>
    </w:p>
    <w:p w14:paraId="0737ABE9" w14:textId="77777777" w:rsidR="00CE704F" w:rsidRPr="00D018C2" w:rsidRDefault="00CE704F" w:rsidP="00CE704F">
      <w:pPr>
        <w:pStyle w:val="afc"/>
        <w:ind w:left="567"/>
        <w:rPr>
          <w:lang w:val="uk-UA"/>
        </w:rPr>
      </w:pPr>
      <w:r w:rsidRPr="00D018C2">
        <w:rPr>
          <w:lang w:val="uk-UA"/>
        </w:rPr>
        <w:t xml:space="preserve">    {</w:t>
      </w:r>
    </w:p>
    <w:p w14:paraId="7DCACE0D" w14:textId="77777777" w:rsidR="00CE704F" w:rsidRPr="00D018C2" w:rsidRDefault="00CE704F" w:rsidP="00CE704F">
      <w:pPr>
        <w:pStyle w:val="afc"/>
        <w:ind w:left="567"/>
        <w:rPr>
          <w:lang w:val="uk-UA"/>
        </w:rPr>
      </w:pPr>
      <w:r w:rsidRPr="00D018C2">
        <w:rPr>
          <w:lang w:val="uk-UA"/>
        </w:rPr>
        <w:t xml:space="preserve">        </w:t>
      </w:r>
      <w:proofErr w:type="spellStart"/>
      <w:r w:rsidRPr="00D018C2">
        <w:rPr>
          <w:lang w:val="uk-UA"/>
        </w:rPr>
        <w:t>public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ElTree</w:t>
      </w:r>
      <w:proofErr w:type="spellEnd"/>
      <w:r w:rsidRPr="00D018C2">
        <w:rPr>
          <w:lang w:val="uk-UA"/>
        </w:rPr>
        <w:t xml:space="preserve"> T;</w:t>
      </w:r>
    </w:p>
    <w:p w14:paraId="684FC2B4" w14:textId="77777777" w:rsidR="00CE704F" w:rsidRPr="00D018C2" w:rsidRDefault="00CE704F" w:rsidP="00CE704F">
      <w:pPr>
        <w:pStyle w:val="afc"/>
        <w:ind w:left="567"/>
        <w:rPr>
          <w:lang w:val="uk-UA"/>
        </w:rPr>
      </w:pPr>
      <w:r w:rsidRPr="00D018C2">
        <w:rPr>
          <w:lang w:val="uk-UA"/>
        </w:rPr>
        <w:t xml:space="preserve">        </w:t>
      </w:r>
      <w:proofErr w:type="spellStart"/>
      <w:r w:rsidRPr="00D018C2">
        <w:rPr>
          <w:lang w:val="uk-UA"/>
        </w:rPr>
        <w:t>public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Tree</w:t>
      </w:r>
      <w:proofErr w:type="spellEnd"/>
      <w:r w:rsidRPr="00D018C2">
        <w:rPr>
          <w:lang w:val="uk-UA"/>
        </w:rPr>
        <w:t>(</w:t>
      </w:r>
      <w:proofErr w:type="spellStart"/>
      <w:r w:rsidRPr="00D018C2">
        <w:rPr>
          <w:lang w:val="uk-UA"/>
        </w:rPr>
        <w:t>string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inf</w:t>
      </w:r>
      <w:proofErr w:type="spellEnd"/>
      <w:r w:rsidRPr="00D018C2">
        <w:rPr>
          <w:lang w:val="uk-UA"/>
        </w:rPr>
        <w:t>)</w:t>
      </w:r>
    </w:p>
    <w:p w14:paraId="4FA673BF" w14:textId="77777777" w:rsidR="00CE704F" w:rsidRPr="00D018C2" w:rsidRDefault="00CE704F" w:rsidP="00CE704F">
      <w:pPr>
        <w:pStyle w:val="afc"/>
        <w:ind w:left="567"/>
        <w:rPr>
          <w:lang w:val="uk-UA"/>
        </w:rPr>
      </w:pPr>
    </w:p>
    <w:p w14:paraId="4BB8330D" w14:textId="54475576" w:rsidR="00CE704F" w:rsidRPr="00D018C2" w:rsidRDefault="00CE704F" w:rsidP="00CE704F">
      <w:pPr>
        <w:pStyle w:val="afc"/>
        <w:ind w:left="567"/>
        <w:rPr>
          <w:lang w:val="uk-UA"/>
        </w:rPr>
      </w:pPr>
      <w:r w:rsidRPr="00D018C2">
        <w:rPr>
          <w:lang w:val="uk-UA"/>
        </w:rPr>
        <w:t xml:space="preserve">        </w:t>
      </w:r>
      <w:proofErr w:type="spellStart"/>
      <w:r w:rsidRPr="00D018C2">
        <w:rPr>
          <w:lang w:val="uk-UA"/>
        </w:rPr>
        <w:t>public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ElTree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Find</w:t>
      </w:r>
      <w:proofErr w:type="spellEnd"/>
      <w:r w:rsidRPr="00D018C2">
        <w:rPr>
          <w:lang w:val="uk-UA"/>
        </w:rPr>
        <w:t>(</w:t>
      </w:r>
      <w:proofErr w:type="spellStart"/>
      <w:r w:rsidRPr="00D018C2">
        <w:rPr>
          <w:lang w:val="uk-UA"/>
        </w:rPr>
        <w:t>ElTree</w:t>
      </w:r>
      <w:proofErr w:type="spellEnd"/>
      <w:r w:rsidRPr="00D018C2">
        <w:rPr>
          <w:lang w:val="uk-UA"/>
        </w:rPr>
        <w:t xml:space="preserve"> V, </w:t>
      </w:r>
      <w:proofErr w:type="spellStart"/>
      <w:r w:rsidRPr="00D018C2">
        <w:rPr>
          <w:lang w:val="uk-UA"/>
        </w:rPr>
        <w:t>string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inf</w:t>
      </w:r>
      <w:proofErr w:type="spellEnd"/>
      <w:r w:rsidRPr="00D018C2">
        <w:rPr>
          <w:lang w:val="uk-UA"/>
        </w:rPr>
        <w:t>) //пошук вузла з інформацією</w:t>
      </w:r>
    </w:p>
    <w:p w14:paraId="4E1B66F8" w14:textId="77777777" w:rsidR="00CE704F" w:rsidRPr="00D018C2" w:rsidRDefault="00CE704F" w:rsidP="00CE704F">
      <w:pPr>
        <w:pStyle w:val="afc"/>
        <w:ind w:left="567"/>
        <w:rPr>
          <w:lang w:val="uk-UA"/>
        </w:rPr>
      </w:pPr>
    </w:p>
    <w:p w14:paraId="79369A43" w14:textId="77777777" w:rsidR="00CE704F" w:rsidRPr="00D018C2" w:rsidRDefault="00CE704F" w:rsidP="00CE704F">
      <w:pPr>
        <w:pStyle w:val="afc"/>
        <w:ind w:left="567"/>
        <w:rPr>
          <w:lang w:val="uk-UA"/>
        </w:rPr>
      </w:pPr>
      <w:r w:rsidRPr="00D018C2">
        <w:rPr>
          <w:lang w:val="uk-UA"/>
        </w:rPr>
        <w:t xml:space="preserve">        </w:t>
      </w:r>
      <w:proofErr w:type="spellStart"/>
      <w:r w:rsidRPr="00D018C2">
        <w:rPr>
          <w:lang w:val="uk-UA"/>
        </w:rPr>
        <w:t>public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ElTree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Find_Father</w:t>
      </w:r>
      <w:proofErr w:type="spellEnd"/>
      <w:r w:rsidRPr="00D018C2">
        <w:rPr>
          <w:lang w:val="uk-UA"/>
        </w:rPr>
        <w:t>(</w:t>
      </w:r>
      <w:proofErr w:type="spellStart"/>
      <w:r w:rsidRPr="00D018C2">
        <w:rPr>
          <w:lang w:val="uk-UA"/>
        </w:rPr>
        <w:t>ElTree</w:t>
      </w:r>
      <w:proofErr w:type="spellEnd"/>
      <w:r w:rsidRPr="00D018C2">
        <w:rPr>
          <w:lang w:val="uk-UA"/>
        </w:rPr>
        <w:t xml:space="preserve"> V, </w:t>
      </w:r>
      <w:proofErr w:type="spellStart"/>
      <w:r w:rsidRPr="00D018C2">
        <w:rPr>
          <w:lang w:val="uk-UA"/>
        </w:rPr>
        <w:t>string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inf</w:t>
      </w:r>
      <w:proofErr w:type="spellEnd"/>
      <w:r w:rsidRPr="00D018C2">
        <w:rPr>
          <w:lang w:val="uk-UA"/>
        </w:rPr>
        <w:t xml:space="preserve">)//пошук </w:t>
      </w:r>
      <w:proofErr w:type="spellStart"/>
      <w:r w:rsidRPr="00D018C2">
        <w:rPr>
          <w:lang w:val="uk-UA"/>
        </w:rPr>
        <w:t>предка</w:t>
      </w:r>
      <w:proofErr w:type="spellEnd"/>
      <w:r w:rsidRPr="00D018C2">
        <w:rPr>
          <w:lang w:val="uk-UA"/>
        </w:rPr>
        <w:t xml:space="preserve"> вузла з інформацією </w:t>
      </w:r>
    </w:p>
    <w:p w14:paraId="50903F21" w14:textId="77777777" w:rsidR="00993CDB" w:rsidRPr="00D018C2" w:rsidRDefault="00993CDB" w:rsidP="00CE704F">
      <w:pPr>
        <w:pStyle w:val="afc"/>
        <w:ind w:left="567"/>
        <w:rPr>
          <w:lang w:val="uk-UA"/>
        </w:rPr>
      </w:pPr>
    </w:p>
    <w:p w14:paraId="062BD43C" w14:textId="049E863B" w:rsidR="00CE704F" w:rsidRPr="00D018C2" w:rsidRDefault="00CE704F" w:rsidP="00CE704F">
      <w:pPr>
        <w:pStyle w:val="afc"/>
        <w:ind w:left="567"/>
        <w:rPr>
          <w:lang w:val="uk-UA"/>
        </w:rPr>
      </w:pPr>
      <w:r w:rsidRPr="00D018C2">
        <w:rPr>
          <w:lang w:val="uk-UA"/>
        </w:rPr>
        <w:t xml:space="preserve">        </w:t>
      </w:r>
      <w:proofErr w:type="spellStart"/>
      <w:r w:rsidRPr="00D018C2">
        <w:rPr>
          <w:lang w:val="uk-UA"/>
        </w:rPr>
        <w:t>public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bool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Add</w:t>
      </w:r>
      <w:proofErr w:type="spellEnd"/>
      <w:r w:rsidRPr="00D018C2">
        <w:rPr>
          <w:lang w:val="uk-UA"/>
        </w:rPr>
        <w:t>(</w:t>
      </w:r>
      <w:proofErr w:type="spellStart"/>
      <w:r w:rsidRPr="00D018C2">
        <w:rPr>
          <w:lang w:val="uk-UA"/>
        </w:rPr>
        <w:t>ElTree</w:t>
      </w:r>
      <w:proofErr w:type="spellEnd"/>
      <w:r w:rsidRPr="00D018C2">
        <w:rPr>
          <w:lang w:val="uk-UA"/>
        </w:rPr>
        <w:t xml:space="preserve"> V, </w:t>
      </w:r>
      <w:proofErr w:type="spellStart"/>
      <w:r w:rsidRPr="00D018C2">
        <w:rPr>
          <w:lang w:val="uk-UA"/>
        </w:rPr>
        <w:t>string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inf</w:t>
      </w:r>
      <w:proofErr w:type="spellEnd"/>
      <w:r w:rsidRPr="00D018C2">
        <w:rPr>
          <w:lang w:val="uk-UA"/>
        </w:rPr>
        <w:t xml:space="preserve">, </w:t>
      </w:r>
      <w:proofErr w:type="spellStart"/>
      <w:r w:rsidRPr="00D018C2">
        <w:rPr>
          <w:lang w:val="uk-UA"/>
        </w:rPr>
        <w:t>char</w:t>
      </w:r>
      <w:proofErr w:type="spellEnd"/>
      <w:r w:rsidRPr="00D018C2">
        <w:rPr>
          <w:lang w:val="uk-UA"/>
        </w:rPr>
        <w:t xml:space="preserve"> S)//додавання вузла з інформацією вліво/вправо s=L/R.</w:t>
      </w:r>
    </w:p>
    <w:p w14:paraId="54C095BD" w14:textId="77777777" w:rsidR="00993CDB" w:rsidRPr="00D018C2" w:rsidRDefault="00993CDB" w:rsidP="00CE704F">
      <w:pPr>
        <w:pStyle w:val="afc"/>
        <w:ind w:left="567"/>
        <w:rPr>
          <w:lang w:val="uk-UA"/>
        </w:rPr>
      </w:pPr>
    </w:p>
    <w:p w14:paraId="4D20BF20" w14:textId="48D2A995" w:rsidR="00CE704F" w:rsidRPr="00D018C2" w:rsidRDefault="00CE704F" w:rsidP="00CE704F">
      <w:pPr>
        <w:pStyle w:val="afc"/>
        <w:ind w:left="567"/>
        <w:rPr>
          <w:lang w:val="uk-UA"/>
        </w:rPr>
      </w:pPr>
      <w:r w:rsidRPr="00D018C2">
        <w:rPr>
          <w:lang w:val="uk-UA"/>
        </w:rPr>
        <w:t xml:space="preserve">        </w:t>
      </w:r>
      <w:proofErr w:type="spellStart"/>
      <w:r w:rsidRPr="00D018C2">
        <w:rPr>
          <w:lang w:val="uk-UA"/>
        </w:rPr>
        <w:t>public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bool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Remove</w:t>
      </w:r>
      <w:proofErr w:type="spellEnd"/>
      <w:r w:rsidRPr="00D018C2">
        <w:rPr>
          <w:lang w:val="uk-UA"/>
        </w:rPr>
        <w:t>(</w:t>
      </w:r>
      <w:proofErr w:type="spellStart"/>
      <w:r w:rsidRPr="00D018C2">
        <w:rPr>
          <w:lang w:val="uk-UA"/>
        </w:rPr>
        <w:t>ref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ElTree</w:t>
      </w:r>
      <w:proofErr w:type="spellEnd"/>
      <w:r w:rsidRPr="00D018C2">
        <w:rPr>
          <w:lang w:val="uk-UA"/>
        </w:rPr>
        <w:t xml:space="preserve"> V, </w:t>
      </w:r>
      <w:proofErr w:type="spellStart"/>
      <w:r w:rsidRPr="00D018C2">
        <w:rPr>
          <w:lang w:val="uk-UA"/>
        </w:rPr>
        <w:t>string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inf</w:t>
      </w:r>
      <w:proofErr w:type="spellEnd"/>
      <w:r w:rsidRPr="00D018C2">
        <w:rPr>
          <w:lang w:val="uk-UA"/>
        </w:rPr>
        <w:t>)//видалення вузла з інформацією</w:t>
      </w:r>
    </w:p>
    <w:p w14:paraId="7CBE578B" w14:textId="77777777" w:rsidR="00993CDB" w:rsidRPr="00D018C2" w:rsidRDefault="00993CDB" w:rsidP="00CE704F">
      <w:pPr>
        <w:pStyle w:val="afc"/>
        <w:ind w:left="567"/>
        <w:rPr>
          <w:lang w:val="uk-UA"/>
        </w:rPr>
      </w:pPr>
    </w:p>
    <w:p w14:paraId="69FCBB4C" w14:textId="7B3D60FA" w:rsidR="00CE704F" w:rsidRPr="00D018C2" w:rsidRDefault="00CE704F" w:rsidP="00CE704F">
      <w:pPr>
        <w:pStyle w:val="afc"/>
        <w:ind w:left="567"/>
        <w:rPr>
          <w:lang w:val="uk-UA"/>
        </w:rPr>
      </w:pPr>
      <w:r w:rsidRPr="00D018C2">
        <w:rPr>
          <w:lang w:val="uk-UA"/>
        </w:rPr>
        <w:t xml:space="preserve">        </w:t>
      </w:r>
      <w:proofErr w:type="spellStart"/>
      <w:r w:rsidRPr="00D018C2">
        <w:rPr>
          <w:lang w:val="uk-UA"/>
        </w:rPr>
        <w:t>public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void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TreeInString</w:t>
      </w:r>
      <w:proofErr w:type="spellEnd"/>
      <w:r w:rsidRPr="00D018C2">
        <w:rPr>
          <w:lang w:val="uk-UA"/>
        </w:rPr>
        <w:t>(</w:t>
      </w:r>
      <w:proofErr w:type="spellStart"/>
      <w:r w:rsidRPr="00D018C2">
        <w:rPr>
          <w:lang w:val="uk-UA"/>
        </w:rPr>
        <w:t>ElTree</w:t>
      </w:r>
      <w:proofErr w:type="spellEnd"/>
      <w:r w:rsidRPr="00D018C2">
        <w:rPr>
          <w:lang w:val="uk-UA"/>
        </w:rPr>
        <w:t xml:space="preserve"> V, </w:t>
      </w:r>
      <w:proofErr w:type="spellStart"/>
      <w:r w:rsidRPr="00D018C2">
        <w:rPr>
          <w:lang w:val="uk-UA"/>
        </w:rPr>
        <w:t>ref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string</w:t>
      </w:r>
      <w:proofErr w:type="spellEnd"/>
      <w:r w:rsidRPr="00D018C2">
        <w:rPr>
          <w:lang w:val="uk-UA"/>
        </w:rPr>
        <w:t xml:space="preserve"> s)</w:t>
      </w:r>
    </w:p>
    <w:p w14:paraId="5CED33E5" w14:textId="77777777" w:rsidR="00993CDB" w:rsidRPr="00D018C2" w:rsidRDefault="00993CDB" w:rsidP="00CE704F">
      <w:pPr>
        <w:pStyle w:val="afc"/>
        <w:ind w:left="567"/>
        <w:rPr>
          <w:lang w:val="uk-UA"/>
        </w:rPr>
      </w:pPr>
    </w:p>
    <w:p w14:paraId="560A8806" w14:textId="77777777" w:rsidR="00A61F6B" w:rsidRPr="00D018C2" w:rsidRDefault="00CE704F" w:rsidP="00CE704F">
      <w:pPr>
        <w:pStyle w:val="afc"/>
        <w:ind w:left="567"/>
        <w:rPr>
          <w:lang w:val="uk-UA"/>
        </w:rPr>
      </w:pPr>
      <w:r w:rsidRPr="00D018C2">
        <w:rPr>
          <w:lang w:val="uk-UA"/>
        </w:rPr>
        <w:t xml:space="preserve">        </w:t>
      </w:r>
      <w:proofErr w:type="spellStart"/>
      <w:r w:rsidRPr="00D018C2">
        <w:rPr>
          <w:lang w:val="uk-UA"/>
        </w:rPr>
        <w:t>public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bool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TreeExists</w:t>
      </w:r>
      <w:proofErr w:type="spellEnd"/>
      <w:r w:rsidRPr="00D018C2">
        <w:rPr>
          <w:lang w:val="uk-UA"/>
        </w:rPr>
        <w:t>()</w:t>
      </w:r>
    </w:p>
    <w:p w14:paraId="62128F68" w14:textId="0C60C32F" w:rsidR="00CE704F" w:rsidRPr="00D018C2" w:rsidRDefault="00A61F6B" w:rsidP="00CE704F">
      <w:pPr>
        <w:pStyle w:val="afc"/>
        <w:ind w:left="567"/>
        <w:rPr>
          <w:lang w:val="uk-UA"/>
        </w:rPr>
      </w:pPr>
      <w:r w:rsidRPr="00D018C2">
        <w:rPr>
          <w:lang w:val="uk-UA"/>
        </w:rPr>
        <w:t xml:space="preserve">    }</w:t>
      </w:r>
    </w:p>
    <w:p w14:paraId="17D2D98D" w14:textId="77777777" w:rsidR="00313A97" w:rsidRPr="00D018C2" w:rsidRDefault="00313A97" w:rsidP="00313A97">
      <w:pPr>
        <w:pStyle w:val="afc"/>
        <w:ind w:left="567"/>
        <w:rPr>
          <w:lang w:val="uk-UA"/>
        </w:rPr>
      </w:pPr>
    </w:p>
    <w:p w14:paraId="406474AE" w14:textId="413B1013" w:rsidR="000124FC" w:rsidRPr="00D018C2" w:rsidRDefault="00F566A5" w:rsidP="000124FC">
      <w:pPr>
        <w:pStyle w:val="af5"/>
        <w:ind w:firstLine="0"/>
      </w:pPr>
      <w:r w:rsidRPr="00D018C2">
        <w:rPr>
          <w:rStyle w:val="af8"/>
        </w:rPr>
        <w:t xml:space="preserve">Методи </w:t>
      </w:r>
      <w:r w:rsidR="005D68FE" w:rsidRPr="00D018C2">
        <w:rPr>
          <w:rStyle w:val="af8"/>
        </w:rPr>
        <w:t>подані</w:t>
      </w:r>
      <w:r w:rsidRPr="00D018C2">
        <w:rPr>
          <w:rStyle w:val="af8"/>
        </w:rPr>
        <w:t xml:space="preserve"> у вигляді </w:t>
      </w:r>
      <w:r w:rsidR="005D68FE" w:rsidRPr="00D018C2">
        <w:rPr>
          <w:rStyle w:val="af8"/>
        </w:rPr>
        <w:t>псевдокоду</w:t>
      </w:r>
    </w:p>
    <w:p w14:paraId="4F8C70C9" w14:textId="77777777" w:rsidR="00C70F5E" w:rsidRPr="00D018C2" w:rsidRDefault="00C70F5E" w:rsidP="00C70F5E">
      <w:pPr>
        <w:pStyle w:val="af5"/>
      </w:pPr>
    </w:p>
    <w:p w14:paraId="300037F8" w14:textId="651AC88B" w:rsidR="00C70F5E" w:rsidRPr="00D018C2" w:rsidRDefault="00C70F5E" w:rsidP="00C70F5E">
      <w:pPr>
        <w:pStyle w:val="af5"/>
      </w:pPr>
      <w:r w:rsidRPr="00D018C2">
        <w:t>Метод перевірки введеного значення з клавіатури за діапазоном:</w:t>
      </w:r>
    </w:p>
    <w:p w14:paraId="136FF798" w14:textId="77777777" w:rsidR="00C70F5E" w:rsidRPr="00D018C2" w:rsidRDefault="00C70F5E" w:rsidP="00C70F5E">
      <w:pPr>
        <w:pStyle w:val="af5"/>
      </w:pPr>
    </w:p>
    <w:p w14:paraId="497A352B" w14:textId="77777777" w:rsidR="00C70F5E" w:rsidRPr="00D018C2" w:rsidRDefault="00C70F5E" w:rsidP="00C70F5E">
      <w:pPr>
        <w:pStyle w:val="afc"/>
        <w:rPr>
          <w:lang w:val="uk-UA"/>
        </w:rPr>
      </w:pPr>
      <w:r w:rsidRPr="00D018C2">
        <w:rPr>
          <w:lang w:val="uk-UA"/>
        </w:rPr>
        <w:t xml:space="preserve">Функція </w:t>
      </w:r>
      <w:proofErr w:type="spellStart"/>
      <w:r w:rsidRPr="00D018C2">
        <w:rPr>
          <w:lang w:val="uk-UA"/>
        </w:rPr>
        <w:t>Ввід_Числа</w:t>
      </w:r>
      <w:proofErr w:type="spellEnd"/>
      <w:r w:rsidRPr="00D018C2">
        <w:rPr>
          <w:lang w:val="uk-UA"/>
        </w:rPr>
        <w:t xml:space="preserve">(текст, </w:t>
      </w:r>
      <w:proofErr w:type="spellStart"/>
      <w:r w:rsidRPr="00D018C2">
        <w:rPr>
          <w:lang w:val="uk-UA"/>
        </w:rPr>
        <w:t>нижня_межа</w:t>
      </w:r>
      <w:proofErr w:type="spellEnd"/>
      <w:r w:rsidRPr="00D018C2">
        <w:rPr>
          <w:lang w:val="uk-UA"/>
        </w:rPr>
        <w:t xml:space="preserve">, </w:t>
      </w:r>
      <w:proofErr w:type="spellStart"/>
      <w:r w:rsidRPr="00D018C2">
        <w:rPr>
          <w:lang w:val="uk-UA"/>
        </w:rPr>
        <w:t>верхня_межа</w:t>
      </w:r>
      <w:proofErr w:type="spellEnd"/>
      <w:r w:rsidRPr="00D018C2">
        <w:rPr>
          <w:lang w:val="uk-UA"/>
        </w:rPr>
        <w:t>) повертає ціле число</w:t>
      </w:r>
    </w:p>
    <w:p w14:paraId="7056A03D" w14:textId="77777777" w:rsidR="00C70F5E" w:rsidRPr="00D018C2" w:rsidRDefault="00C70F5E" w:rsidP="00C70F5E">
      <w:pPr>
        <w:pStyle w:val="afc"/>
        <w:rPr>
          <w:lang w:val="uk-UA"/>
        </w:rPr>
      </w:pPr>
      <w:r w:rsidRPr="00D018C2">
        <w:rPr>
          <w:lang w:val="uk-UA"/>
        </w:rPr>
        <w:t xml:space="preserve">    Поки істина</w:t>
      </w:r>
    </w:p>
    <w:p w14:paraId="464E3A66" w14:textId="77777777" w:rsidR="00C70F5E" w:rsidRPr="00D018C2" w:rsidRDefault="00C70F5E" w:rsidP="00C70F5E">
      <w:pPr>
        <w:pStyle w:val="afc"/>
        <w:rPr>
          <w:lang w:val="uk-UA"/>
        </w:rPr>
      </w:pPr>
      <w:r w:rsidRPr="00D018C2">
        <w:rPr>
          <w:lang w:val="uk-UA"/>
        </w:rPr>
        <w:t xml:space="preserve">        Якщо </w:t>
      </w:r>
      <w:proofErr w:type="spellStart"/>
      <w:r w:rsidRPr="00D018C2">
        <w:rPr>
          <w:lang w:val="uk-UA"/>
        </w:rPr>
        <w:t>Спроба_Перетворення_Рядка_У_Число</w:t>
      </w:r>
      <w:proofErr w:type="spellEnd"/>
      <w:r w:rsidRPr="00D018C2">
        <w:rPr>
          <w:lang w:val="uk-UA"/>
        </w:rPr>
        <w:t>(</w:t>
      </w:r>
      <w:proofErr w:type="spellStart"/>
      <w:r w:rsidRPr="00D018C2">
        <w:rPr>
          <w:lang w:val="uk-UA"/>
        </w:rPr>
        <w:t>Console.ReadLine</w:t>
      </w:r>
      <w:proofErr w:type="spellEnd"/>
      <w:r w:rsidRPr="00D018C2">
        <w:rPr>
          <w:lang w:val="uk-UA"/>
        </w:rPr>
        <w:t xml:space="preserve">(), </w:t>
      </w:r>
      <w:proofErr w:type="spellStart"/>
      <w:r w:rsidRPr="00D018C2">
        <w:rPr>
          <w:lang w:val="uk-UA"/>
        </w:rPr>
        <w:t>input</w:t>
      </w:r>
      <w:proofErr w:type="spellEnd"/>
      <w:r w:rsidRPr="00D018C2">
        <w:rPr>
          <w:lang w:val="uk-UA"/>
        </w:rPr>
        <w:t xml:space="preserve">), а також </w:t>
      </w:r>
      <w:proofErr w:type="spellStart"/>
      <w:r w:rsidRPr="00D018C2">
        <w:rPr>
          <w:lang w:val="uk-UA"/>
        </w:rPr>
        <w:t>input</w:t>
      </w:r>
      <w:proofErr w:type="spellEnd"/>
      <w:r w:rsidRPr="00D018C2">
        <w:rPr>
          <w:lang w:val="uk-UA"/>
        </w:rPr>
        <w:t xml:space="preserve"> &lt;= </w:t>
      </w:r>
      <w:proofErr w:type="spellStart"/>
      <w:r w:rsidRPr="00D018C2">
        <w:rPr>
          <w:lang w:val="uk-UA"/>
        </w:rPr>
        <w:t>верхня_межа</w:t>
      </w:r>
      <w:proofErr w:type="spellEnd"/>
      <w:r w:rsidRPr="00D018C2">
        <w:rPr>
          <w:lang w:val="uk-UA"/>
        </w:rPr>
        <w:t xml:space="preserve"> і </w:t>
      </w:r>
      <w:proofErr w:type="spellStart"/>
      <w:r w:rsidRPr="00D018C2">
        <w:rPr>
          <w:lang w:val="uk-UA"/>
        </w:rPr>
        <w:t>input</w:t>
      </w:r>
      <w:proofErr w:type="spellEnd"/>
      <w:r w:rsidRPr="00D018C2">
        <w:rPr>
          <w:lang w:val="uk-UA"/>
        </w:rPr>
        <w:t xml:space="preserve"> &gt;= </w:t>
      </w:r>
      <w:proofErr w:type="spellStart"/>
      <w:r w:rsidRPr="00D018C2">
        <w:rPr>
          <w:lang w:val="uk-UA"/>
        </w:rPr>
        <w:t>нижня_межа</w:t>
      </w:r>
      <w:proofErr w:type="spellEnd"/>
      <w:r w:rsidRPr="00D018C2">
        <w:rPr>
          <w:lang w:val="uk-UA"/>
        </w:rPr>
        <w:t xml:space="preserve"> То</w:t>
      </w:r>
    </w:p>
    <w:p w14:paraId="422326A8" w14:textId="77777777" w:rsidR="00C70F5E" w:rsidRPr="00D018C2" w:rsidRDefault="00C70F5E" w:rsidP="00C70F5E">
      <w:pPr>
        <w:pStyle w:val="afc"/>
        <w:rPr>
          <w:lang w:val="uk-UA"/>
        </w:rPr>
      </w:pPr>
      <w:r w:rsidRPr="00D018C2">
        <w:rPr>
          <w:lang w:val="uk-UA"/>
        </w:rPr>
        <w:t xml:space="preserve">            Повернути </w:t>
      </w:r>
      <w:proofErr w:type="spellStart"/>
      <w:r w:rsidRPr="00D018C2">
        <w:rPr>
          <w:lang w:val="uk-UA"/>
        </w:rPr>
        <w:t>input</w:t>
      </w:r>
      <w:proofErr w:type="spellEnd"/>
    </w:p>
    <w:p w14:paraId="598EDF6F" w14:textId="77777777" w:rsidR="00C70F5E" w:rsidRPr="00D018C2" w:rsidRDefault="00C70F5E" w:rsidP="00C70F5E">
      <w:pPr>
        <w:pStyle w:val="afc"/>
        <w:rPr>
          <w:lang w:val="uk-UA"/>
        </w:rPr>
      </w:pPr>
      <w:r w:rsidRPr="00D018C2">
        <w:rPr>
          <w:lang w:val="uk-UA"/>
        </w:rPr>
        <w:t xml:space="preserve">        Інакше</w:t>
      </w:r>
    </w:p>
    <w:p w14:paraId="591E8E73" w14:textId="77777777" w:rsidR="00C70F5E" w:rsidRPr="00D018C2" w:rsidRDefault="00C70F5E" w:rsidP="00C70F5E">
      <w:pPr>
        <w:pStyle w:val="afc"/>
        <w:rPr>
          <w:lang w:val="uk-UA"/>
        </w:rPr>
      </w:pPr>
      <w:r w:rsidRPr="00D018C2">
        <w:rPr>
          <w:lang w:val="uk-UA"/>
        </w:rPr>
        <w:t xml:space="preserve">            Вивести "Помилка введення числа. Спробуйте ще раз"</w:t>
      </w:r>
    </w:p>
    <w:p w14:paraId="3CB0FAD2" w14:textId="77777777" w:rsidR="00063A3B" w:rsidRPr="00D018C2" w:rsidRDefault="00063A3B" w:rsidP="00BA3BC2">
      <w:pPr>
        <w:pStyle w:val="af5"/>
      </w:pPr>
    </w:p>
    <w:p w14:paraId="1C693BCC" w14:textId="30C37673" w:rsidR="00573818" w:rsidRPr="00D018C2" w:rsidRDefault="00844F64" w:rsidP="008A5414">
      <w:pPr>
        <w:pStyle w:val="af5"/>
      </w:pPr>
      <w:proofErr w:type="spellStart"/>
      <w:r w:rsidRPr="00D018C2">
        <w:t>Find</w:t>
      </w:r>
      <w:proofErr w:type="spellEnd"/>
      <w:r w:rsidRPr="00D018C2">
        <w:t>: Пошук вузла з інформацією у дереві.</w:t>
      </w:r>
    </w:p>
    <w:p w14:paraId="24215C46" w14:textId="77777777" w:rsidR="00844F64" w:rsidRPr="00D018C2" w:rsidRDefault="00844F64" w:rsidP="008A5414">
      <w:pPr>
        <w:pStyle w:val="af5"/>
      </w:pPr>
    </w:p>
    <w:p w14:paraId="58219EF1" w14:textId="77777777" w:rsidR="002205A0" w:rsidRPr="00D018C2" w:rsidRDefault="002205A0" w:rsidP="002205A0">
      <w:pPr>
        <w:pStyle w:val="afc"/>
        <w:rPr>
          <w:lang w:val="uk-UA"/>
        </w:rPr>
      </w:pPr>
      <w:proofErr w:type="spellStart"/>
      <w:r w:rsidRPr="00D018C2">
        <w:rPr>
          <w:lang w:val="uk-UA"/>
        </w:rPr>
        <w:t>ElTree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Find</w:t>
      </w:r>
      <w:proofErr w:type="spellEnd"/>
      <w:r w:rsidRPr="00D018C2">
        <w:rPr>
          <w:lang w:val="uk-UA"/>
        </w:rPr>
        <w:t>(</w:t>
      </w:r>
      <w:proofErr w:type="spellStart"/>
      <w:r w:rsidRPr="00D018C2">
        <w:rPr>
          <w:lang w:val="uk-UA"/>
        </w:rPr>
        <w:t>ElTree</w:t>
      </w:r>
      <w:proofErr w:type="spellEnd"/>
      <w:r w:rsidRPr="00D018C2">
        <w:rPr>
          <w:lang w:val="uk-UA"/>
        </w:rPr>
        <w:t xml:space="preserve"> V, </w:t>
      </w:r>
      <w:proofErr w:type="spellStart"/>
      <w:r w:rsidRPr="00D018C2">
        <w:rPr>
          <w:lang w:val="uk-UA"/>
        </w:rPr>
        <w:t>string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inf</w:t>
      </w:r>
      <w:proofErr w:type="spellEnd"/>
      <w:r w:rsidRPr="00D018C2">
        <w:rPr>
          <w:lang w:val="uk-UA"/>
        </w:rPr>
        <w:t>):</w:t>
      </w:r>
    </w:p>
    <w:p w14:paraId="1CDB7080" w14:textId="77777777" w:rsidR="002205A0" w:rsidRPr="00D018C2" w:rsidRDefault="002205A0" w:rsidP="002205A0">
      <w:pPr>
        <w:pStyle w:val="afc"/>
        <w:rPr>
          <w:lang w:val="uk-UA"/>
        </w:rPr>
      </w:pPr>
      <w:r w:rsidRPr="00D018C2">
        <w:rPr>
          <w:lang w:val="uk-UA"/>
        </w:rPr>
        <w:t xml:space="preserve">    якщо V не є </w:t>
      </w:r>
      <w:proofErr w:type="spellStart"/>
      <w:r w:rsidRPr="00D018C2">
        <w:rPr>
          <w:lang w:val="uk-UA"/>
        </w:rPr>
        <w:t>null</w:t>
      </w:r>
      <w:proofErr w:type="spellEnd"/>
      <w:r w:rsidRPr="00D018C2">
        <w:rPr>
          <w:lang w:val="uk-UA"/>
        </w:rPr>
        <w:t>:</w:t>
      </w:r>
    </w:p>
    <w:p w14:paraId="29779606" w14:textId="77777777" w:rsidR="002205A0" w:rsidRPr="00D018C2" w:rsidRDefault="002205A0" w:rsidP="002205A0">
      <w:pPr>
        <w:pStyle w:val="afc"/>
        <w:rPr>
          <w:lang w:val="uk-UA"/>
        </w:rPr>
      </w:pPr>
      <w:r w:rsidRPr="00D018C2">
        <w:rPr>
          <w:lang w:val="uk-UA"/>
        </w:rPr>
        <w:t xml:space="preserve">        якщо V.inf дорівнює </w:t>
      </w:r>
      <w:proofErr w:type="spellStart"/>
      <w:r w:rsidRPr="00D018C2">
        <w:rPr>
          <w:lang w:val="uk-UA"/>
        </w:rPr>
        <w:t>inf</w:t>
      </w:r>
      <w:proofErr w:type="spellEnd"/>
      <w:r w:rsidRPr="00D018C2">
        <w:rPr>
          <w:lang w:val="uk-UA"/>
        </w:rPr>
        <w:t>, то повернути V</w:t>
      </w:r>
    </w:p>
    <w:p w14:paraId="6BC32E82" w14:textId="77777777" w:rsidR="002205A0" w:rsidRPr="00D018C2" w:rsidRDefault="002205A0" w:rsidP="002205A0">
      <w:pPr>
        <w:pStyle w:val="afc"/>
        <w:rPr>
          <w:lang w:val="uk-UA"/>
        </w:rPr>
      </w:pPr>
      <w:r w:rsidRPr="00D018C2">
        <w:rPr>
          <w:lang w:val="uk-UA"/>
        </w:rPr>
        <w:t xml:space="preserve">        </w:t>
      </w:r>
      <w:proofErr w:type="spellStart"/>
      <w:r w:rsidRPr="00D018C2">
        <w:rPr>
          <w:lang w:val="uk-UA"/>
        </w:rPr>
        <w:t>temp</w:t>
      </w:r>
      <w:proofErr w:type="spellEnd"/>
      <w:r w:rsidRPr="00D018C2">
        <w:rPr>
          <w:lang w:val="uk-UA"/>
        </w:rPr>
        <w:t xml:space="preserve"> = </w:t>
      </w:r>
      <w:proofErr w:type="spellStart"/>
      <w:r w:rsidRPr="00D018C2">
        <w:rPr>
          <w:lang w:val="uk-UA"/>
        </w:rPr>
        <w:t>Find</w:t>
      </w:r>
      <w:proofErr w:type="spellEnd"/>
      <w:r w:rsidRPr="00D018C2">
        <w:rPr>
          <w:lang w:val="uk-UA"/>
        </w:rPr>
        <w:t xml:space="preserve">(V.L, </w:t>
      </w:r>
      <w:proofErr w:type="spellStart"/>
      <w:r w:rsidRPr="00D018C2">
        <w:rPr>
          <w:lang w:val="uk-UA"/>
        </w:rPr>
        <w:t>inf</w:t>
      </w:r>
      <w:proofErr w:type="spellEnd"/>
      <w:r w:rsidRPr="00D018C2">
        <w:rPr>
          <w:lang w:val="uk-UA"/>
        </w:rPr>
        <w:t>)</w:t>
      </w:r>
    </w:p>
    <w:p w14:paraId="39DC1242" w14:textId="77777777" w:rsidR="002205A0" w:rsidRPr="00D018C2" w:rsidRDefault="002205A0" w:rsidP="002205A0">
      <w:pPr>
        <w:pStyle w:val="afc"/>
        <w:rPr>
          <w:lang w:val="uk-UA"/>
        </w:rPr>
      </w:pPr>
      <w:r w:rsidRPr="00D018C2">
        <w:rPr>
          <w:lang w:val="uk-UA"/>
        </w:rPr>
        <w:t xml:space="preserve">        якщо </w:t>
      </w:r>
      <w:proofErr w:type="spellStart"/>
      <w:r w:rsidRPr="00D018C2">
        <w:rPr>
          <w:lang w:val="uk-UA"/>
        </w:rPr>
        <w:t>temp</w:t>
      </w:r>
      <w:proofErr w:type="spellEnd"/>
      <w:r w:rsidRPr="00D018C2">
        <w:rPr>
          <w:lang w:val="uk-UA"/>
        </w:rPr>
        <w:t xml:space="preserve"> не є </w:t>
      </w:r>
      <w:proofErr w:type="spellStart"/>
      <w:r w:rsidRPr="00D018C2">
        <w:rPr>
          <w:lang w:val="uk-UA"/>
        </w:rPr>
        <w:t>null</w:t>
      </w:r>
      <w:proofErr w:type="spellEnd"/>
      <w:r w:rsidRPr="00D018C2">
        <w:rPr>
          <w:lang w:val="uk-UA"/>
        </w:rPr>
        <w:t xml:space="preserve">, то повернути </w:t>
      </w:r>
      <w:proofErr w:type="spellStart"/>
      <w:r w:rsidRPr="00D018C2">
        <w:rPr>
          <w:lang w:val="uk-UA"/>
        </w:rPr>
        <w:t>temp</w:t>
      </w:r>
      <w:proofErr w:type="spellEnd"/>
    </w:p>
    <w:p w14:paraId="4AB55082" w14:textId="77777777" w:rsidR="002205A0" w:rsidRPr="00D018C2" w:rsidRDefault="002205A0" w:rsidP="002205A0">
      <w:pPr>
        <w:pStyle w:val="afc"/>
        <w:rPr>
          <w:lang w:val="uk-UA"/>
        </w:rPr>
      </w:pPr>
      <w:r w:rsidRPr="00D018C2">
        <w:rPr>
          <w:lang w:val="uk-UA"/>
        </w:rPr>
        <w:t xml:space="preserve">        повернути </w:t>
      </w:r>
      <w:proofErr w:type="spellStart"/>
      <w:r w:rsidRPr="00D018C2">
        <w:rPr>
          <w:lang w:val="uk-UA"/>
        </w:rPr>
        <w:t>Find</w:t>
      </w:r>
      <w:proofErr w:type="spellEnd"/>
      <w:r w:rsidRPr="00D018C2">
        <w:rPr>
          <w:lang w:val="uk-UA"/>
        </w:rPr>
        <w:t xml:space="preserve">(V.R, </w:t>
      </w:r>
      <w:proofErr w:type="spellStart"/>
      <w:r w:rsidRPr="00D018C2">
        <w:rPr>
          <w:lang w:val="uk-UA"/>
        </w:rPr>
        <w:t>inf</w:t>
      </w:r>
      <w:proofErr w:type="spellEnd"/>
      <w:r w:rsidRPr="00D018C2">
        <w:rPr>
          <w:lang w:val="uk-UA"/>
        </w:rPr>
        <w:t>)</w:t>
      </w:r>
    </w:p>
    <w:p w14:paraId="05099794" w14:textId="28DE5F99" w:rsidR="00D64302" w:rsidRPr="00D018C2" w:rsidRDefault="002205A0" w:rsidP="002205A0">
      <w:pPr>
        <w:pStyle w:val="afc"/>
        <w:rPr>
          <w:lang w:val="uk-UA"/>
        </w:rPr>
      </w:pPr>
      <w:r w:rsidRPr="00D018C2">
        <w:rPr>
          <w:lang w:val="uk-UA"/>
        </w:rPr>
        <w:t xml:space="preserve">    повернути </w:t>
      </w:r>
      <w:proofErr w:type="spellStart"/>
      <w:r w:rsidRPr="00D018C2">
        <w:rPr>
          <w:lang w:val="uk-UA"/>
        </w:rPr>
        <w:t>null</w:t>
      </w:r>
      <w:proofErr w:type="spellEnd"/>
    </w:p>
    <w:p w14:paraId="67AA4233" w14:textId="77777777" w:rsidR="002205A0" w:rsidRPr="00D018C2" w:rsidRDefault="002205A0" w:rsidP="002205A0">
      <w:pPr>
        <w:pStyle w:val="afc"/>
        <w:rPr>
          <w:lang w:val="uk-UA"/>
        </w:rPr>
      </w:pPr>
    </w:p>
    <w:p w14:paraId="70401F13" w14:textId="2A2EEF4B" w:rsidR="00D64302" w:rsidRPr="00D018C2" w:rsidRDefault="00844F64" w:rsidP="00844F64">
      <w:pPr>
        <w:pStyle w:val="af5"/>
      </w:pPr>
      <w:proofErr w:type="spellStart"/>
      <w:r w:rsidRPr="00D018C2">
        <w:rPr>
          <w:rStyle w:val="aff3"/>
          <w:b w:val="0"/>
          <w:bCs w:val="0"/>
        </w:rPr>
        <w:t>Find_Father</w:t>
      </w:r>
      <w:proofErr w:type="spellEnd"/>
      <w:r w:rsidRPr="00D018C2">
        <w:t xml:space="preserve">: Пошук </w:t>
      </w:r>
      <w:proofErr w:type="spellStart"/>
      <w:r w:rsidRPr="00D018C2">
        <w:t>предка</w:t>
      </w:r>
      <w:proofErr w:type="spellEnd"/>
      <w:r w:rsidRPr="00D018C2">
        <w:t xml:space="preserve"> вузла з інформацією у дереві.</w:t>
      </w:r>
    </w:p>
    <w:p w14:paraId="4E0FB6CF" w14:textId="77777777" w:rsidR="00844F64" w:rsidRPr="00D018C2" w:rsidRDefault="00844F64" w:rsidP="00844F64">
      <w:pPr>
        <w:pStyle w:val="af5"/>
      </w:pPr>
    </w:p>
    <w:p w14:paraId="35E44E5B" w14:textId="77777777" w:rsidR="002205A0" w:rsidRPr="00D018C2" w:rsidRDefault="002205A0" w:rsidP="002205A0">
      <w:pPr>
        <w:pStyle w:val="afc"/>
        <w:rPr>
          <w:lang w:val="uk-UA"/>
        </w:rPr>
      </w:pPr>
      <w:proofErr w:type="spellStart"/>
      <w:r w:rsidRPr="00D018C2">
        <w:rPr>
          <w:lang w:val="uk-UA"/>
        </w:rPr>
        <w:t>ElTree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Find_Father</w:t>
      </w:r>
      <w:proofErr w:type="spellEnd"/>
      <w:r w:rsidRPr="00D018C2">
        <w:rPr>
          <w:lang w:val="uk-UA"/>
        </w:rPr>
        <w:t>(</w:t>
      </w:r>
      <w:proofErr w:type="spellStart"/>
      <w:r w:rsidRPr="00D018C2">
        <w:rPr>
          <w:lang w:val="uk-UA"/>
        </w:rPr>
        <w:t>ElTree</w:t>
      </w:r>
      <w:proofErr w:type="spellEnd"/>
      <w:r w:rsidRPr="00D018C2">
        <w:rPr>
          <w:lang w:val="uk-UA"/>
        </w:rPr>
        <w:t xml:space="preserve"> V, </w:t>
      </w:r>
      <w:proofErr w:type="spellStart"/>
      <w:r w:rsidRPr="00D018C2">
        <w:rPr>
          <w:lang w:val="uk-UA"/>
        </w:rPr>
        <w:t>string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inf</w:t>
      </w:r>
      <w:proofErr w:type="spellEnd"/>
      <w:r w:rsidRPr="00D018C2">
        <w:rPr>
          <w:lang w:val="uk-UA"/>
        </w:rPr>
        <w:t>):</w:t>
      </w:r>
    </w:p>
    <w:p w14:paraId="129ED8E5" w14:textId="77777777" w:rsidR="002205A0" w:rsidRPr="00D018C2" w:rsidRDefault="002205A0" w:rsidP="002205A0">
      <w:pPr>
        <w:pStyle w:val="afc"/>
        <w:rPr>
          <w:lang w:val="uk-UA"/>
        </w:rPr>
      </w:pPr>
      <w:r w:rsidRPr="00D018C2">
        <w:rPr>
          <w:lang w:val="uk-UA"/>
        </w:rPr>
        <w:t xml:space="preserve">    якщо V не є </w:t>
      </w:r>
      <w:proofErr w:type="spellStart"/>
      <w:r w:rsidRPr="00D018C2">
        <w:rPr>
          <w:lang w:val="uk-UA"/>
        </w:rPr>
        <w:t>null</w:t>
      </w:r>
      <w:proofErr w:type="spellEnd"/>
      <w:r w:rsidRPr="00D018C2">
        <w:rPr>
          <w:lang w:val="uk-UA"/>
        </w:rPr>
        <w:t>:</w:t>
      </w:r>
    </w:p>
    <w:p w14:paraId="72F388E1" w14:textId="77777777" w:rsidR="002205A0" w:rsidRPr="00D018C2" w:rsidRDefault="002205A0" w:rsidP="002205A0">
      <w:pPr>
        <w:pStyle w:val="afc"/>
        <w:rPr>
          <w:lang w:val="uk-UA"/>
        </w:rPr>
      </w:pPr>
      <w:r w:rsidRPr="00D018C2">
        <w:rPr>
          <w:lang w:val="uk-UA"/>
        </w:rPr>
        <w:t xml:space="preserve">        якщо V.L не є </w:t>
      </w:r>
      <w:proofErr w:type="spellStart"/>
      <w:r w:rsidRPr="00D018C2">
        <w:rPr>
          <w:lang w:val="uk-UA"/>
        </w:rPr>
        <w:t>null</w:t>
      </w:r>
      <w:proofErr w:type="spellEnd"/>
      <w:r w:rsidRPr="00D018C2">
        <w:rPr>
          <w:lang w:val="uk-UA"/>
        </w:rPr>
        <w:t xml:space="preserve"> і V.L.inf дорівнює </w:t>
      </w:r>
      <w:proofErr w:type="spellStart"/>
      <w:r w:rsidRPr="00D018C2">
        <w:rPr>
          <w:lang w:val="uk-UA"/>
        </w:rPr>
        <w:t>inf</w:t>
      </w:r>
      <w:proofErr w:type="spellEnd"/>
      <w:r w:rsidRPr="00D018C2">
        <w:rPr>
          <w:lang w:val="uk-UA"/>
        </w:rPr>
        <w:t>, то повернути V</w:t>
      </w:r>
    </w:p>
    <w:p w14:paraId="03D708B8" w14:textId="77777777" w:rsidR="002205A0" w:rsidRPr="00D018C2" w:rsidRDefault="002205A0" w:rsidP="002205A0">
      <w:pPr>
        <w:pStyle w:val="afc"/>
        <w:rPr>
          <w:lang w:val="uk-UA"/>
        </w:rPr>
      </w:pPr>
      <w:r w:rsidRPr="00D018C2">
        <w:rPr>
          <w:lang w:val="uk-UA"/>
        </w:rPr>
        <w:t xml:space="preserve">        якщо V.R не є </w:t>
      </w:r>
      <w:proofErr w:type="spellStart"/>
      <w:r w:rsidRPr="00D018C2">
        <w:rPr>
          <w:lang w:val="uk-UA"/>
        </w:rPr>
        <w:t>null</w:t>
      </w:r>
      <w:proofErr w:type="spellEnd"/>
      <w:r w:rsidRPr="00D018C2">
        <w:rPr>
          <w:lang w:val="uk-UA"/>
        </w:rPr>
        <w:t xml:space="preserve"> і V.R.inf дорівнює </w:t>
      </w:r>
      <w:proofErr w:type="spellStart"/>
      <w:r w:rsidRPr="00D018C2">
        <w:rPr>
          <w:lang w:val="uk-UA"/>
        </w:rPr>
        <w:t>inf</w:t>
      </w:r>
      <w:proofErr w:type="spellEnd"/>
      <w:r w:rsidRPr="00D018C2">
        <w:rPr>
          <w:lang w:val="uk-UA"/>
        </w:rPr>
        <w:t>, то повернути V</w:t>
      </w:r>
    </w:p>
    <w:p w14:paraId="6B761A63" w14:textId="77777777" w:rsidR="002205A0" w:rsidRPr="00D018C2" w:rsidRDefault="002205A0" w:rsidP="002205A0">
      <w:pPr>
        <w:pStyle w:val="afc"/>
        <w:rPr>
          <w:lang w:val="uk-UA"/>
        </w:rPr>
      </w:pPr>
      <w:r w:rsidRPr="00D018C2">
        <w:rPr>
          <w:lang w:val="uk-UA"/>
        </w:rPr>
        <w:t xml:space="preserve">        </w:t>
      </w:r>
      <w:proofErr w:type="spellStart"/>
      <w:r w:rsidRPr="00D018C2">
        <w:rPr>
          <w:lang w:val="uk-UA"/>
        </w:rPr>
        <w:t>temp</w:t>
      </w:r>
      <w:proofErr w:type="spellEnd"/>
      <w:r w:rsidRPr="00D018C2">
        <w:rPr>
          <w:lang w:val="uk-UA"/>
        </w:rPr>
        <w:t xml:space="preserve"> = </w:t>
      </w:r>
      <w:proofErr w:type="spellStart"/>
      <w:r w:rsidRPr="00D018C2">
        <w:rPr>
          <w:lang w:val="uk-UA"/>
        </w:rPr>
        <w:t>Find_Father</w:t>
      </w:r>
      <w:proofErr w:type="spellEnd"/>
      <w:r w:rsidRPr="00D018C2">
        <w:rPr>
          <w:lang w:val="uk-UA"/>
        </w:rPr>
        <w:t xml:space="preserve">(V.L, </w:t>
      </w:r>
      <w:proofErr w:type="spellStart"/>
      <w:r w:rsidRPr="00D018C2">
        <w:rPr>
          <w:lang w:val="uk-UA"/>
        </w:rPr>
        <w:t>inf</w:t>
      </w:r>
      <w:proofErr w:type="spellEnd"/>
      <w:r w:rsidRPr="00D018C2">
        <w:rPr>
          <w:lang w:val="uk-UA"/>
        </w:rPr>
        <w:t>)</w:t>
      </w:r>
    </w:p>
    <w:p w14:paraId="2CDF33DD" w14:textId="77777777" w:rsidR="002205A0" w:rsidRPr="00D018C2" w:rsidRDefault="002205A0" w:rsidP="002205A0">
      <w:pPr>
        <w:pStyle w:val="afc"/>
        <w:rPr>
          <w:lang w:val="uk-UA"/>
        </w:rPr>
      </w:pPr>
      <w:r w:rsidRPr="00D018C2">
        <w:rPr>
          <w:lang w:val="uk-UA"/>
        </w:rPr>
        <w:t xml:space="preserve">        якщо </w:t>
      </w:r>
      <w:proofErr w:type="spellStart"/>
      <w:r w:rsidRPr="00D018C2">
        <w:rPr>
          <w:lang w:val="uk-UA"/>
        </w:rPr>
        <w:t>temp</w:t>
      </w:r>
      <w:proofErr w:type="spellEnd"/>
      <w:r w:rsidRPr="00D018C2">
        <w:rPr>
          <w:lang w:val="uk-UA"/>
        </w:rPr>
        <w:t xml:space="preserve"> не є </w:t>
      </w:r>
      <w:proofErr w:type="spellStart"/>
      <w:r w:rsidRPr="00D018C2">
        <w:rPr>
          <w:lang w:val="uk-UA"/>
        </w:rPr>
        <w:t>null</w:t>
      </w:r>
      <w:proofErr w:type="spellEnd"/>
      <w:r w:rsidRPr="00D018C2">
        <w:rPr>
          <w:lang w:val="uk-UA"/>
        </w:rPr>
        <w:t xml:space="preserve">, то повернути </w:t>
      </w:r>
      <w:proofErr w:type="spellStart"/>
      <w:r w:rsidRPr="00D018C2">
        <w:rPr>
          <w:lang w:val="uk-UA"/>
        </w:rPr>
        <w:t>temp</w:t>
      </w:r>
      <w:proofErr w:type="spellEnd"/>
    </w:p>
    <w:p w14:paraId="09D56E58" w14:textId="77777777" w:rsidR="002205A0" w:rsidRPr="00D018C2" w:rsidRDefault="002205A0" w:rsidP="002205A0">
      <w:pPr>
        <w:pStyle w:val="afc"/>
        <w:rPr>
          <w:lang w:val="uk-UA"/>
        </w:rPr>
      </w:pPr>
      <w:r w:rsidRPr="00D018C2">
        <w:rPr>
          <w:lang w:val="uk-UA"/>
        </w:rPr>
        <w:t xml:space="preserve">        повернути </w:t>
      </w:r>
      <w:proofErr w:type="spellStart"/>
      <w:r w:rsidRPr="00D018C2">
        <w:rPr>
          <w:lang w:val="uk-UA"/>
        </w:rPr>
        <w:t>Find_Father</w:t>
      </w:r>
      <w:proofErr w:type="spellEnd"/>
      <w:r w:rsidRPr="00D018C2">
        <w:rPr>
          <w:lang w:val="uk-UA"/>
        </w:rPr>
        <w:t xml:space="preserve">(V.R, </w:t>
      </w:r>
      <w:proofErr w:type="spellStart"/>
      <w:r w:rsidRPr="00D018C2">
        <w:rPr>
          <w:lang w:val="uk-UA"/>
        </w:rPr>
        <w:t>inf</w:t>
      </w:r>
      <w:proofErr w:type="spellEnd"/>
      <w:r w:rsidRPr="00D018C2">
        <w:rPr>
          <w:lang w:val="uk-UA"/>
        </w:rPr>
        <w:t>)</w:t>
      </w:r>
    </w:p>
    <w:p w14:paraId="5092EBA1" w14:textId="2D5AC772" w:rsidR="002205A0" w:rsidRPr="00D018C2" w:rsidRDefault="002205A0" w:rsidP="002205A0">
      <w:pPr>
        <w:pStyle w:val="afc"/>
        <w:rPr>
          <w:lang w:val="uk-UA"/>
        </w:rPr>
      </w:pPr>
      <w:r w:rsidRPr="00D018C2">
        <w:rPr>
          <w:lang w:val="uk-UA"/>
        </w:rPr>
        <w:t xml:space="preserve">    повернути </w:t>
      </w:r>
      <w:proofErr w:type="spellStart"/>
      <w:r w:rsidRPr="00D018C2">
        <w:rPr>
          <w:lang w:val="uk-UA"/>
        </w:rPr>
        <w:t>null</w:t>
      </w:r>
      <w:proofErr w:type="spellEnd"/>
      <w:r w:rsidRPr="00D018C2">
        <w:rPr>
          <w:lang w:val="uk-UA"/>
        </w:rPr>
        <w:br w:type="page"/>
      </w:r>
    </w:p>
    <w:p w14:paraId="5F3DF7BA" w14:textId="33C83636" w:rsidR="0031461B" w:rsidRPr="00D018C2" w:rsidRDefault="00844F64" w:rsidP="0031461B">
      <w:pPr>
        <w:pStyle w:val="af5"/>
      </w:pPr>
      <w:proofErr w:type="spellStart"/>
      <w:r w:rsidRPr="00D018C2">
        <w:lastRenderedPageBreak/>
        <w:t>Add</w:t>
      </w:r>
      <w:proofErr w:type="spellEnd"/>
      <w:r w:rsidRPr="00D018C2">
        <w:t>: Додавання вузла з інформацією вліво або вправо.</w:t>
      </w:r>
    </w:p>
    <w:p w14:paraId="4BADB9EC" w14:textId="77777777" w:rsidR="00844F64" w:rsidRPr="00D018C2" w:rsidRDefault="00844F64" w:rsidP="0031461B">
      <w:pPr>
        <w:pStyle w:val="af5"/>
      </w:pPr>
    </w:p>
    <w:p w14:paraId="0853442B" w14:textId="77777777" w:rsidR="002205A0" w:rsidRPr="00D018C2" w:rsidRDefault="002205A0" w:rsidP="002205A0">
      <w:pPr>
        <w:pStyle w:val="afc"/>
        <w:rPr>
          <w:lang w:val="uk-UA"/>
        </w:rPr>
      </w:pPr>
      <w:proofErr w:type="spellStart"/>
      <w:r w:rsidRPr="00D018C2">
        <w:rPr>
          <w:lang w:val="uk-UA"/>
        </w:rPr>
        <w:t>bool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Add</w:t>
      </w:r>
      <w:proofErr w:type="spellEnd"/>
      <w:r w:rsidRPr="00D018C2">
        <w:rPr>
          <w:lang w:val="uk-UA"/>
        </w:rPr>
        <w:t>(</w:t>
      </w:r>
      <w:proofErr w:type="spellStart"/>
      <w:r w:rsidRPr="00D018C2">
        <w:rPr>
          <w:lang w:val="uk-UA"/>
        </w:rPr>
        <w:t>ElTree</w:t>
      </w:r>
      <w:proofErr w:type="spellEnd"/>
      <w:r w:rsidRPr="00D018C2">
        <w:rPr>
          <w:lang w:val="uk-UA"/>
        </w:rPr>
        <w:t xml:space="preserve"> V, </w:t>
      </w:r>
      <w:proofErr w:type="spellStart"/>
      <w:r w:rsidRPr="00D018C2">
        <w:rPr>
          <w:lang w:val="uk-UA"/>
        </w:rPr>
        <w:t>string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inf</w:t>
      </w:r>
      <w:proofErr w:type="spellEnd"/>
      <w:r w:rsidRPr="00D018C2">
        <w:rPr>
          <w:lang w:val="uk-UA"/>
        </w:rPr>
        <w:t xml:space="preserve">, </w:t>
      </w:r>
      <w:proofErr w:type="spellStart"/>
      <w:r w:rsidRPr="00D018C2">
        <w:rPr>
          <w:lang w:val="uk-UA"/>
        </w:rPr>
        <w:t>char</w:t>
      </w:r>
      <w:proofErr w:type="spellEnd"/>
      <w:r w:rsidRPr="00D018C2">
        <w:rPr>
          <w:lang w:val="uk-UA"/>
        </w:rPr>
        <w:t xml:space="preserve"> S):</w:t>
      </w:r>
    </w:p>
    <w:p w14:paraId="7D6AC802" w14:textId="77777777" w:rsidR="002205A0" w:rsidRPr="00D018C2" w:rsidRDefault="002205A0" w:rsidP="002205A0">
      <w:pPr>
        <w:pStyle w:val="afc"/>
        <w:rPr>
          <w:lang w:val="uk-UA"/>
        </w:rPr>
      </w:pPr>
      <w:r w:rsidRPr="00D018C2">
        <w:rPr>
          <w:lang w:val="uk-UA"/>
        </w:rPr>
        <w:t xml:space="preserve">    </w:t>
      </w:r>
      <w:proofErr w:type="spellStart"/>
      <w:r w:rsidRPr="00D018C2">
        <w:rPr>
          <w:lang w:val="uk-UA"/>
        </w:rPr>
        <w:t>temp</w:t>
      </w:r>
      <w:proofErr w:type="spellEnd"/>
      <w:r w:rsidRPr="00D018C2">
        <w:rPr>
          <w:lang w:val="uk-UA"/>
        </w:rPr>
        <w:t xml:space="preserve"> = </w:t>
      </w:r>
      <w:proofErr w:type="spellStart"/>
      <w:r w:rsidRPr="00D018C2">
        <w:rPr>
          <w:lang w:val="uk-UA"/>
        </w:rPr>
        <w:t>new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ElTree</w:t>
      </w:r>
      <w:proofErr w:type="spellEnd"/>
      <w:r w:rsidRPr="00D018C2">
        <w:rPr>
          <w:lang w:val="uk-UA"/>
        </w:rPr>
        <w:t>(</w:t>
      </w:r>
      <w:proofErr w:type="spellStart"/>
      <w:r w:rsidRPr="00D018C2">
        <w:rPr>
          <w:lang w:val="uk-UA"/>
        </w:rPr>
        <w:t>inf</w:t>
      </w:r>
      <w:proofErr w:type="spellEnd"/>
      <w:r w:rsidRPr="00D018C2">
        <w:rPr>
          <w:lang w:val="uk-UA"/>
        </w:rPr>
        <w:t>)</w:t>
      </w:r>
    </w:p>
    <w:p w14:paraId="0488033E" w14:textId="77777777" w:rsidR="002205A0" w:rsidRPr="00D018C2" w:rsidRDefault="002205A0" w:rsidP="002205A0">
      <w:pPr>
        <w:pStyle w:val="afc"/>
        <w:rPr>
          <w:lang w:val="uk-UA"/>
        </w:rPr>
      </w:pPr>
      <w:r w:rsidRPr="00D018C2">
        <w:rPr>
          <w:lang w:val="uk-UA"/>
        </w:rPr>
        <w:t xml:space="preserve">    якщо S дорівнює 'L':</w:t>
      </w:r>
    </w:p>
    <w:p w14:paraId="70F1276E" w14:textId="77777777" w:rsidR="002205A0" w:rsidRPr="00D018C2" w:rsidRDefault="002205A0" w:rsidP="002205A0">
      <w:pPr>
        <w:pStyle w:val="afc"/>
        <w:rPr>
          <w:lang w:val="uk-UA"/>
        </w:rPr>
      </w:pPr>
      <w:r w:rsidRPr="00D018C2">
        <w:rPr>
          <w:lang w:val="uk-UA"/>
        </w:rPr>
        <w:t xml:space="preserve">        якщо V.L є </w:t>
      </w:r>
      <w:proofErr w:type="spellStart"/>
      <w:r w:rsidRPr="00D018C2">
        <w:rPr>
          <w:lang w:val="uk-UA"/>
        </w:rPr>
        <w:t>null</w:t>
      </w:r>
      <w:proofErr w:type="spellEnd"/>
      <w:r w:rsidRPr="00D018C2">
        <w:rPr>
          <w:lang w:val="uk-UA"/>
        </w:rPr>
        <w:t xml:space="preserve">, то V.L = </w:t>
      </w:r>
      <w:proofErr w:type="spellStart"/>
      <w:r w:rsidRPr="00D018C2">
        <w:rPr>
          <w:lang w:val="uk-UA"/>
        </w:rPr>
        <w:t>temp</w:t>
      </w:r>
      <w:proofErr w:type="spellEnd"/>
      <w:r w:rsidRPr="00D018C2">
        <w:rPr>
          <w:lang w:val="uk-UA"/>
        </w:rPr>
        <w:t xml:space="preserve"> і повернути </w:t>
      </w:r>
      <w:proofErr w:type="spellStart"/>
      <w:r w:rsidRPr="00D018C2">
        <w:rPr>
          <w:lang w:val="uk-UA"/>
        </w:rPr>
        <w:t>true</w:t>
      </w:r>
      <w:proofErr w:type="spellEnd"/>
    </w:p>
    <w:p w14:paraId="6E8292DB" w14:textId="77777777" w:rsidR="002205A0" w:rsidRPr="00D018C2" w:rsidRDefault="002205A0" w:rsidP="002205A0">
      <w:pPr>
        <w:pStyle w:val="afc"/>
        <w:rPr>
          <w:lang w:val="uk-UA"/>
        </w:rPr>
      </w:pPr>
      <w:r w:rsidRPr="00D018C2">
        <w:rPr>
          <w:lang w:val="uk-UA"/>
        </w:rPr>
        <w:t xml:space="preserve">        інакше повернути </w:t>
      </w:r>
      <w:proofErr w:type="spellStart"/>
      <w:r w:rsidRPr="00D018C2">
        <w:rPr>
          <w:lang w:val="uk-UA"/>
        </w:rPr>
        <w:t>false</w:t>
      </w:r>
      <w:proofErr w:type="spellEnd"/>
    </w:p>
    <w:p w14:paraId="2248CAFB" w14:textId="77777777" w:rsidR="002205A0" w:rsidRPr="00D018C2" w:rsidRDefault="002205A0" w:rsidP="002205A0">
      <w:pPr>
        <w:pStyle w:val="afc"/>
        <w:rPr>
          <w:lang w:val="uk-UA"/>
        </w:rPr>
      </w:pPr>
      <w:r w:rsidRPr="00D018C2">
        <w:rPr>
          <w:lang w:val="uk-UA"/>
        </w:rPr>
        <w:t xml:space="preserve">    інакше (S дорівнює 'R'):</w:t>
      </w:r>
    </w:p>
    <w:p w14:paraId="5D9FB68E" w14:textId="77777777" w:rsidR="002205A0" w:rsidRPr="00D018C2" w:rsidRDefault="002205A0" w:rsidP="002205A0">
      <w:pPr>
        <w:pStyle w:val="afc"/>
        <w:rPr>
          <w:lang w:val="uk-UA"/>
        </w:rPr>
      </w:pPr>
      <w:r w:rsidRPr="00D018C2">
        <w:rPr>
          <w:lang w:val="uk-UA"/>
        </w:rPr>
        <w:t xml:space="preserve">        якщо V.R є </w:t>
      </w:r>
      <w:proofErr w:type="spellStart"/>
      <w:r w:rsidRPr="00D018C2">
        <w:rPr>
          <w:lang w:val="uk-UA"/>
        </w:rPr>
        <w:t>null</w:t>
      </w:r>
      <w:proofErr w:type="spellEnd"/>
      <w:r w:rsidRPr="00D018C2">
        <w:rPr>
          <w:lang w:val="uk-UA"/>
        </w:rPr>
        <w:t xml:space="preserve">, то V.R = </w:t>
      </w:r>
      <w:proofErr w:type="spellStart"/>
      <w:r w:rsidRPr="00D018C2">
        <w:rPr>
          <w:lang w:val="uk-UA"/>
        </w:rPr>
        <w:t>temp</w:t>
      </w:r>
      <w:proofErr w:type="spellEnd"/>
      <w:r w:rsidRPr="00D018C2">
        <w:rPr>
          <w:lang w:val="uk-UA"/>
        </w:rPr>
        <w:t xml:space="preserve"> і повернути </w:t>
      </w:r>
      <w:proofErr w:type="spellStart"/>
      <w:r w:rsidRPr="00D018C2">
        <w:rPr>
          <w:lang w:val="uk-UA"/>
        </w:rPr>
        <w:t>true</w:t>
      </w:r>
      <w:proofErr w:type="spellEnd"/>
    </w:p>
    <w:p w14:paraId="796BE03E" w14:textId="532B4857" w:rsidR="00B2475D" w:rsidRPr="00D018C2" w:rsidRDefault="002205A0" w:rsidP="002205A0">
      <w:pPr>
        <w:pStyle w:val="afc"/>
        <w:rPr>
          <w:lang w:val="uk-UA"/>
        </w:rPr>
      </w:pPr>
      <w:r w:rsidRPr="00D018C2">
        <w:rPr>
          <w:lang w:val="uk-UA"/>
        </w:rPr>
        <w:t xml:space="preserve">        інакше повернути </w:t>
      </w:r>
      <w:proofErr w:type="spellStart"/>
      <w:r w:rsidRPr="00D018C2">
        <w:rPr>
          <w:lang w:val="uk-UA"/>
        </w:rPr>
        <w:t>false</w:t>
      </w:r>
      <w:proofErr w:type="spellEnd"/>
    </w:p>
    <w:p w14:paraId="46AB0B72" w14:textId="77777777" w:rsidR="002205A0" w:rsidRPr="00D018C2" w:rsidRDefault="002205A0" w:rsidP="002205A0">
      <w:pPr>
        <w:pStyle w:val="afc"/>
        <w:rPr>
          <w:lang w:val="uk-UA"/>
        </w:rPr>
      </w:pPr>
    </w:p>
    <w:p w14:paraId="7FA03A30" w14:textId="6C056B1D" w:rsidR="0031461B" w:rsidRPr="00D018C2" w:rsidRDefault="00844F64" w:rsidP="0031461B">
      <w:pPr>
        <w:pStyle w:val="af5"/>
      </w:pPr>
      <w:proofErr w:type="spellStart"/>
      <w:r w:rsidRPr="00D018C2">
        <w:t>Remove</w:t>
      </w:r>
      <w:proofErr w:type="spellEnd"/>
      <w:r w:rsidRPr="00D018C2">
        <w:t>: Видалення вузла з інформацією з дерева.</w:t>
      </w:r>
    </w:p>
    <w:p w14:paraId="27984CEA" w14:textId="77777777" w:rsidR="00844F64" w:rsidRPr="00D018C2" w:rsidRDefault="00844F64" w:rsidP="0031461B">
      <w:pPr>
        <w:pStyle w:val="af5"/>
      </w:pPr>
    </w:p>
    <w:p w14:paraId="1DB962B5" w14:textId="77777777" w:rsidR="002205A0" w:rsidRPr="00D018C2" w:rsidRDefault="002205A0" w:rsidP="002205A0">
      <w:pPr>
        <w:pStyle w:val="afc"/>
        <w:rPr>
          <w:lang w:val="uk-UA"/>
        </w:rPr>
      </w:pPr>
      <w:proofErr w:type="spellStart"/>
      <w:r w:rsidRPr="00D018C2">
        <w:rPr>
          <w:lang w:val="uk-UA"/>
        </w:rPr>
        <w:t>bool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Remove</w:t>
      </w:r>
      <w:proofErr w:type="spellEnd"/>
      <w:r w:rsidRPr="00D018C2">
        <w:rPr>
          <w:lang w:val="uk-UA"/>
        </w:rPr>
        <w:t>(</w:t>
      </w:r>
      <w:proofErr w:type="spellStart"/>
      <w:r w:rsidRPr="00D018C2">
        <w:rPr>
          <w:lang w:val="uk-UA"/>
        </w:rPr>
        <w:t>ref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ElTree</w:t>
      </w:r>
      <w:proofErr w:type="spellEnd"/>
      <w:r w:rsidRPr="00D018C2">
        <w:rPr>
          <w:lang w:val="uk-UA"/>
        </w:rPr>
        <w:t xml:space="preserve"> V, </w:t>
      </w:r>
      <w:proofErr w:type="spellStart"/>
      <w:r w:rsidRPr="00D018C2">
        <w:rPr>
          <w:lang w:val="uk-UA"/>
        </w:rPr>
        <w:t>string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inf</w:t>
      </w:r>
      <w:proofErr w:type="spellEnd"/>
      <w:r w:rsidRPr="00D018C2">
        <w:rPr>
          <w:lang w:val="uk-UA"/>
        </w:rPr>
        <w:t>):</w:t>
      </w:r>
    </w:p>
    <w:p w14:paraId="6C0C873A" w14:textId="77777777" w:rsidR="002205A0" w:rsidRPr="00D018C2" w:rsidRDefault="002205A0" w:rsidP="002205A0">
      <w:pPr>
        <w:pStyle w:val="afc"/>
        <w:rPr>
          <w:lang w:val="uk-UA"/>
        </w:rPr>
      </w:pPr>
      <w:r w:rsidRPr="00D018C2">
        <w:rPr>
          <w:lang w:val="uk-UA"/>
        </w:rPr>
        <w:t xml:space="preserve">    </w:t>
      </w:r>
      <w:proofErr w:type="spellStart"/>
      <w:r w:rsidRPr="00D018C2">
        <w:rPr>
          <w:lang w:val="uk-UA"/>
        </w:rPr>
        <w:t>father</w:t>
      </w:r>
      <w:proofErr w:type="spellEnd"/>
      <w:r w:rsidRPr="00D018C2">
        <w:rPr>
          <w:lang w:val="uk-UA"/>
        </w:rPr>
        <w:t xml:space="preserve"> = </w:t>
      </w:r>
      <w:proofErr w:type="spellStart"/>
      <w:r w:rsidRPr="00D018C2">
        <w:rPr>
          <w:lang w:val="uk-UA"/>
        </w:rPr>
        <w:t>Find_Father</w:t>
      </w:r>
      <w:proofErr w:type="spellEnd"/>
      <w:r w:rsidRPr="00D018C2">
        <w:rPr>
          <w:lang w:val="uk-UA"/>
        </w:rPr>
        <w:t xml:space="preserve">(V, </w:t>
      </w:r>
      <w:proofErr w:type="spellStart"/>
      <w:r w:rsidRPr="00D018C2">
        <w:rPr>
          <w:lang w:val="uk-UA"/>
        </w:rPr>
        <w:t>inf</w:t>
      </w:r>
      <w:proofErr w:type="spellEnd"/>
      <w:r w:rsidRPr="00D018C2">
        <w:rPr>
          <w:lang w:val="uk-UA"/>
        </w:rPr>
        <w:t>)</w:t>
      </w:r>
    </w:p>
    <w:p w14:paraId="37ACB53B" w14:textId="77777777" w:rsidR="002205A0" w:rsidRPr="00D018C2" w:rsidRDefault="002205A0" w:rsidP="002205A0">
      <w:pPr>
        <w:pStyle w:val="afc"/>
        <w:rPr>
          <w:lang w:val="uk-UA"/>
        </w:rPr>
      </w:pPr>
      <w:r w:rsidRPr="00D018C2">
        <w:rPr>
          <w:lang w:val="uk-UA"/>
        </w:rPr>
        <w:t xml:space="preserve">    </w:t>
      </w:r>
      <w:proofErr w:type="spellStart"/>
      <w:r w:rsidRPr="00D018C2">
        <w:rPr>
          <w:lang w:val="uk-UA"/>
        </w:rPr>
        <w:t>temp</w:t>
      </w:r>
      <w:proofErr w:type="spellEnd"/>
      <w:r w:rsidRPr="00D018C2">
        <w:rPr>
          <w:lang w:val="uk-UA"/>
        </w:rPr>
        <w:t xml:space="preserve"> = </w:t>
      </w:r>
      <w:proofErr w:type="spellStart"/>
      <w:r w:rsidRPr="00D018C2">
        <w:rPr>
          <w:lang w:val="uk-UA"/>
        </w:rPr>
        <w:t>Find</w:t>
      </w:r>
      <w:proofErr w:type="spellEnd"/>
      <w:r w:rsidRPr="00D018C2">
        <w:rPr>
          <w:lang w:val="uk-UA"/>
        </w:rPr>
        <w:t xml:space="preserve">(V, </w:t>
      </w:r>
      <w:proofErr w:type="spellStart"/>
      <w:r w:rsidRPr="00D018C2">
        <w:rPr>
          <w:lang w:val="uk-UA"/>
        </w:rPr>
        <w:t>inf</w:t>
      </w:r>
      <w:proofErr w:type="spellEnd"/>
      <w:r w:rsidRPr="00D018C2">
        <w:rPr>
          <w:lang w:val="uk-UA"/>
        </w:rPr>
        <w:t>)</w:t>
      </w:r>
    </w:p>
    <w:p w14:paraId="77B16754" w14:textId="77777777" w:rsidR="002205A0" w:rsidRPr="00D018C2" w:rsidRDefault="002205A0" w:rsidP="002205A0">
      <w:pPr>
        <w:pStyle w:val="afc"/>
        <w:rPr>
          <w:lang w:val="uk-UA"/>
        </w:rPr>
      </w:pPr>
      <w:r w:rsidRPr="00D018C2">
        <w:rPr>
          <w:lang w:val="uk-UA"/>
        </w:rPr>
        <w:t xml:space="preserve">    якщо </w:t>
      </w:r>
      <w:proofErr w:type="spellStart"/>
      <w:r w:rsidRPr="00D018C2">
        <w:rPr>
          <w:lang w:val="uk-UA"/>
        </w:rPr>
        <w:t>temp</w:t>
      </w:r>
      <w:proofErr w:type="spellEnd"/>
      <w:r w:rsidRPr="00D018C2">
        <w:rPr>
          <w:lang w:val="uk-UA"/>
        </w:rPr>
        <w:t xml:space="preserve"> є </w:t>
      </w:r>
      <w:proofErr w:type="spellStart"/>
      <w:r w:rsidRPr="00D018C2">
        <w:rPr>
          <w:lang w:val="uk-UA"/>
        </w:rPr>
        <w:t>null</w:t>
      </w:r>
      <w:proofErr w:type="spellEnd"/>
      <w:r w:rsidRPr="00D018C2">
        <w:rPr>
          <w:lang w:val="uk-UA"/>
        </w:rPr>
        <w:t xml:space="preserve">, то повернути </w:t>
      </w:r>
      <w:proofErr w:type="spellStart"/>
      <w:r w:rsidRPr="00D018C2">
        <w:rPr>
          <w:lang w:val="uk-UA"/>
        </w:rPr>
        <w:t>false</w:t>
      </w:r>
      <w:proofErr w:type="spellEnd"/>
    </w:p>
    <w:p w14:paraId="6BD60BFB" w14:textId="77777777" w:rsidR="002205A0" w:rsidRPr="00D018C2" w:rsidRDefault="002205A0" w:rsidP="002205A0">
      <w:pPr>
        <w:pStyle w:val="afc"/>
        <w:rPr>
          <w:lang w:val="uk-UA"/>
        </w:rPr>
      </w:pPr>
      <w:r w:rsidRPr="00D018C2">
        <w:rPr>
          <w:lang w:val="uk-UA"/>
        </w:rPr>
        <w:t xml:space="preserve">    якщо </w:t>
      </w:r>
      <w:proofErr w:type="spellStart"/>
      <w:r w:rsidRPr="00D018C2">
        <w:rPr>
          <w:lang w:val="uk-UA"/>
        </w:rPr>
        <w:t>father</w:t>
      </w:r>
      <w:proofErr w:type="spellEnd"/>
      <w:r w:rsidRPr="00D018C2">
        <w:rPr>
          <w:lang w:val="uk-UA"/>
        </w:rPr>
        <w:t xml:space="preserve"> є </w:t>
      </w:r>
      <w:proofErr w:type="spellStart"/>
      <w:r w:rsidRPr="00D018C2">
        <w:rPr>
          <w:lang w:val="uk-UA"/>
        </w:rPr>
        <w:t>null</w:t>
      </w:r>
      <w:proofErr w:type="spellEnd"/>
      <w:r w:rsidRPr="00D018C2">
        <w:rPr>
          <w:lang w:val="uk-UA"/>
        </w:rPr>
        <w:t>:</w:t>
      </w:r>
    </w:p>
    <w:p w14:paraId="0D968FCD" w14:textId="77777777" w:rsidR="002205A0" w:rsidRPr="00D018C2" w:rsidRDefault="002205A0" w:rsidP="002205A0">
      <w:pPr>
        <w:pStyle w:val="afc"/>
        <w:rPr>
          <w:lang w:val="uk-UA"/>
        </w:rPr>
      </w:pPr>
      <w:r w:rsidRPr="00D018C2">
        <w:rPr>
          <w:lang w:val="uk-UA"/>
        </w:rPr>
        <w:t xml:space="preserve">        V = </w:t>
      </w:r>
      <w:proofErr w:type="spellStart"/>
      <w:r w:rsidRPr="00D018C2">
        <w:rPr>
          <w:lang w:val="uk-UA"/>
        </w:rPr>
        <w:t>null</w:t>
      </w:r>
      <w:proofErr w:type="spellEnd"/>
    </w:p>
    <w:p w14:paraId="64176970" w14:textId="77777777" w:rsidR="002205A0" w:rsidRPr="00D018C2" w:rsidRDefault="002205A0" w:rsidP="002205A0">
      <w:pPr>
        <w:pStyle w:val="afc"/>
        <w:rPr>
          <w:lang w:val="uk-UA"/>
        </w:rPr>
      </w:pPr>
      <w:r w:rsidRPr="00D018C2">
        <w:rPr>
          <w:lang w:val="uk-UA"/>
        </w:rPr>
        <w:t xml:space="preserve">    інакше, якщо </w:t>
      </w:r>
      <w:proofErr w:type="spellStart"/>
      <w:r w:rsidRPr="00D018C2">
        <w:rPr>
          <w:lang w:val="uk-UA"/>
        </w:rPr>
        <w:t>father.L</w:t>
      </w:r>
      <w:proofErr w:type="spellEnd"/>
      <w:r w:rsidRPr="00D018C2">
        <w:rPr>
          <w:lang w:val="uk-UA"/>
        </w:rPr>
        <w:t xml:space="preserve"> не є </w:t>
      </w:r>
      <w:proofErr w:type="spellStart"/>
      <w:r w:rsidRPr="00D018C2">
        <w:rPr>
          <w:lang w:val="uk-UA"/>
        </w:rPr>
        <w:t>null</w:t>
      </w:r>
      <w:proofErr w:type="spellEnd"/>
      <w:r w:rsidRPr="00D018C2">
        <w:rPr>
          <w:lang w:val="uk-UA"/>
        </w:rPr>
        <w:t xml:space="preserve"> і father.L.inf дорівнює </w:t>
      </w:r>
      <w:proofErr w:type="spellStart"/>
      <w:r w:rsidRPr="00D018C2">
        <w:rPr>
          <w:lang w:val="uk-UA"/>
        </w:rPr>
        <w:t>inf</w:t>
      </w:r>
      <w:proofErr w:type="spellEnd"/>
      <w:r w:rsidRPr="00D018C2">
        <w:rPr>
          <w:lang w:val="uk-UA"/>
        </w:rPr>
        <w:t>:</w:t>
      </w:r>
    </w:p>
    <w:p w14:paraId="7134CFD7" w14:textId="77777777" w:rsidR="002205A0" w:rsidRPr="00D018C2" w:rsidRDefault="002205A0" w:rsidP="002205A0">
      <w:pPr>
        <w:pStyle w:val="afc"/>
        <w:rPr>
          <w:lang w:val="uk-UA"/>
        </w:rPr>
      </w:pPr>
      <w:r w:rsidRPr="00D018C2">
        <w:rPr>
          <w:lang w:val="uk-UA"/>
        </w:rPr>
        <w:t xml:space="preserve">        </w:t>
      </w:r>
      <w:proofErr w:type="spellStart"/>
      <w:r w:rsidRPr="00D018C2">
        <w:rPr>
          <w:lang w:val="uk-UA"/>
        </w:rPr>
        <w:t>father.L</w:t>
      </w:r>
      <w:proofErr w:type="spellEnd"/>
      <w:r w:rsidRPr="00D018C2">
        <w:rPr>
          <w:lang w:val="uk-UA"/>
        </w:rPr>
        <w:t xml:space="preserve"> = </w:t>
      </w:r>
      <w:proofErr w:type="spellStart"/>
      <w:r w:rsidRPr="00D018C2">
        <w:rPr>
          <w:lang w:val="uk-UA"/>
        </w:rPr>
        <w:t>null</w:t>
      </w:r>
      <w:proofErr w:type="spellEnd"/>
    </w:p>
    <w:p w14:paraId="1216695D" w14:textId="77777777" w:rsidR="002205A0" w:rsidRPr="00D018C2" w:rsidRDefault="002205A0" w:rsidP="002205A0">
      <w:pPr>
        <w:pStyle w:val="afc"/>
        <w:rPr>
          <w:lang w:val="uk-UA"/>
        </w:rPr>
      </w:pPr>
      <w:r w:rsidRPr="00D018C2">
        <w:rPr>
          <w:lang w:val="uk-UA"/>
        </w:rPr>
        <w:t xml:space="preserve">    інакше:</w:t>
      </w:r>
    </w:p>
    <w:p w14:paraId="00D4CAD0" w14:textId="77777777" w:rsidR="002205A0" w:rsidRPr="00D018C2" w:rsidRDefault="002205A0" w:rsidP="002205A0">
      <w:pPr>
        <w:pStyle w:val="afc"/>
        <w:rPr>
          <w:lang w:val="uk-UA"/>
        </w:rPr>
      </w:pPr>
      <w:r w:rsidRPr="00D018C2">
        <w:rPr>
          <w:lang w:val="uk-UA"/>
        </w:rPr>
        <w:t xml:space="preserve">        </w:t>
      </w:r>
      <w:proofErr w:type="spellStart"/>
      <w:r w:rsidRPr="00D018C2">
        <w:rPr>
          <w:lang w:val="uk-UA"/>
        </w:rPr>
        <w:t>father.R</w:t>
      </w:r>
      <w:proofErr w:type="spellEnd"/>
      <w:r w:rsidRPr="00D018C2">
        <w:rPr>
          <w:lang w:val="uk-UA"/>
        </w:rPr>
        <w:t xml:space="preserve"> = </w:t>
      </w:r>
      <w:proofErr w:type="spellStart"/>
      <w:r w:rsidRPr="00D018C2">
        <w:rPr>
          <w:lang w:val="uk-UA"/>
        </w:rPr>
        <w:t>null</w:t>
      </w:r>
      <w:proofErr w:type="spellEnd"/>
    </w:p>
    <w:p w14:paraId="3136CADC" w14:textId="7E753F9C" w:rsidR="000E1972" w:rsidRPr="00D018C2" w:rsidRDefault="002205A0" w:rsidP="002205A0">
      <w:pPr>
        <w:pStyle w:val="afc"/>
        <w:rPr>
          <w:lang w:val="uk-UA"/>
        </w:rPr>
      </w:pPr>
      <w:r w:rsidRPr="00D018C2">
        <w:rPr>
          <w:lang w:val="uk-UA"/>
        </w:rPr>
        <w:t xml:space="preserve">    повернути </w:t>
      </w:r>
      <w:proofErr w:type="spellStart"/>
      <w:r w:rsidRPr="00D018C2">
        <w:rPr>
          <w:lang w:val="uk-UA"/>
        </w:rPr>
        <w:t>true</w:t>
      </w:r>
      <w:proofErr w:type="spellEnd"/>
    </w:p>
    <w:p w14:paraId="3A252F44" w14:textId="77777777" w:rsidR="002205A0" w:rsidRPr="00D018C2" w:rsidRDefault="002205A0" w:rsidP="002205A0">
      <w:pPr>
        <w:pStyle w:val="afc"/>
        <w:rPr>
          <w:lang w:val="uk-UA"/>
        </w:rPr>
      </w:pPr>
    </w:p>
    <w:p w14:paraId="572DF432" w14:textId="57D215F3" w:rsidR="0031461B" w:rsidRPr="00D018C2" w:rsidRDefault="00C27B80" w:rsidP="00C27B80">
      <w:pPr>
        <w:pStyle w:val="af5"/>
      </w:pPr>
      <w:proofErr w:type="spellStart"/>
      <w:r w:rsidRPr="00D018C2">
        <w:rPr>
          <w:rStyle w:val="aff3"/>
          <w:b w:val="0"/>
          <w:bCs w:val="0"/>
        </w:rPr>
        <w:t>TreeInString</w:t>
      </w:r>
      <w:proofErr w:type="spellEnd"/>
      <w:r w:rsidRPr="00D018C2">
        <w:t xml:space="preserve">: Перетворення дерева у рядок у </w:t>
      </w:r>
      <w:proofErr w:type="spellStart"/>
      <w:r w:rsidRPr="00D018C2">
        <w:t>зворотньому</w:t>
      </w:r>
      <w:proofErr w:type="spellEnd"/>
      <w:r w:rsidRPr="00D018C2">
        <w:t xml:space="preserve"> порядку.</w:t>
      </w:r>
    </w:p>
    <w:p w14:paraId="4B20E9C7" w14:textId="77777777" w:rsidR="00C27B80" w:rsidRPr="00D018C2" w:rsidRDefault="00C27B80" w:rsidP="0031461B">
      <w:pPr>
        <w:pStyle w:val="af5"/>
      </w:pPr>
    </w:p>
    <w:p w14:paraId="04231801" w14:textId="77777777" w:rsidR="00B633A9" w:rsidRPr="00D018C2" w:rsidRDefault="00B633A9" w:rsidP="00B633A9">
      <w:pPr>
        <w:pStyle w:val="afc"/>
        <w:rPr>
          <w:lang w:val="uk-UA"/>
        </w:rPr>
      </w:pPr>
      <w:proofErr w:type="spellStart"/>
      <w:r w:rsidRPr="00D018C2">
        <w:rPr>
          <w:lang w:val="uk-UA"/>
        </w:rPr>
        <w:t>void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TreeInString</w:t>
      </w:r>
      <w:proofErr w:type="spellEnd"/>
      <w:r w:rsidRPr="00D018C2">
        <w:rPr>
          <w:lang w:val="uk-UA"/>
        </w:rPr>
        <w:t>(</w:t>
      </w:r>
      <w:proofErr w:type="spellStart"/>
      <w:r w:rsidRPr="00D018C2">
        <w:rPr>
          <w:lang w:val="uk-UA"/>
        </w:rPr>
        <w:t>ElTree</w:t>
      </w:r>
      <w:proofErr w:type="spellEnd"/>
      <w:r w:rsidRPr="00D018C2">
        <w:rPr>
          <w:lang w:val="uk-UA"/>
        </w:rPr>
        <w:t xml:space="preserve"> V, </w:t>
      </w:r>
      <w:proofErr w:type="spellStart"/>
      <w:r w:rsidRPr="00D018C2">
        <w:rPr>
          <w:lang w:val="uk-UA"/>
        </w:rPr>
        <w:t>ref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string</w:t>
      </w:r>
      <w:proofErr w:type="spellEnd"/>
      <w:r w:rsidRPr="00D018C2">
        <w:rPr>
          <w:lang w:val="uk-UA"/>
        </w:rPr>
        <w:t xml:space="preserve"> s):</w:t>
      </w:r>
    </w:p>
    <w:p w14:paraId="515C8E18" w14:textId="77777777" w:rsidR="00B633A9" w:rsidRPr="00D018C2" w:rsidRDefault="00B633A9" w:rsidP="00B633A9">
      <w:pPr>
        <w:pStyle w:val="afc"/>
        <w:rPr>
          <w:lang w:val="uk-UA"/>
        </w:rPr>
      </w:pPr>
      <w:r w:rsidRPr="00D018C2">
        <w:rPr>
          <w:lang w:val="uk-UA"/>
        </w:rPr>
        <w:t xml:space="preserve">    якщо V є </w:t>
      </w:r>
      <w:proofErr w:type="spellStart"/>
      <w:r w:rsidRPr="00D018C2">
        <w:rPr>
          <w:lang w:val="uk-UA"/>
        </w:rPr>
        <w:t>null</w:t>
      </w:r>
      <w:proofErr w:type="spellEnd"/>
      <w:r w:rsidRPr="00D018C2">
        <w:rPr>
          <w:lang w:val="uk-UA"/>
        </w:rPr>
        <w:t>, то повернути</w:t>
      </w:r>
    </w:p>
    <w:p w14:paraId="66C3FD3E" w14:textId="77777777" w:rsidR="00B633A9" w:rsidRPr="00D018C2" w:rsidRDefault="00B633A9" w:rsidP="00B633A9">
      <w:pPr>
        <w:pStyle w:val="afc"/>
        <w:rPr>
          <w:lang w:val="uk-UA"/>
        </w:rPr>
      </w:pPr>
      <w:r w:rsidRPr="00D018C2">
        <w:rPr>
          <w:lang w:val="uk-UA"/>
        </w:rPr>
        <w:t xml:space="preserve">    </w:t>
      </w:r>
      <w:proofErr w:type="spellStart"/>
      <w:r w:rsidRPr="00D018C2">
        <w:rPr>
          <w:lang w:val="uk-UA"/>
        </w:rPr>
        <w:t>stack</w:t>
      </w:r>
      <w:proofErr w:type="spellEnd"/>
      <w:r w:rsidRPr="00D018C2">
        <w:rPr>
          <w:lang w:val="uk-UA"/>
        </w:rPr>
        <w:t xml:space="preserve"> = новий </w:t>
      </w:r>
      <w:proofErr w:type="spellStart"/>
      <w:r w:rsidRPr="00D018C2">
        <w:rPr>
          <w:lang w:val="uk-UA"/>
        </w:rPr>
        <w:t>Stack</w:t>
      </w:r>
      <w:proofErr w:type="spellEnd"/>
      <w:r w:rsidRPr="00D018C2">
        <w:rPr>
          <w:lang w:val="uk-UA"/>
        </w:rPr>
        <w:t>&lt;</w:t>
      </w:r>
      <w:proofErr w:type="spellStart"/>
      <w:r w:rsidRPr="00D018C2">
        <w:rPr>
          <w:lang w:val="uk-UA"/>
        </w:rPr>
        <w:t>ElTree</w:t>
      </w:r>
      <w:proofErr w:type="spellEnd"/>
      <w:r w:rsidRPr="00D018C2">
        <w:rPr>
          <w:lang w:val="uk-UA"/>
        </w:rPr>
        <w:t>&gt;()</w:t>
      </w:r>
    </w:p>
    <w:p w14:paraId="07D71B27" w14:textId="77777777" w:rsidR="00B633A9" w:rsidRPr="00D018C2" w:rsidRDefault="00B633A9" w:rsidP="00B633A9">
      <w:pPr>
        <w:pStyle w:val="afc"/>
        <w:rPr>
          <w:lang w:val="uk-UA"/>
        </w:rPr>
      </w:pPr>
      <w:r w:rsidRPr="00D018C2">
        <w:rPr>
          <w:lang w:val="uk-UA"/>
        </w:rPr>
        <w:t xml:space="preserve">    </w:t>
      </w:r>
      <w:proofErr w:type="spellStart"/>
      <w:r w:rsidRPr="00D018C2">
        <w:rPr>
          <w:lang w:val="uk-UA"/>
        </w:rPr>
        <w:t>stack.Push</w:t>
      </w:r>
      <w:proofErr w:type="spellEnd"/>
      <w:r w:rsidRPr="00D018C2">
        <w:rPr>
          <w:lang w:val="uk-UA"/>
        </w:rPr>
        <w:t>(V)</w:t>
      </w:r>
    </w:p>
    <w:p w14:paraId="623962A9" w14:textId="77777777" w:rsidR="00B633A9" w:rsidRPr="00D018C2" w:rsidRDefault="00B633A9" w:rsidP="00B633A9">
      <w:pPr>
        <w:pStyle w:val="afc"/>
        <w:rPr>
          <w:lang w:val="uk-UA"/>
        </w:rPr>
      </w:pPr>
    </w:p>
    <w:p w14:paraId="4E8ACFC6" w14:textId="77777777" w:rsidR="00B633A9" w:rsidRPr="00D018C2" w:rsidRDefault="00B633A9" w:rsidP="00B633A9">
      <w:pPr>
        <w:pStyle w:val="afc"/>
        <w:rPr>
          <w:lang w:val="uk-UA"/>
        </w:rPr>
      </w:pPr>
      <w:r w:rsidRPr="00D018C2">
        <w:rPr>
          <w:lang w:val="uk-UA"/>
        </w:rPr>
        <w:t xml:space="preserve">    </w:t>
      </w:r>
      <w:proofErr w:type="spellStart"/>
      <w:r w:rsidRPr="00D018C2">
        <w:rPr>
          <w:lang w:val="uk-UA"/>
        </w:rPr>
        <w:t>outputStack</w:t>
      </w:r>
      <w:proofErr w:type="spellEnd"/>
      <w:r w:rsidRPr="00D018C2">
        <w:rPr>
          <w:lang w:val="uk-UA"/>
        </w:rPr>
        <w:t xml:space="preserve"> = новий </w:t>
      </w:r>
      <w:proofErr w:type="spellStart"/>
      <w:r w:rsidRPr="00D018C2">
        <w:rPr>
          <w:lang w:val="uk-UA"/>
        </w:rPr>
        <w:t>Stack</w:t>
      </w:r>
      <w:proofErr w:type="spellEnd"/>
      <w:r w:rsidRPr="00D018C2">
        <w:rPr>
          <w:lang w:val="uk-UA"/>
        </w:rPr>
        <w:t>&lt;</w:t>
      </w:r>
      <w:proofErr w:type="spellStart"/>
      <w:r w:rsidRPr="00D018C2">
        <w:rPr>
          <w:lang w:val="uk-UA"/>
        </w:rPr>
        <w:t>string</w:t>
      </w:r>
      <w:proofErr w:type="spellEnd"/>
      <w:r w:rsidRPr="00D018C2">
        <w:rPr>
          <w:lang w:val="uk-UA"/>
        </w:rPr>
        <w:t>&gt;()</w:t>
      </w:r>
    </w:p>
    <w:p w14:paraId="3E51CBBA" w14:textId="77777777" w:rsidR="00B633A9" w:rsidRPr="00D018C2" w:rsidRDefault="00B633A9" w:rsidP="00B633A9">
      <w:pPr>
        <w:pStyle w:val="afc"/>
        <w:rPr>
          <w:lang w:val="uk-UA"/>
        </w:rPr>
      </w:pPr>
      <w:r w:rsidRPr="00D018C2">
        <w:rPr>
          <w:lang w:val="uk-UA"/>
        </w:rPr>
        <w:t xml:space="preserve">    </w:t>
      </w:r>
      <w:proofErr w:type="spellStart"/>
      <w:r w:rsidRPr="00D018C2">
        <w:rPr>
          <w:lang w:val="uk-UA"/>
        </w:rPr>
        <w:t>while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stack</w:t>
      </w:r>
      <w:proofErr w:type="spellEnd"/>
      <w:r w:rsidRPr="00D018C2">
        <w:rPr>
          <w:lang w:val="uk-UA"/>
        </w:rPr>
        <w:t xml:space="preserve"> не є порожнім:</w:t>
      </w:r>
    </w:p>
    <w:p w14:paraId="63016E84" w14:textId="77777777" w:rsidR="00B633A9" w:rsidRPr="00D018C2" w:rsidRDefault="00B633A9" w:rsidP="00B633A9">
      <w:pPr>
        <w:pStyle w:val="afc"/>
        <w:rPr>
          <w:lang w:val="uk-UA"/>
        </w:rPr>
      </w:pPr>
      <w:r w:rsidRPr="00D018C2">
        <w:rPr>
          <w:lang w:val="uk-UA"/>
        </w:rPr>
        <w:t xml:space="preserve">        </w:t>
      </w:r>
      <w:proofErr w:type="spellStart"/>
      <w:r w:rsidRPr="00D018C2">
        <w:rPr>
          <w:lang w:val="uk-UA"/>
        </w:rPr>
        <w:t>current</w:t>
      </w:r>
      <w:proofErr w:type="spellEnd"/>
      <w:r w:rsidRPr="00D018C2">
        <w:rPr>
          <w:lang w:val="uk-UA"/>
        </w:rPr>
        <w:t xml:space="preserve"> = </w:t>
      </w:r>
      <w:proofErr w:type="spellStart"/>
      <w:r w:rsidRPr="00D018C2">
        <w:rPr>
          <w:lang w:val="uk-UA"/>
        </w:rPr>
        <w:t>stack.Pop</w:t>
      </w:r>
      <w:proofErr w:type="spellEnd"/>
      <w:r w:rsidRPr="00D018C2">
        <w:rPr>
          <w:lang w:val="uk-UA"/>
        </w:rPr>
        <w:t>()</w:t>
      </w:r>
    </w:p>
    <w:p w14:paraId="48F9B6E3" w14:textId="77777777" w:rsidR="00B633A9" w:rsidRPr="00D018C2" w:rsidRDefault="00B633A9" w:rsidP="00B633A9">
      <w:pPr>
        <w:pStyle w:val="afc"/>
        <w:rPr>
          <w:lang w:val="uk-UA"/>
        </w:rPr>
      </w:pPr>
      <w:r w:rsidRPr="00D018C2">
        <w:rPr>
          <w:lang w:val="uk-UA"/>
        </w:rPr>
        <w:t xml:space="preserve">        </w:t>
      </w:r>
      <w:proofErr w:type="spellStart"/>
      <w:r w:rsidRPr="00D018C2">
        <w:rPr>
          <w:lang w:val="uk-UA"/>
        </w:rPr>
        <w:t>outputStack.Push</w:t>
      </w:r>
      <w:proofErr w:type="spellEnd"/>
      <w:r w:rsidRPr="00D018C2">
        <w:rPr>
          <w:lang w:val="uk-UA"/>
        </w:rPr>
        <w:t>(current.inf)</w:t>
      </w:r>
    </w:p>
    <w:p w14:paraId="2EEA02C0" w14:textId="77777777" w:rsidR="00B633A9" w:rsidRPr="00D018C2" w:rsidRDefault="00B633A9" w:rsidP="00B633A9">
      <w:pPr>
        <w:pStyle w:val="afc"/>
        <w:rPr>
          <w:lang w:val="uk-UA"/>
        </w:rPr>
      </w:pPr>
    </w:p>
    <w:p w14:paraId="627842E2" w14:textId="77777777" w:rsidR="00B633A9" w:rsidRPr="00D018C2" w:rsidRDefault="00B633A9" w:rsidP="00B633A9">
      <w:pPr>
        <w:pStyle w:val="afc"/>
        <w:rPr>
          <w:lang w:val="uk-UA"/>
        </w:rPr>
      </w:pPr>
      <w:r w:rsidRPr="00D018C2">
        <w:rPr>
          <w:lang w:val="uk-UA"/>
        </w:rPr>
        <w:t xml:space="preserve">        якщо </w:t>
      </w:r>
      <w:proofErr w:type="spellStart"/>
      <w:r w:rsidRPr="00D018C2">
        <w:rPr>
          <w:lang w:val="uk-UA"/>
        </w:rPr>
        <w:t>current.L</w:t>
      </w:r>
      <w:proofErr w:type="spellEnd"/>
      <w:r w:rsidRPr="00D018C2">
        <w:rPr>
          <w:lang w:val="uk-UA"/>
        </w:rPr>
        <w:t xml:space="preserve"> не є </w:t>
      </w:r>
      <w:proofErr w:type="spellStart"/>
      <w:r w:rsidRPr="00D018C2">
        <w:rPr>
          <w:lang w:val="uk-UA"/>
        </w:rPr>
        <w:t>null</w:t>
      </w:r>
      <w:proofErr w:type="spellEnd"/>
      <w:r w:rsidRPr="00D018C2">
        <w:rPr>
          <w:lang w:val="uk-UA"/>
        </w:rPr>
        <w:t xml:space="preserve">, то </w:t>
      </w:r>
      <w:proofErr w:type="spellStart"/>
      <w:r w:rsidRPr="00D018C2">
        <w:rPr>
          <w:lang w:val="uk-UA"/>
        </w:rPr>
        <w:t>stack.Push</w:t>
      </w:r>
      <w:proofErr w:type="spellEnd"/>
      <w:r w:rsidRPr="00D018C2">
        <w:rPr>
          <w:lang w:val="uk-UA"/>
        </w:rPr>
        <w:t>(</w:t>
      </w:r>
      <w:proofErr w:type="spellStart"/>
      <w:r w:rsidRPr="00D018C2">
        <w:rPr>
          <w:lang w:val="uk-UA"/>
        </w:rPr>
        <w:t>current.L</w:t>
      </w:r>
      <w:proofErr w:type="spellEnd"/>
      <w:r w:rsidRPr="00D018C2">
        <w:rPr>
          <w:lang w:val="uk-UA"/>
        </w:rPr>
        <w:t>)</w:t>
      </w:r>
    </w:p>
    <w:p w14:paraId="3AAACEB7" w14:textId="77777777" w:rsidR="00B633A9" w:rsidRPr="00D018C2" w:rsidRDefault="00B633A9" w:rsidP="00B633A9">
      <w:pPr>
        <w:pStyle w:val="afc"/>
        <w:rPr>
          <w:lang w:val="uk-UA"/>
        </w:rPr>
      </w:pPr>
      <w:r w:rsidRPr="00D018C2">
        <w:rPr>
          <w:lang w:val="uk-UA"/>
        </w:rPr>
        <w:t xml:space="preserve">        якщо </w:t>
      </w:r>
      <w:proofErr w:type="spellStart"/>
      <w:r w:rsidRPr="00D018C2">
        <w:rPr>
          <w:lang w:val="uk-UA"/>
        </w:rPr>
        <w:t>current.R</w:t>
      </w:r>
      <w:proofErr w:type="spellEnd"/>
      <w:r w:rsidRPr="00D018C2">
        <w:rPr>
          <w:lang w:val="uk-UA"/>
        </w:rPr>
        <w:t xml:space="preserve"> не є </w:t>
      </w:r>
      <w:proofErr w:type="spellStart"/>
      <w:r w:rsidRPr="00D018C2">
        <w:rPr>
          <w:lang w:val="uk-UA"/>
        </w:rPr>
        <w:t>null</w:t>
      </w:r>
      <w:proofErr w:type="spellEnd"/>
      <w:r w:rsidRPr="00D018C2">
        <w:rPr>
          <w:lang w:val="uk-UA"/>
        </w:rPr>
        <w:t xml:space="preserve">, то </w:t>
      </w:r>
      <w:proofErr w:type="spellStart"/>
      <w:r w:rsidRPr="00D018C2">
        <w:rPr>
          <w:lang w:val="uk-UA"/>
        </w:rPr>
        <w:t>stack.Push</w:t>
      </w:r>
      <w:proofErr w:type="spellEnd"/>
      <w:r w:rsidRPr="00D018C2">
        <w:rPr>
          <w:lang w:val="uk-UA"/>
        </w:rPr>
        <w:t>(</w:t>
      </w:r>
      <w:proofErr w:type="spellStart"/>
      <w:r w:rsidRPr="00D018C2">
        <w:rPr>
          <w:lang w:val="uk-UA"/>
        </w:rPr>
        <w:t>current.R</w:t>
      </w:r>
      <w:proofErr w:type="spellEnd"/>
      <w:r w:rsidRPr="00D018C2">
        <w:rPr>
          <w:lang w:val="uk-UA"/>
        </w:rPr>
        <w:t>)</w:t>
      </w:r>
    </w:p>
    <w:p w14:paraId="45C90A90" w14:textId="77777777" w:rsidR="00B633A9" w:rsidRPr="00D018C2" w:rsidRDefault="00B633A9" w:rsidP="00B633A9">
      <w:pPr>
        <w:pStyle w:val="afc"/>
        <w:rPr>
          <w:lang w:val="uk-UA"/>
        </w:rPr>
      </w:pPr>
    </w:p>
    <w:p w14:paraId="4CA7061C" w14:textId="77777777" w:rsidR="00B633A9" w:rsidRPr="00D018C2" w:rsidRDefault="00B633A9" w:rsidP="00B633A9">
      <w:pPr>
        <w:pStyle w:val="afc"/>
        <w:rPr>
          <w:lang w:val="uk-UA"/>
        </w:rPr>
      </w:pPr>
      <w:r w:rsidRPr="00D018C2">
        <w:rPr>
          <w:lang w:val="uk-UA"/>
        </w:rPr>
        <w:t xml:space="preserve">    </w:t>
      </w:r>
      <w:proofErr w:type="spellStart"/>
      <w:r w:rsidRPr="00D018C2">
        <w:rPr>
          <w:lang w:val="uk-UA"/>
        </w:rPr>
        <w:t>while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outputStack</w:t>
      </w:r>
      <w:proofErr w:type="spellEnd"/>
      <w:r w:rsidRPr="00D018C2">
        <w:rPr>
          <w:lang w:val="uk-UA"/>
        </w:rPr>
        <w:t xml:space="preserve"> не є порожнім:</w:t>
      </w:r>
    </w:p>
    <w:p w14:paraId="310F9F52" w14:textId="3EA24B2B" w:rsidR="00C1556B" w:rsidRPr="00D018C2" w:rsidRDefault="00B633A9" w:rsidP="00B633A9">
      <w:pPr>
        <w:pStyle w:val="afc"/>
        <w:rPr>
          <w:lang w:val="uk-UA"/>
        </w:rPr>
      </w:pPr>
      <w:r w:rsidRPr="00D018C2">
        <w:rPr>
          <w:lang w:val="uk-UA"/>
        </w:rPr>
        <w:t xml:space="preserve">        s += </w:t>
      </w:r>
      <w:proofErr w:type="spellStart"/>
      <w:r w:rsidRPr="00D018C2">
        <w:rPr>
          <w:lang w:val="uk-UA"/>
        </w:rPr>
        <w:t>outputStack.Pop</w:t>
      </w:r>
      <w:proofErr w:type="spellEnd"/>
      <w:r w:rsidRPr="00D018C2">
        <w:rPr>
          <w:lang w:val="uk-UA"/>
        </w:rPr>
        <w:t>() + " "</w:t>
      </w:r>
    </w:p>
    <w:p w14:paraId="44420931" w14:textId="77777777" w:rsidR="00B633A9" w:rsidRPr="00D018C2" w:rsidRDefault="00B633A9" w:rsidP="00B633A9">
      <w:pPr>
        <w:pStyle w:val="afc"/>
        <w:rPr>
          <w:lang w:val="uk-UA"/>
        </w:rPr>
      </w:pPr>
    </w:p>
    <w:p w14:paraId="194FDD32" w14:textId="724C4924" w:rsidR="0031461B" w:rsidRPr="00D018C2" w:rsidRDefault="00C27B80" w:rsidP="0031461B">
      <w:pPr>
        <w:pStyle w:val="af5"/>
      </w:pPr>
      <w:proofErr w:type="spellStart"/>
      <w:r w:rsidRPr="00D018C2">
        <w:t>TreeExists</w:t>
      </w:r>
      <w:proofErr w:type="spellEnd"/>
      <w:r w:rsidRPr="00D018C2">
        <w:t>: Перевірка наявності дерева.</w:t>
      </w:r>
    </w:p>
    <w:p w14:paraId="2F3BC42F" w14:textId="77777777" w:rsidR="00C27B80" w:rsidRPr="00D018C2" w:rsidRDefault="00C27B80" w:rsidP="0031461B">
      <w:pPr>
        <w:pStyle w:val="af5"/>
      </w:pPr>
    </w:p>
    <w:p w14:paraId="2EAE6BFD" w14:textId="77777777" w:rsidR="00B633A9" w:rsidRPr="00D018C2" w:rsidRDefault="00B633A9" w:rsidP="00B633A9">
      <w:pPr>
        <w:pStyle w:val="afc"/>
        <w:rPr>
          <w:lang w:val="uk-UA"/>
        </w:rPr>
      </w:pPr>
      <w:proofErr w:type="spellStart"/>
      <w:r w:rsidRPr="00D018C2">
        <w:rPr>
          <w:lang w:val="uk-UA"/>
        </w:rPr>
        <w:t>bool</w:t>
      </w:r>
      <w:proofErr w:type="spellEnd"/>
      <w:r w:rsidRPr="00D018C2">
        <w:rPr>
          <w:lang w:val="uk-UA"/>
        </w:rPr>
        <w:t xml:space="preserve"> </w:t>
      </w:r>
      <w:proofErr w:type="spellStart"/>
      <w:r w:rsidRPr="00D018C2">
        <w:rPr>
          <w:lang w:val="uk-UA"/>
        </w:rPr>
        <w:t>TreeExists</w:t>
      </w:r>
      <w:proofErr w:type="spellEnd"/>
      <w:r w:rsidRPr="00D018C2">
        <w:rPr>
          <w:lang w:val="uk-UA"/>
        </w:rPr>
        <w:t>():</w:t>
      </w:r>
    </w:p>
    <w:p w14:paraId="43152257" w14:textId="7471A1C6" w:rsidR="0031461B" w:rsidRPr="00D018C2" w:rsidRDefault="00B633A9" w:rsidP="00B633A9">
      <w:pPr>
        <w:pStyle w:val="afc"/>
        <w:rPr>
          <w:lang w:val="uk-UA"/>
        </w:rPr>
      </w:pPr>
      <w:r w:rsidRPr="00D018C2">
        <w:rPr>
          <w:lang w:val="uk-UA"/>
        </w:rPr>
        <w:t xml:space="preserve">    повернути T не є </w:t>
      </w:r>
      <w:proofErr w:type="spellStart"/>
      <w:r w:rsidRPr="00D018C2">
        <w:rPr>
          <w:lang w:val="uk-UA"/>
        </w:rPr>
        <w:t>null</w:t>
      </w:r>
      <w:proofErr w:type="spellEnd"/>
    </w:p>
    <w:p w14:paraId="7E819479" w14:textId="77777777" w:rsidR="004F5BC8" w:rsidRPr="00D018C2" w:rsidRDefault="004F5BC8" w:rsidP="00B633A9">
      <w:pPr>
        <w:pStyle w:val="afc"/>
        <w:rPr>
          <w:lang w:val="uk-UA"/>
        </w:rPr>
      </w:pPr>
    </w:p>
    <w:p w14:paraId="2A60C22C" w14:textId="57197453" w:rsidR="004F5BC8" w:rsidRPr="00D018C2" w:rsidRDefault="004F5BC8">
      <w:pPr>
        <w:spacing w:after="160" w:line="259" w:lineRule="auto"/>
        <w:rPr>
          <w:rFonts w:ascii="Courier New" w:hAnsi="Courier New"/>
          <w:sz w:val="20"/>
          <w:szCs w:val="22"/>
          <w:lang w:val="uk-UA"/>
        </w:rPr>
      </w:pPr>
      <w:r w:rsidRPr="00D018C2">
        <w:rPr>
          <w:lang w:val="uk-UA"/>
        </w:rPr>
        <w:br w:type="page"/>
      </w:r>
    </w:p>
    <w:p w14:paraId="6D7F5034" w14:textId="6313BE3D" w:rsidR="000124FC" w:rsidRPr="00D018C2" w:rsidRDefault="000124FC" w:rsidP="000124FC">
      <w:pPr>
        <w:pStyle w:val="af7"/>
      </w:pPr>
      <w:r w:rsidRPr="00D018C2">
        <w:lastRenderedPageBreak/>
        <w:t>Тестування програми</w:t>
      </w:r>
    </w:p>
    <w:p w14:paraId="4E7EFE70" w14:textId="26EFC306" w:rsidR="00436D05" w:rsidRPr="00D018C2" w:rsidRDefault="005B3DCB" w:rsidP="006E2710">
      <w:pPr>
        <w:pStyle w:val="af5"/>
      </w:pPr>
      <w:r w:rsidRPr="00D018C2">
        <w:t xml:space="preserve">Перевіримо </w:t>
      </w:r>
      <w:r w:rsidR="004F5BC8" w:rsidRPr="00D018C2">
        <w:t>існування дерева перед його створенням. Результат на рисунку 4.</w:t>
      </w:r>
    </w:p>
    <w:p w14:paraId="722F6ECF" w14:textId="2ACB066E" w:rsidR="00233CCD" w:rsidRPr="00D018C2" w:rsidRDefault="005B3DCB" w:rsidP="00B93E5E">
      <w:pPr>
        <w:pStyle w:val="af9"/>
      </w:pPr>
      <w:r w:rsidRPr="00D018C2">
        <w:drawing>
          <wp:inline distT="0" distB="0" distL="0" distR="0" wp14:anchorId="49C26CCC" wp14:editId="42D4A8D9">
            <wp:extent cx="5194300" cy="2590800"/>
            <wp:effectExtent l="0" t="0" r="0" b="0"/>
            <wp:docPr id="2137687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874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DA60" w14:textId="3C846F43" w:rsidR="009411A8" w:rsidRPr="007D662C" w:rsidRDefault="00233CCD" w:rsidP="00B93E5E">
      <w:pPr>
        <w:pStyle w:val="af9"/>
        <w:rPr>
          <w:lang w:val="ru-RU"/>
        </w:rPr>
      </w:pPr>
      <w:r w:rsidRPr="00D018C2">
        <w:t xml:space="preserve">Рисунок </w:t>
      </w:r>
      <w:r w:rsidRPr="00D018C2">
        <w:fldChar w:fldCharType="begin"/>
      </w:r>
      <w:r w:rsidRPr="00D018C2">
        <w:instrText xml:space="preserve"> SEQ Рисунок \* ARABIC </w:instrText>
      </w:r>
      <w:r w:rsidRPr="00D018C2">
        <w:fldChar w:fldCharType="separate"/>
      </w:r>
      <w:r w:rsidR="004F5BC8" w:rsidRPr="00D018C2">
        <w:t>4</w:t>
      </w:r>
      <w:r w:rsidRPr="00D018C2">
        <w:fldChar w:fldCharType="end"/>
      </w:r>
      <w:r w:rsidRPr="00D018C2">
        <w:t xml:space="preserve"> – </w:t>
      </w:r>
      <w:r w:rsidR="007D662C">
        <w:rPr>
          <w:lang w:val="ru-RU"/>
        </w:rPr>
        <w:t>перев</w:t>
      </w:r>
      <w:r w:rsidR="007D662C">
        <w:t>і</w:t>
      </w:r>
      <w:proofErr w:type="spellStart"/>
      <w:r w:rsidR="007D662C">
        <w:rPr>
          <w:lang w:val="ru-RU"/>
        </w:rPr>
        <w:t>рка</w:t>
      </w:r>
      <w:proofErr w:type="spellEnd"/>
      <w:r w:rsidR="007D662C">
        <w:rPr>
          <w:lang w:val="ru-RU"/>
        </w:rPr>
        <w:t xml:space="preserve"> </w:t>
      </w:r>
      <w:proofErr w:type="spellStart"/>
      <w:r w:rsidR="007D662C">
        <w:rPr>
          <w:lang w:val="ru-RU"/>
        </w:rPr>
        <w:t>пустоти</w:t>
      </w:r>
      <w:proofErr w:type="spellEnd"/>
      <w:r w:rsidR="007D662C">
        <w:rPr>
          <w:lang w:val="ru-RU"/>
        </w:rPr>
        <w:t xml:space="preserve"> дерева</w:t>
      </w:r>
    </w:p>
    <w:p w14:paraId="34C29B83" w14:textId="77777777" w:rsidR="000937AC" w:rsidRPr="00D018C2" w:rsidRDefault="000937AC" w:rsidP="00B93E5E">
      <w:pPr>
        <w:pStyle w:val="af9"/>
      </w:pPr>
    </w:p>
    <w:p w14:paraId="0691CDB2" w14:textId="311D502A" w:rsidR="000937AC" w:rsidRPr="00B747A8" w:rsidRDefault="00B747A8" w:rsidP="00B747A8">
      <w:pPr>
        <w:pStyle w:val="af5"/>
      </w:pPr>
      <w:r w:rsidRPr="00B747A8">
        <w:t xml:space="preserve">Після перевірки можна </w:t>
      </w:r>
      <w:proofErr w:type="spellStart"/>
      <w:r w:rsidRPr="00B747A8">
        <w:t>ініціалізувати</w:t>
      </w:r>
      <w:proofErr w:type="spellEnd"/>
      <w:r w:rsidRPr="00B747A8">
        <w:t xml:space="preserve"> дерево з коренем </w:t>
      </w:r>
      <w:proofErr w:type="spellStart"/>
      <w:r w:rsidRPr="00B747A8">
        <w:t>Керіник</w:t>
      </w:r>
      <w:proofErr w:type="spellEnd"/>
      <w:r>
        <w:t>. Результат на рисунку 5</w:t>
      </w:r>
    </w:p>
    <w:p w14:paraId="67D79F44" w14:textId="7848F4F8" w:rsidR="00B31F66" w:rsidRDefault="00704927" w:rsidP="00B31F66">
      <w:pPr>
        <w:pStyle w:val="af9"/>
      </w:pPr>
      <w:r w:rsidRPr="00704927">
        <w:drawing>
          <wp:inline distT="0" distB="0" distL="0" distR="0" wp14:anchorId="21EABD37" wp14:editId="4569A8D8">
            <wp:extent cx="5118100" cy="3035300"/>
            <wp:effectExtent l="0" t="0" r="0" b="0"/>
            <wp:docPr id="624675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755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1066" w14:textId="08696C0B" w:rsidR="007D6840" w:rsidRPr="007E2A32" w:rsidRDefault="00B31F66" w:rsidP="00B31F66">
      <w:pPr>
        <w:pStyle w:val="af9"/>
        <w:rPr>
          <w:lang w:val="ru-RU"/>
        </w:rPr>
      </w:pPr>
      <w:r w:rsidRPr="00D018C2">
        <w:t xml:space="preserve">Рисунок </w:t>
      </w:r>
      <w:r w:rsidRPr="00D018C2">
        <w:fldChar w:fldCharType="begin"/>
      </w:r>
      <w:r w:rsidRPr="00D018C2">
        <w:instrText xml:space="preserve"> SEQ Рисунок \* ARABIC </w:instrText>
      </w:r>
      <w:r w:rsidRPr="00D018C2">
        <w:fldChar w:fldCharType="separate"/>
      </w:r>
      <w:r w:rsidR="00EC1402">
        <w:rPr>
          <w:noProof/>
        </w:rPr>
        <w:t>5</w:t>
      </w:r>
      <w:r w:rsidRPr="00D018C2">
        <w:fldChar w:fldCharType="end"/>
      </w:r>
      <w:r w:rsidRPr="00D018C2">
        <w:t xml:space="preserve"> –</w:t>
      </w:r>
      <w:r w:rsidR="00B747A8">
        <w:t xml:space="preserve"> створення кореня дерева</w:t>
      </w:r>
    </w:p>
    <w:p w14:paraId="509ECF53" w14:textId="77777777" w:rsidR="00B31F66" w:rsidRPr="00D018C2" w:rsidRDefault="00B31F66" w:rsidP="00B31F66">
      <w:pPr>
        <w:pStyle w:val="af9"/>
      </w:pPr>
    </w:p>
    <w:p w14:paraId="305FF216" w14:textId="1A4A3D93" w:rsidR="00B31F66" w:rsidRPr="00EE4D51" w:rsidRDefault="00B31F66" w:rsidP="00EE4D51">
      <w:pPr>
        <w:pStyle w:val="af5"/>
      </w:pPr>
      <w:r w:rsidRPr="00EE4D51">
        <w:t xml:space="preserve">Після створення </w:t>
      </w:r>
      <w:r w:rsidR="007E2A32" w:rsidRPr="00EE4D51">
        <w:t>кореня дерева, можна додати нові вузли дерева.</w:t>
      </w:r>
    </w:p>
    <w:p w14:paraId="4050024A" w14:textId="169A0AE9" w:rsidR="00D9524A" w:rsidRDefault="00EC1402" w:rsidP="00EE4D51">
      <w:pPr>
        <w:pStyle w:val="af5"/>
      </w:pPr>
      <w:r>
        <w:t>Приклад п</w:t>
      </w:r>
      <w:r w:rsidR="00EE4D51">
        <w:t>роцес</w:t>
      </w:r>
      <w:r>
        <w:t>у</w:t>
      </w:r>
      <w:r w:rsidR="00EE4D51">
        <w:t xml:space="preserve"> додавання </w:t>
      </w:r>
      <w:r>
        <w:t>нових вузлів в дерево зображено на рисунку 6 та повністю створене дерево на риску 7.</w:t>
      </w:r>
    </w:p>
    <w:p w14:paraId="2EA14631" w14:textId="77777777" w:rsidR="00D9524A" w:rsidRDefault="00D9524A">
      <w:pPr>
        <w:spacing w:after="160" w:line="259" w:lineRule="auto"/>
        <w:rPr>
          <w:color w:val="000000" w:themeColor="text1"/>
          <w:sz w:val="28"/>
          <w:szCs w:val="28"/>
          <w:lang w:val="uk-UA"/>
        </w:rPr>
      </w:pPr>
      <w:r>
        <w:br w:type="page"/>
      </w:r>
    </w:p>
    <w:p w14:paraId="7927ACD0" w14:textId="53102113" w:rsidR="00EC1402" w:rsidRPr="00CF30E2" w:rsidRDefault="006910B9" w:rsidP="00C125AD">
      <w:pPr>
        <w:pStyle w:val="af9"/>
        <w:rPr>
          <w:lang w:val="en-US"/>
        </w:rPr>
      </w:pPr>
      <w:r w:rsidRPr="006910B9">
        <w:rPr>
          <w:lang w:val="en-US"/>
        </w:rPr>
        <w:lastRenderedPageBreak/>
        <w:drawing>
          <wp:inline distT="0" distB="0" distL="0" distR="0" wp14:anchorId="2CD1C0C0" wp14:editId="1C9933A8">
            <wp:extent cx="6119495" cy="3258820"/>
            <wp:effectExtent l="0" t="0" r="1905" b="5080"/>
            <wp:docPr id="855242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420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F10E" w14:textId="787BFBC0" w:rsidR="00EC1402" w:rsidRDefault="00C125AD" w:rsidP="00EC1402">
      <w:pPr>
        <w:pStyle w:val="af9"/>
      </w:pPr>
      <w:r w:rsidRPr="00D018C2">
        <w:t xml:space="preserve">Рисунок </w:t>
      </w:r>
      <w:r w:rsidRPr="00D018C2">
        <w:fldChar w:fldCharType="begin"/>
      </w:r>
      <w:r w:rsidRPr="00D018C2">
        <w:instrText xml:space="preserve"> SEQ Рисунок \* ARABIC </w:instrText>
      </w:r>
      <w:r w:rsidRPr="00D018C2">
        <w:fldChar w:fldCharType="separate"/>
      </w:r>
      <w:r w:rsidR="00EC1402">
        <w:rPr>
          <w:noProof/>
        </w:rPr>
        <w:t>6</w:t>
      </w:r>
      <w:r w:rsidRPr="00D018C2">
        <w:fldChar w:fldCharType="end"/>
      </w:r>
      <w:r w:rsidRPr="00D018C2">
        <w:t xml:space="preserve"> – </w:t>
      </w:r>
      <w:r w:rsidR="00EC1402">
        <w:t>додавання нащадків до дерева</w:t>
      </w:r>
    </w:p>
    <w:p w14:paraId="6321AEA9" w14:textId="77777777" w:rsidR="00CF30E2" w:rsidRDefault="00CF30E2" w:rsidP="00EC1402">
      <w:pPr>
        <w:pStyle w:val="af9"/>
      </w:pPr>
    </w:p>
    <w:p w14:paraId="1456F9FA" w14:textId="57858BFB" w:rsidR="00CF30E2" w:rsidRDefault="00CF30E2" w:rsidP="00EC1402">
      <w:pPr>
        <w:pStyle w:val="af9"/>
      </w:pPr>
      <w:r w:rsidRPr="00CF30E2">
        <w:drawing>
          <wp:inline distT="0" distB="0" distL="0" distR="0" wp14:anchorId="3957EE15" wp14:editId="6A4A465A">
            <wp:extent cx="6119495" cy="1924050"/>
            <wp:effectExtent l="0" t="0" r="1905" b="6350"/>
            <wp:docPr id="1514147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476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2ED1" w14:textId="2902692A" w:rsidR="00C125AD" w:rsidRPr="00D018C2" w:rsidRDefault="00EA7AC1" w:rsidP="00EA7AC1">
      <w:pPr>
        <w:pStyle w:val="af9"/>
      </w:pPr>
      <w:r w:rsidRPr="00D018C2">
        <w:t xml:space="preserve">Рисунок </w:t>
      </w:r>
      <w:r w:rsidRPr="00D018C2">
        <w:fldChar w:fldCharType="begin"/>
      </w:r>
      <w:r w:rsidRPr="00D018C2">
        <w:instrText xml:space="preserve"> SEQ Рисунок \* ARABIC </w:instrText>
      </w:r>
      <w:r w:rsidRPr="00D018C2">
        <w:fldChar w:fldCharType="separate"/>
      </w:r>
      <w:r w:rsidR="00532BFE">
        <w:rPr>
          <w:noProof/>
        </w:rPr>
        <w:t>7</w:t>
      </w:r>
      <w:r w:rsidRPr="00D018C2">
        <w:fldChar w:fldCharType="end"/>
      </w:r>
      <w:r w:rsidRPr="00D018C2">
        <w:t xml:space="preserve"> – </w:t>
      </w:r>
      <w:r w:rsidR="00CF30E2">
        <w:t>виведення структури дерева на екран</w:t>
      </w:r>
    </w:p>
    <w:p w14:paraId="75653BA3" w14:textId="77777777" w:rsidR="00C125AD" w:rsidRDefault="00C125AD" w:rsidP="00CF30E2">
      <w:pPr>
        <w:pStyle w:val="af5"/>
        <w:rPr>
          <w:lang w:val="ru-RU"/>
        </w:rPr>
      </w:pPr>
    </w:p>
    <w:p w14:paraId="61FEDD81" w14:textId="308A296D" w:rsidR="002A4BBC" w:rsidRDefault="00532BFE" w:rsidP="00CF30E2">
      <w:pPr>
        <w:pStyle w:val="af5"/>
      </w:pPr>
      <w:r>
        <w:t>Перевіримо існування дерева після його повного створення. Результат на рисунку 8.</w:t>
      </w:r>
    </w:p>
    <w:p w14:paraId="7ABC1D86" w14:textId="78B5C995" w:rsidR="00532BFE" w:rsidRPr="00532BFE" w:rsidRDefault="00532BFE" w:rsidP="00532BFE">
      <w:pPr>
        <w:pStyle w:val="af9"/>
      </w:pPr>
      <w:r w:rsidRPr="00532BFE">
        <w:drawing>
          <wp:inline distT="0" distB="0" distL="0" distR="0" wp14:anchorId="710350C9" wp14:editId="273F325F">
            <wp:extent cx="3530600" cy="901700"/>
            <wp:effectExtent l="0" t="0" r="0" b="0"/>
            <wp:docPr id="1490661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617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3258" w14:textId="6ECEAE23" w:rsidR="00532BFE" w:rsidRPr="00D018C2" w:rsidRDefault="00532BFE" w:rsidP="00532BFE">
      <w:pPr>
        <w:pStyle w:val="af9"/>
      </w:pPr>
      <w:r w:rsidRPr="00D018C2">
        <w:t xml:space="preserve">Рисунок </w:t>
      </w:r>
      <w:r w:rsidRPr="00D018C2">
        <w:fldChar w:fldCharType="begin"/>
      </w:r>
      <w:r w:rsidRPr="00D018C2">
        <w:instrText xml:space="preserve"> SEQ Рисунок \* ARABIC </w:instrText>
      </w:r>
      <w:r w:rsidRPr="00D018C2">
        <w:fldChar w:fldCharType="separate"/>
      </w:r>
      <w:r w:rsidR="00316941">
        <w:rPr>
          <w:noProof/>
        </w:rPr>
        <w:t>8</w:t>
      </w:r>
      <w:r w:rsidRPr="00D018C2">
        <w:fldChar w:fldCharType="end"/>
      </w:r>
      <w:r w:rsidRPr="00D018C2">
        <w:t xml:space="preserve"> – </w:t>
      </w:r>
      <w:r w:rsidR="00C36AFE">
        <w:t xml:space="preserve">перевірка </w:t>
      </w:r>
      <w:r>
        <w:t>існування дерева після його створення</w:t>
      </w:r>
    </w:p>
    <w:p w14:paraId="3B683B18" w14:textId="77777777" w:rsidR="002A4BBC" w:rsidRDefault="002A4BBC" w:rsidP="00CF30E2">
      <w:pPr>
        <w:pStyle w:val="af5"/>
        <w:rPr>
          <w:lang w:val="ru-RU"/>
        </w:rPr>
      </w:pPr>
    </w:p>
    <w:p w14:paraId="74D7C82A" w14:textId="6E27A0EC" w:rsidR="00C619D7" w:rsidRPr="00C619D7" w:rsidRDefault="00C619D7" w:rsidP="00CF30E2">
      <w:pPr>
        <w:pStyle w:val="af5"/>
      </w:pPr>
      <w:r>
        <w:t>Виконаємо пошук елементу з інформацією в комірці «Відділ маркетингу». Результат успішного пошуку зображено на рисунку 9.</w:t>
      </w:r>
    </w:p>
    <w:p w14:paraId="42A28A0A" w14:textId="13062402" w:rsidR="00C36AFE" w:rsidRPr="00C36AFE" w:rsidRDefault="00C619D7" w:rsidP="00FC5E9F">
      <w:pPr>
        <w:pStyle w:val="af9"/>
      </w:pPr>
      <w:r w:rsidRPr="00FC5E9F">
        <w:lastRenderedPageBreak/>
        <w:drawing>
          <wp:inline distT="0" distB="0" distL="0" distR="0" wp14:anchorId="6DA00C2F" wp14:editId="31B21E8F">
            <wp:extent cx="6119495" cy="1050290"/>
            <wp:effectExtent l="0" t="0" r="1905" b="3810"/>
            <wp:docPr id="1524588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882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728E" w14:textId="2F8F29DC" w:rsidR="00316941" w:rsidRPr="00D018C2" w:rsidRDefault="00316941" w:rsidP="00316941">
      <w:pPr>
        <w:pStyle w:val="af9"/>
      </w:pPr>
      <w:r w:rsidRPr="00D018C2">
        <w:t xml:space="preserve">Рисунок </w:t>
      </w:r>
      <w:r w:rsidRPr="00D018C2">
        <w:fldChar w:fldCharType="begin"/>
      </w:r>
      <w:r w:rsidRPr="00D018C2">
        <w:instrText xml:space="preserve"> SEQ Рисунок \* ARABIC </w:instrText>
      </w:r>
      <w:r w:rsidRPr="00D018C2">
        <w:fldChar w:fldCharType="separate"/>
      </w:r>
      <w:r>
        <w:rPr>
          <w:noProof/>
        </w:rPr>
        <w:t>9</w:t>
      </w:r>
      <w:r w:rsidRPr="00D018C2">
        <w:fldChar w:fldCharType="end"/>
      </w:r>
      <w:r w:rsidRPr="00D018C2">
        <w:t xml:space="preserve"> – </w:t>
      </w:r>
      <w:r w:rsidR="003E6D4C">
        <w:t>пошук існуючого елементу</w:t>
      </w:r>
    </w:p>
    <w:p w14:paraId="7D814739" w14:textId="77777777" w:rsidR="002A4BBC" w:rsidRDefault="002A4BBC" w:rsidP="00CF30E2">
      <w:pPr>
        <w:pStyle w:val="af5"/>
        <w:rPr>
          <w:lang w:val="ru-RU"/>
        </w:rPr>
      </w:pPr>
    </w:p>
    <w:p w14:paraId="4A0D5C11" w14:textId="68BA72CD" w:rsidR="00C619D7" w:rsidRDefault="00C619D7" w:rsidP="00C619D7">
      <w:pPr>
        <w:pStyle w:val="af5"/>
      </w:pPr>
      <w:r>
        <w:t xml:space="preserve">Виконаємо пошук елементу </w:t>
      </w:r>
      <w:r w:rsidR="00316941">
        <w:t xml:space="preserve">якого не існує в дереві </w:t>
      </w:r>
      <w:r>
        <w:t xml:space="preserve"> інформацією в комірці «</w:t>
      </w:r>
      <w:r w:rsidR="00316941">
        <w:t>Пошук</w:t>
      </w:r>
      <w:r>
        <w:t xml:space="preserve">». Результат пошуку зображено на рисунку </w:t>
      </w:r>
      <w:r w:rsidR="00316941">
        <w:t>10</w:t>
      </w:r>
      <w:r>
        <w:t>.</w:t>
      </w:r>
    </w:p>
    <w:p w14:paraId="019C608A" w14:textId="77777777" w:rsidR="00FC5E9F" w:rsidRPr="00C619D7" w:rsidRDefault="00FC5E9F" w:rsidP="00C619D7">
      <w:pPr>
        <w:pStyle w:val="af5"/>
      </w:pPr>
    </w:p>
    <w:p w14:paraId="183FAAD8" w14:textId="0F884D63" w:rsidR="002A4BBC" w:rsidRDefault="003E6D4C" w:rsidP="00FC5E9F">
      <w:pPr>
        <w:pStyle w:val="af9"/>
      </w:pPr>
      <w:r w:rsidRPr="003E6D4C">
        <w:drawing>
          <wp:inline distT="0" distB="0" distL="0" distR="0" wp14:anchorId="7B0D8A4E" wp14:editId="0BA3580C">
            <wp:extent cx="6119495" cy="1425640"/>
            <wp:effectExtent l="0" t="0" r="1905" b="0"/>
            <wp:docPr id="187338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85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0467" cy="144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1CBC" w14:textId="78A2E218" w:rsidR="003E6D4C" w:rsidRPr="00FC5E9F" w:rsidRDefault="003E6D4C" w:rsidP="003E6D4C">
      <w:pPr>
        <w:pStyle w:val="af9"/>
        <w:rPr>
          <w:lang w:val="en-US"/>
        </w:rPr>
      </w:pPr>
      <w:r w:rsidRPr="00D018C2">
        <w:t xml:space="preserve">Рисунок </w:t>
      </w:r>
      <w:r w:rsidRPr="00D018C2">
        <w:fldChar w:fldCharType="begin"/>
      </w:r>
      <w:r w:rsidRPr="00D018C2">
        <w:instrText xml:space="preserve"> SEQ Рисунок \* ARABIC </w:instrText>
      </w:r>
      <w:r w:rsidRPr="00D018C2">
        <w:fldChar w:fldCharType="separate"/>
      </w:r>
      <w:r>
        <w:rPr>
          <w:noProof/>
        </w:rPr>
        <w:t>10</w:t>
      </w:r>
      <w:r w:rsidRPr="00D018C2">
        <w:fldChar w:fldCharType="end"/>
      </w:r>
      <w:r w:rsidRPr="00D018C2">
        <w:t xml:space="preserve"> – </w:t>
      </w:r>
      <w:r>
        <w:t>пошук неіснуючого елементу</w:t>
      </w:r>
    </w:p>
    <w:p w14:paraId="74CBD4F7" w14:textId="77777777" w:rsidR="003E6D4C" w:rsidRDefault="003E6D4C" w:rsidP="00CF30E2">
      <w:pPr>
        <w:pStyle w:val="af5"/>
        <w:rPr>
          <w:lang w:val="ru-RU"/>
        </w:rPr>
      </w:pPr>
    </w:p>
    <w:p w14:paraId="3FD69E6A" w14:textId="73A46153" w:rsidR="0019367E" w:rsidRDefault="0019367E" w:rsidP="00CF30E2">
      <w:pPr>
        <w:pStyle w:val="af5"/>
      </w:pPr>
      <w:r>
        <w:t>Видалимо елемент Підрозділ 3 з дерева. Результат на рисунку 11.</w:t>
      </w:r>
    </w:p>
    <w:p w14:paraId="16C2D979" w14:textId="77777777" w:rsidR="0019367E" w:rsidRDefault="0019367E" w:rsidP="0019367E">
      <w:pPr>
        <w:pStyle w:val="af9"/>
      </w:pPr>
    </w:p>
    <w:p w14:paraId="293FD493" w14:textId="2787EBBA" w:rsidR="0019367E" w:rsidRDefault="00C84A86" w:rsidP="0019367E">
      <w:pPr>
        <w:pStyle w:val="af9"/>
      </w:pPr>
      <w:r w:rsidRPr="00C84A86">
        <w:drawing>
          <wp:inline distT="0" distB="0" distL="0" distR="0" wp14:anchorId="246B0501" wp14:editId="577B96D9">
            <wp:extent cx="6119495" cy="904240"/>
            <wp:effectExtent l="0" t="0" r="1905" b="0"/>
            <wp:docPr id="1333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152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5280" w14:textId="6264C1FD" w:rsidR="00C84A86" w:rsidRDefault="00C84A86" w:rsidP="0019367E">
      <w:pPr>
        <w:pStyle w:val="af9"/>
      </w:pPr>
      <w:r w:rsidRPr="00C84A86">
        <w:drawing>
          <wp:inline distT="0" distB="0" distL="0" distR="0" wp14:anchorId="4E72FC52" wp14:editId="63C0A33D">
            <wp:extent cx="6119495" cy="445135"/>
            <wp:effectExtent l="0" t="0" r="1905" b="0"/>
            <wp:docPr id="1911534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340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0E84" w14:textId="7FF8F077" w:rsidR="0019367E" w:rsidRPr="00FC5E9F" w:rsidRDefault="0019367E" w:rsidP="0019367E">
      <w:pPr>
        <w:pStyle w:val="af9"/>
        <w:rPr>
          <w:lang w:val="en-US"/>
        </w:rPr>
      </w:pPr>
      <w:r w:rsidRPr="00D018C2">
        <w:t xml:space="preserve">Рисунок </w:t>
      </w:r>
      <w:r w:rsidRPr="00D018C2">
        <w:fldChar w:fldCharType="begin"/>
      </w:r>
      <w:r w:rsidRPr="00D018C2">
        <w:instrText xml:space="preserve"> SEQ Рисунок \* ARABIC </w:instrText>
      </w:r>
      <w:r w:rsidRPr="00D018C2">
        <w:fldChar w:fldCharType="separate"/>
      </w:r>
      <w:r>
        <w:rPr>
          <w:noProof/>
        </w:rPr>
        <w:t>10</w:t>
      </w:r>
      <w:r w:rsidRPr="00D018C2">
        <w:fldChar w:fldCharType="end"/>
      </w:r>
      <w:r w:rsidRPr="00D018C2">
        <w:t xml:space="preserve"> – </w:t>
      </w:r>
      <w:r>
        <w:t>результат видалення вузла</w:t>
      </w:r>
    </w:p>
    <w:p w14:paraId="799938DA" w14:textId="77777777" w:rsidR="0019367E" w:rsidRPr="0019367E" w:rsidRDefault="0019367E" w:rsidP="00CF30E2">
      <w:pPr>
        <w:pStyle w:val="af5"/>
      </w:pPr>
    </w:p>
    <w:p w14:paraId="6F3D479E" w14:textId="6C5CA7F4" w:rsidR="003551AF" w:rsidRPr="00D018C2" w:rsidRDefault="003551AF">
      <w:pPr>
        <w:spacing w:after="160" w:line="259" w:lineRule="auto"/>
        <w:rPr>
          <w:color w:val="000000" w:themeColor="text1"/>
          <w:sz w:val="28"/>
          <w:szCs w:val="28"/>
          <w:lang w:val="uk-UA"/>
        </w:rPr>
      </w:pPr>
      <w:r w:rsidRPr="00D018C2">
        <w:rPr>
          <w:lang w:val="uk-UA"/>
        </w:rPr>
        <w:br w:type="page"/>
      </w:r>
    </w:p>
    <w:p w14:paraId="0E586D05" w14:textId="77777777" w:rsidR="00463337" w:rsidRPr="00D018C2" w:rsidRDefault="00463337" w:rsidP="00463337">
      <w:pPr>
        <w:pStyle w:val="af3"/>
      </w:pPr>
      <w:r w:rsidRPr="00D018C2">
        <w:lastRenderedPageBreak/>
        <w:t>ВИСНОВОК</w:t>
      </w:r>
    </w:p>
    <w:p w14:paraId="715B0505" w14:textId="77777777" w:rsidR="00463337" w:rsidRPr="00D018C2" w:rsidRDefault="00463337" w:rsidP="00CA096D">
      <w:pPr>
        <w:pStyle w:val="af5"/>
      </w:pPr>
    </w:p>
    <w:p w14:paraId="6CECD75E" w14:textId="77777777" w:rsidR="00242433" w:rsidRPr="00D018C2" w:rsidRDefault="00242433" w:rsidP="00242433">
      <w:pPr>
        <w:pStyle w:val="af5"/>
      </w:pPr>
      <w:r w:rsidRPr="00D018C2">
        <w:t>У ході виконання лабораторної роботи я:</w:t>
      </w:r>
    </w:p>
    <w:p w14:paraId="7CA6A03C" w14:textId="77777777" w:rsidR="00242433" w:rsidRDefault="00242433" w:rsidP="00242433">
      <w:pPr>
        <w:pStyle w:val="af5"/>
        <w:tabs>
          <w:tab w:val="left" w:pos="851"/>
        </w:tabs>
      </w:pPr>
    </w:p>
    <w:p w14:paraId="66CB9950" w14:textId="0E5E0900" w:rsidR="00242433" w:rsidRDefault="00CA096D" w:rsidP="00CA096D">
      <w:pPr>
        <w:pStyle w:val="af5"/>
        <w:numPr>
          <w:ilvl w:val="0"/>
          <w:numId w:val="4"/>
        </w:numPr>
        <w:tabs>
          <w:tab w:val="left" w:pos="993"/>
        </w:tabs>
        <w:ind w:left="0" w:firstLine="567"/>
      </w:pPr>
      <w:r>
        <w:t>Д</w:t>
      </w:r>
      <w:r w:rsidR="00242433">
        <w:t>етально описав абстрактний тип даних - дерево та визначив основні функції для його роботи на абстрактному та логічному рівнях.</w:t>
      </w:r>
    </w:p>
    <w:p w14:paraId="7C432E20" w14:textId="17F32B2A" w:rsidR="00242433" w:rsidRDefault="00242433" w:rsidP="0047347E">
      <w:pPr>
        <w:pStyle w:val="af5"/>
        <w:tabs>
          <w:tab w:val="left" w:pos="851"/>
        </w:tabs>
      </w:pPr>
      <w:r>
        <w:t>Реалізація цих функцій включає в себе:</w:t>
      </w:r>
    </w:p>
    <w:p w14:paraId="0EAE8875" w14:textId="51FABE95" w:rsidR="00242433" w:rsidRDefault="00242433" w:rsidP="00CA096D">
      <w:pPr>
        <w:pStyle w:val="af5"/>
        <w:numPr>
          <w:ilvl w:val="0"/>
          <w:numId w:val="4"/>
        </w:numPr>
        <w:tabs>
          <w:tab w:val="left" w:pos="993"/>
        </w:tabs>
        <w:ind w:left="0" w:firstLine="567"/>
      </w:pPr>
      <w:r>
        <w:t>Початкову ініціалізацію дерева, яка передбачає створення кореневого вузла.</w:t>
      </w:r>
    </w:p>
    <w:p w14:paraId="58B5B1B1" w14:textId="204A73B6" w:rsidR="00242433" w:rsidRDefault="00242433" w:rsidP="00CA096D">
      <w:pPr>
        <w:pStyle w:val="af5"/>
        <w:numPr>
          <w:ilvl w:val="0"/>
          <w:numId w:val="4"/>
        </w:numPr>
        <w:tabs>
          <w:tab w:val="left" w:pos="993"/>
        </w:tabs>
        <w:ind w:left="0" w:firstLine="567"/>
      </w:pPr>
      <w:r>
        <w:t>Перевірку на пустоту дерева шляхом перевірки наявності кореневого вузла.</w:t>
      </w:r>
    </w:p>
    <w:p w14:paraId="4D6EAE30" w14:textId="7F681CBA" w:rsidR="00242433" w:rsidRDefault="00242433" w:rsidP="00CA096D">
      <w:pPr>
        <w:pStyle w:val="af5"/>
        <w:numPr>
          <w:ilvl w:val="0"/>
          <w:numId w:val="4"/>
        </w:numPr>
        <w:tabs>
          <w:tab w:val="left" w:pos="993"/>
        </w:tabs>
        <w:ind w:left="0" w:firstLine="567"/>
      </w:pPr>
      <w:r>
        <w:t>Додавання нового вузла (</w:t>
      </w:r>
      <w:proofErr w:type="spellStart"/>
      <w:r>
        <w:t>нащадка</w:t>
      </w:r>
      <w:proofErr w:type="spellEnd"/>
      <w:r>
        <w:t xml:space="preserve">) в дерево, що може включати в себе перевірку унікальності ключа та встановлення відповідних </w:t>
      </w:r>
      <w:proofErr w:type="spellStart"/>
      <w:r>
        <w:t>зв'язків</w:t>
      </w:r>
      <w:proofErr w:type="spellEnd"/>
      <w:r>
        <w:t xml:space="preserve"> між вузлами.</w:t>
      </w:r>
    </w:p>
    <w:p w14:paraId="3FE9E6C9" w14:textId="77777777" w:rsidR="0047347E" w:rsidRDefault="00242433" w:rsidP="00CA096D">
      <w:pPr>
        <w:pStyle w:val="af5"/>
        <w:numPr>
          <w:ilvl w:val="0"/>
          <w:numId w:val="4"/>
        </w:numPr>
        <w:tabs>
          <w:tab w:val="left" w:pos="993"/>
        </w:tabs>
        <w:ind w:left="0" w:firstLine="567"/>
      </w:pPr>
      <w:r>
        <w:t>Видалення вузла з дерева, яке може включати в себе різні випадки - видалення листа, вузла з одним нащадком або вузла з двома нащадками.</w:t>
      </w:r>
    </w:p>
    <w:p w14:paraId="4143DC9C" w14:textId="4978F208" w:rsidR="00242433" w:rsidRDefault="00242433" w:rsidP="00CA096D">
      <w:pPr>
        <w:pStyle w:val="af5"/>
        <w:numPr>
          <w:ilvl w:val="0"/>
          <w:numId w:val="4"/>
        </w:numPr>
        <w:tabs>
          <w:tab w:val="left" w:pos="993"/>
        </w:tabs>
        <w:ind w:left="0" w:firstLine="567"/>
      </w:pPr>
      <w:r>
        <w:t>Пошук вузла в дереві, який може виконуватися за його ключем.</w:t>
      </w:r>
    </w:p>
    <w:p w14:paraId="63732024" w14:textId="73728A23" w:rsidR="00242433" w:rsidRDefault="00242433" w:rsidP="00CA096D">
      <w:pPr>
        <w:pStyle w:val="af5"/>
        <w:numPr>
          <w:ilvl w:val="0"/>
          <w:numId w:val="4"/>
        </w:numPr>
        <w:tabs>
          <w:tab w:val="left" w:pos="993"/>
        </w:tabs>
        <w:ind w:left="0" w:firstLine="567"/>
      </w:pPr>
      <w:r>
        <w:t>Виведення структури дерева на екран у вигляді, вказаному у варіанті завдання.</w:t>
      </w:r>
    </w:p>
    <w:p w14:paraId="52A4EC41" w14:textId="77777777" w:rsidR="00242433" w:rsidRDefault="00242433" w:rsidP="00242433">
      <w:pPr>
        <w:pStyle w:val="af5"/>
        <w:tabs>
          <w:tab w:val="left" w:pos="851"/>
        </w:tabs>
      </w:pPr>
      <w:r>
        <w:t>Для реалізації цих функцій використовуються базові операції роботи з деревом, такі як додавання, видалення, пошук та перевірка на порожність. Основні функції виконуються на абстрактному рівні, що дозволяє їх використання у різних конкретних реалізаціях дерев.</w:t>
      </w:r>
    </w:p>
    <w:p w14:paraId="774D47C8" w14:textId="143CD2C8" w:rsidR="00242433" w:rsidRDefault="00242433" w:rsidP="00CA096D">
      <w:pPr>
        <w:pStyle w:val="af5"/>
        <w:numPr>
          <w:ilvl w:val="0"/>
          <w:numId w:val="4"/>
        </w:numPr>
        <w:tabs>
          <w:tab w:val="left" w:pos="993"/>
        </w:tabs>
        <w:ind w:left="0" w:firstLine="567"/>
      </w:pPr>
      <w:r>
        <w:t>Додаток, який я створив, демонструє роботу основних функцій з використанням дерева. Програма включає в себе інтерактивний інтерфейс для введення даних та виклику функцій, таких як додавання, видалення, пошук та виведення дерева на екран. Це дозволяє ефективно перевірити коректність роботи реалізованих функцій.</w:t>
      </w:r>
    </w:p>
    <w:p w14:paraId="51E5FCC2" w14:textId="7058E985" w:rsidR="0047347E" w:rsidRPr="00D018C2" w:rsidRDefault="0047347E" w:rsidP="00CA096D">
      <w:pPr>
        <w:pStyle w:val="af5"/>
        <w:numPr>
          <w:ilvl w:val="0"/>
          <w:numId w:val="4"/>
        </w:numPr>
        <w:tabs>
          <w:tab w:val="left" w:pos="993"/>
        </w:tabs>
        <w:ind w:left="0" w:firstLine="567"/>
      </w:pPr>
      <w:r>
        <w:t>Написав звіт</w:t>
      </w:r>
    </w:p>
    <w:p w14:paraId="2CE5FE45" w14:textId="5B1B23D6" w:rsidR="009111CF" w:rsidRPr="00D018C2" w:rsidRDefault="009111CF">
      <w:pPr>
        <w:spacing w:after="160" w:line="259" w:lineRule="auto"/>
        <w:rPr>
          <w:color w:val="000000" w:themeColor="text1"/>
          <w:sz w:val="28"/>
          <w:szCs w:val="28"/>
          <w:lang w:val="uk-UA"/>
        </w:rPr>
      </w:pPr>
      <w:r w:rsidRPr="00D018C2">
        <w:rPr>
          <w:lang w:val="uk-UA"/>
        </w:rPr>
        <w:br w:type="page"/>
      </w:r>
    </w:p>
    <w:p w14:paraId="18D3F66A" w14:textId="61A47B2D" w:rsidR="009111CF" w:rsidRPr="00D018C2" w:rsidRDefault="009111CF" w:rsidP="009111CF">
      <w:pPr>
        <w:pStyle w:val="af3"/>
      </w:pPr>
      <w:r w:rsidRPr="00D018C2">
        <w:lastRenderedPageBreak/>
        <w:t>ДОДАТОК</w:t>
      </w:r>
      <w:r w:rsidR="00F901BF" w:rsidRPr="00D018C2">
        <w:t xml:space="preserve"> А</w:t>
      </w:r>
    </w:p>
    <w:p w14:paraId="16A110FC" w14:textId="77777777" w:rsidR="009111CF" w:rsidRPr="00D018C2" w:rsidRDefault="009111CF" w:rsidP="009111CF">
      <w:pPr>
        <w:pStyle w:val="af5"/>
        <w:jc w:val="center"/>
      </w:pPr>
      <w:r w:rsidRPr="00D018C2">
        <w:t>Машинний лістинг програми</w:t>
      </w:r>
    </w:p>
    <w:p w14:paraId="3B3AA415" w14:textId="64E053B2" w:rsidR="00463337" w:rsidRDefault="00BB10F4" w:rsidP="00F901BF">
      <w:pPr>
        <w:pStyle w:val="af7"/>
      </w:pPr>
      <w:proofErr w:type="spellStart"/>
      <w:r w:rsidRPr="00D018C2">
        <w:t>Program</w:t>
      </w:r>
      <w:r w:rsidR="009111CF" w:rsidRPr="00D018C2">
        <w:t>.cs</w:t>
      </w:r>
      <w:proofErr w:type="spellEnd"/>
      <w:r w:rsidR="009111CF" w:rsidRPr="00D018C2">
        <w:t>:</w:t>
      </w:r>
    </w:p>
    <w:p w14:paraId="02703C18" w14:textId="77777777" w:rsidR="00806A70" w:rsidRPr="00806A70" w:rsidRDefault="00806A70" w:rsidP="00806A70">
      <w:pPr>
        <w:pStyle w:val="afc"/>
        <w:rPr>
          <w:lang w:val="uk-UA"/>
        </w:rPr>
      </w:pPr>
      <w:proofErr w:type="spellStart"/>
      <w:r w:rsidRPr="00806A70">
        <w:rPr>
          <w:lang w:val="uk-UA"/>
        </w:rPr>
        <w:t>using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System.Linq.Expressions</w:t>
      </w:r>
      <w:proofErr w:type="spellEnd"/>
      <w:r w:rsidRPr="00806A70">
        <w:rPr>
          <w:lang w:val="uk-UA"/>
        </w:rPr>
        <w:t>;</w:t>
      </w:r>
    </w:p>
    <w:p w14:paraId="26BE0C22" w14:textId="77777777" w:rsidR="00806A70" w:rsidRPr="00806A70" w:rsidRDefault="00806A70" w:rsidP="00806A70">
      <w:pPr>
        <w:pStyle w:val="afc"/>
        <w:rPr>
          <w:lang w:val="uk-UA"/>
        </w:rPr>
      </w:pPr>
      <w:proofErr w:type="spellStart"/>
      <w:r w:rsidRPr="00806A70">
        <w:rPr>
          <w:lang w:val="uk-UA"/>
        </w:rPr>
        <w:t>using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System.Text</w:t>
      </w:r>
      <w:proofErr w:type="spellEnd"/>
      <w:r w:rsidRPr="00806A70">
        <w:rPr>
          <w:lang w:val="uk-UA"/>
        </w:rPr>
        <w:t>;</w:t>
      </w:r>
    </w:p>
    <w:p w14:paraId="63E43CA8" w14:textId="77777777" w:rsidR="00806A70" w:rsidRPr="00806A70" w:rsidRDefault="00806A70" w:rsidP="00806A70">
      <w:pPr>
        <w:pStyle w:val="afc"/>
        <w:rPr>
          <w:lang w:val="uk-UA"/>
        </w:rPr>
      </w:pPr>
    </w:p>
    <w:p w14:paraId="45F7F4BD" w14:textId="77777777" w:rsidR="00806A70" w:rsidRPr="00806A70" w:rsidRDefault="00806A70" w:rsidP="00806A70">
      <w:pPr>
        <w:pStyle w:val="afc"/>
        <w:rPr>
          <w:lang w:val="uk-UA"/>
        </w:rPr>
      </w:pPr>
      <w:proofErr w:type="spellStart"/>
      <w:r w:rsidRPr="00806A70">
        <w:rPr>
          <w:lang w:val="uk-UA"/>
        </w:rPr>
        <w:t>namespace</w:t>
      </w:r>
      <w:proofErr w:type="spellEnd"/>
      <w:r w:rsidRPr="00806A70">
        <w:rPr>
          <w:lang w:val="uk-UA"/>
        </w:rPr>
        <w:t xml:space="preserve"> ASD_Lab_4</w:t>
      </w:r>
    </w:p>
    <w:p w14:paraId="5474CC3A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>{</w:t>
      </w:r>
    </w:p>
    <w:p w14:paraId="1FCBB78C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</w:t>
      </w:r>
      <w:proofErr w:type="spellStart"/>
      <w:r w:rsidRPr="00806A70">
        <w:rPr>
          <w:lang w:val="uk-UA"/>
        </w:rPr>
        <w:t>internal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class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Program</w:t>
      </w:r>
      <w:proofErr w:type="spellEnd"/>
    </w:p>
    <w:p w14:paraId="654D2D9B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{</w:t>
      </w:r>
    </w:p>
    <w:p w14:paraId="5CDB728B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</w:t>
      </w:r>
      <w:proofErr w:type="spellStart"/>
      <w:r w:rsidRPr="00806A70">
        <w:rPr>
          <w:lang w:val="uk-UA"/>
        </w:rPr>
        <w:t>static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void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Main</w:t>
      </w:r>
      <w:proofErr w:type="spellEnd"/>
      <w:r w:rsidRPr="00806A70">
        <w:rPr>
          <w:lang w:val="uk-UA"/>
        </w:rPr>
        <w:t>(</w:t>
      </w:r>
      <w:proofErr w:type="spellStart"/>
      <w:r w:rsidRPr="00806A70">
        <w:rPr>
          <w:lang w:val="uk-UA"/>
        </w:rPr>
        <w:t>string</w:t>
      </w:r>
      <w:proofErr w:type="spellEnd"/>
      <w:r w:rsidRPr="00806A70">
        <w:rPr>
          <w:lang w:val="uk-UA"/>
        </w:rPr>
        <w:t xml:space="preserve">[] </w:t>
      </w:r>
      <w:proofErr w:type="spellStart"/>
      <w:r w:rsidRPr="00806A70">
        <w:rPr>
          <w:lang w:val="uk-UA"/>
        </w:rPr>
        <w:t>args</w:t>
      </w:r>
      <w:proofErr w:type="spellEnd"/>
      <w:r w:rsidRPr="00806A70">
        <w:rPr>
          <w:lang w:val="uk-UA"/>
        </w:rPr>
        <w:t>)</w:t>
      </w:r>
    </w:p>
    <w:p w14:paraId="69C6132A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{</w:t>
      </w:r>
    </w:p>
    <w:p w14:paraId="6EDA15D6" w14:textId="77777777" w:rsidR="00806A70" w:rsidRPr="00806A70" w:rsidRDefault="00806A70" w:rsidP="00806A70">
      <w:pPr>
        <w:pStyle w:val="afc"/>
        <w:rPr>
          <w:lang w:val="uk-UA"/>
        </w:rPr>
      </w:pPr>
    </w:p>
    <w:p w14:paraId="3F849BF1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// </w:t>
      </w:r>
      <w:proofErr w:type="spellStart"/>
      <w:r w:rsidRPr="00806A70">
        <w:rPr>
          <w:lang w:val="uk-UA"/>
        </w:rPr>
        <w:t>Устанавливаем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кодировку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консоли</w:t>
      </w:r>
      <w:proofErr w:type="spellEnd"/>
      <w:r w:rsidRPr="00806A70">
        <w:rPr>
          <w:lang w:val="uk-UA"/>
        </w:rPr>
        <w:t xml:space="preserve"> на UTF-8</w:t>
      </w:r>
    </w:p>
    <w:p w14:paraId="5D5F474A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</w:t>
      </w:r>
      <w:proofErr w:type="spellStart"/>
      <w:r w:rsidRPr="00806A70">
        <w:rPr>
          <w:lang w:val="uk-UA"/>
        </w:rPr>
        <w:t>Console.InputEncoding</w:t>
      </w:r>
      <w:proofErr w:type="spellEnd"/>
      <w:r w:rsidRPr="00806A70">
        <w:rPr>
          <w:lang w:val="uk-UA"/>
        </w:rPr>
        <w:t xml:space="preserve"> = Encoding.UTF8;</w:t>
      </w:r>
    </w:p>
    <w:p w14:paraId="2B3EBA73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</w:t>
      </w:r>
      <w:proofErr w:type="spellStart"/>
      <w:r w:rsidRPr="00806A70">
        <w:rPr>
          <w:lang w:val="uk-UA"/>
        </w:rPr>
        <w:t>Console.OutputEncoding</w:t>
      </w:r>
      <w:proofErr w:type="spellEnd"/>
      <w:r w:rsidRPr="00806A70">
        <w:rPr>
          <w:lang w:val="uk-UA"/>
        </w:rPr>
        <w:t xml:space="preserve"> = Encoding.UTF8;</w:t>
      </w:r>
    </w:p>
    <w:p w14:paraId="20839C14" w14:textId="77777777" w:rsidR="00806A70" w:rsidRPr="00806A70" w:rsidRDefault="00806A70" w:rsidP="00806A70">
      <w:pPr>
        <w:pStyle w:val="afc"/>
        <w:rPr>
          <w:lang w:val="uk-UA"/>
        </w:rPr>
      </w:pPr>
    </w:p>
    <w:p w14:paraId="74077DFC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</w:t>
      </w:r>
      <w:proofErr w:type="spellStart"/>
      <w:r w:rsidRPr="00806A70">
        <w:rPr>
          <w:lang w:val="uk-UA"/>
        </w:rPr>
        <w:t>Tree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myTree</w:t>
      </w:r>
      <w:proofErr w:type="spellEnd"/>
      <w:r w:rsidRPr="00806A70">
        <w:rPr>
          <w:lang w:val="uk-UA"/>
        </w:rPr>
        <w:t xml:space="preserve"> = </w:t>
      </w:r>
      <w:proofErr w:type="spellStart"/>
      <w:r w:rsidRPr="00806A70">
        <w:rPr>
          <w:lang w:val="uk-UA"/>
        </w:rPr>
        <w:t>null</w:t>
      </w:r>
      <w:proofErr w:type="spellEnd"/>
      <w:r w:rsidRPr="00806A70">
        <w:rPr>
          <w:lang w:val="uk-UA"/>
        </w:rPr>
        <w:t>;</w:t>
      </w:r>
    </w:p>
    <w:p w14:paraId="5E791AC4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</w:t>
      </w:r>
      <w:proofErr w:type="spellStart"/>
      <w:r w:rsidRPr="00806A70">
        <w:rPr>
          <w:lang w:val="uk-UA"/>
        </w:rPr>
        <w:t>string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Menu</w:t>
      </w:r>
      <w:proofErr w:type="spellEnd"/>
      <w:r w:rsidRPr="00806A70">
        <w:rPr>
          <w:lang w:val="uk-UA"/>
        </w:rPr>
        <w:t xml:space="preserve"> = "1 Початкова ініціалізація дерева\n" +</w:t>
      </w:r>
    </w:p>
    <w:p w14:paraId="6704B288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"2 Перевірка дерева на пустоту\n" +</w:t>
      </w:r>
    </w:p>
    <w:p w14:paraId="3A4209BC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"3 Додавання вузла дерева (нового </w:t>
      </w:r>
      <w:proofErr w:type="spellStart"/>
      <w:r w:rsidRPr="00806A70">
        <w:rPr>
          <w:lang w:val="uk-UA"/>
        </w:rPr>
        <w:t>нащадка</w:t>
      </w:r>
      <w:proofErr w:type="spellEnd"/>
      <w:r w:rsidRPr="00806A70">
        <w:rPr>
          <w:lang w:val="uk-UA"/>
        </w:rPr>
        <w:t>)\n" +</w:t>
      </w:r>
    </w:p>
    <w:p w14:paraId="127C5494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"4 Видалення вузла дерева\n" +</w:t>
      </w:r>
    </w:p>
    <w:p w14:paraId="46C57F17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"5 Пошук вузла в дереві\n" +</w:t>
      </w:r>
    </w:p>
    <w:p w14:paraId="21A98094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"6 Виведення дерева на екран\n" +</w:t>
      </w:r>
    </w:p>
    <w:p w14:paraId="7EB684D4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"7 </w:t>
      </w:r>
      <w:proofErr w:type="spellStart"/>
      <w:r w:rsidRPr="00806A70">
        <w:rPr>
          <w:lang w:val="uk-UA"/>
        </w:rPr>
        <w:t>Ініціалізувати</w:t>
      </w:r>
      <w:proofErr w:type="spellEnd"/>
      <w:r w:rsidRPr="00806A70">
        <w:rPr>
          <w:lang w:val="uk-UA"/>
        </w:rPr>
        <w:t xml:space="preserve"> ціле дерево за варіантом\n" +</w:t>
      </w:r>
    </w:p>
    <w:p w14:paraId="3B12BBC4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"0 Вихід";</w:t>
      </w:r>
    </w:p>
    <w:p w14:paraId="58BA26B1" w14:textId="77777777" w:rsidR="00806A70" w:rsidRPr="00806A70" w:rsidRDefault="00806A70" w:rsidP="00806A70">
      <w:pPr>
        <w:pStyle w:val="afc"/>
        <w:rPr>
          <w:lang w:val="uk-UA"/>
        </w:rPr>
      </w:pPr>
    </w:p>
    <w:p w14:paraId="786B41FE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</w:t>
      </w:r>
      <w:proofErr w:type="spellStart"/>
      <w:r w:rsidRPr="00806A70">
        <w:rPr>
          <w:lang w:val="uk-UA"/>
        </w:rPr>
        <w:t>while</w:t>
      </w:r>
      <w:proofErr w:type="spellEnd"/>
      <w:r w:rsidRPr="00806A70">
        <w:rPr>
          <w:lang w:val="uk-UA"/>
        </w:rPr>
        <w:t xml:space="preserve"> (</w:t>
      </w:r>
      <w:proofErr w:type="spellStart"/>
      <w:r w:rsidRPr="00806A70">
        <w:rPr>
          <w:lang w:val="uk-UA"/>
        </w:rPr>
        <w:t>true</w:t>
      </w:r>
      <w:proofErr w:type="spellEnd"/>
      <w:r w:rsidRPr="00806A70">
        <w:rPr>
          <w:lang w:val="uk-UA"/>
        </w:rPr>
        <w:t>)</w:t>
      </w:r>
    </w:p>
    <w:p w14:paraId="45CFAA7B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{</w:t>
      </w:r>
    </w:p>
    <w:p w14:paraId="4ACBF83D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</w:t>
      </w:r>
      <w:proofErr w:type="spellStart"/>
      <w:r w:rsidRPr="00806A70">
        <w:rPr>
          <w:lang w:val="uk-UA"/>
        </w:rPr>
        <w:t>try</w:t>
      </w:r>
      <w:proofErr w:type="spellEnd"/>
    </w:p>
    <w:p w14:paraId="0DFF27E9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{</w:t>
      </w:r>
    </w:p>
    <w:p w14:paraId="10AAD0C4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</w:t>
      </w:r>
      <w:proofErr w:type="spellStart"/>
      <w:r w:rsidRPr="00806A70">
        <w:rPr>
          <w:lang w:val="uk-UA"/>
        </w:rPr>
        <w:t>Console.WriteLine</w:t>
      </w:r>
      <w:proofErr w:type="spellEnd"/>
      <w:r w:rsidRPr="00806A70">
        <w:rPr>
          <w:lang w:val="uk-UA"/>
        </w:rPr>
        <w:t>(</w:t>
      </w:r>
      <w:proofErr w:type="spellStart"/>
      <w:r w:rsidRPr="00806A70">
        <w:rPr>
          <w:lang w:val="uk-UA"/>
        </w:rPr>
        <w:t>Menu</w:t>
      </w:r>
      <w:proofErr w:type="spellEnd"/>
      <w:r w:rsidRPr="00806A70">
        <w:rPr>
          <w:lang w:val="uk-UA"/>
        </w:rPr>
        <w:t>);</w:t>
      </w:r>
    </w:p>
    <w:p w14:paraId="0417AEBF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</w:t>
      </w:r>
      <w:proofErr w:type="spellStart"/>
      <w:r w:rsidRPr="00806A70">
        <w:rPr>
          <w:lang w:val="uk-UA"/>
        </w:rPr>
        <w:t>switch</w:t>
      </w:r>
      <w:proofErr w:type="spellEnd"/>
      <w:r w:rsidRPr="00806A70">
        <w:rPr>
          <w:lang w:val="uk-UA"/>
        </w:rPr>
        <w:t xml:space="preserve"> (</w:t>
      </w:r>
      <w:proofErr w:type="spellStart"/>
      <w:r w:rsidRPr="00806A70">
        <w:rPr>
          <w:lang w:val="uk-UA"/>
        </w:rPr>
        <w:t>Input_range</w:t>
      </w:r>
      <w:proofErr w:type="spellEnd"/>
      <w:r w:rsidRPr="00806A70">
        <w:rPr>
          <w:lang w:val="uk-UA"/>
        </w:rPr>
        <w:t>("Оберіть операцію: ", 7, 0))</w:t>
      </w:r>
    </w:p>
    <w:p w14:paraId="1B978A10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{</w:t>
      </w:r>
    </w:p>
    <w:p w14:paraId="1F9855E4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</w:t>
      </w:r>
      <w:proofErr w:type="spellStart"/>
      <w:r w:rsidRPr="00806A70">
        <w:rPr>
          <w:lang w:val="uk-UA"/>
        </w:rPr>
        <w:t>case</w:t>
      </w:r>
      <w:proofErr w:type="spellEnd"/>
      <w:r w:rsidRPr="00806A70">
        <w:rPr>
          <w:lang w:val="uk-UA"/>
        </w:rPr>
        <w:t xml:space="preserve"> 0: </w:t>
      </w:r>
      <w:proofErr w:type="spellStart"/>
      <w:r w:rsidRPr="00806A70">
        <w:rPr>
          <w:lang w:val="uk-UA"/>
        </w:rPr>
        <w:t>Environment.Exit</w:t>
      </w:r>
      <w:proofErr w:type="spellEnd"/>
      <w:r w:rsidRPr="00806A70">
        <w:rPr>
          <w:lang w:val="uk-UA"/>
        </w:rPr>
        <w:t xml:space="preserve">(0); </w:t>
      </w:r>
      <w:proofErr w:type="spellStart"/>
      <w:r w:rsidRPr="00806A70">
        <w:rPr>
          <w:lang w:val="uk-UA"/>
        </w:rPr>
        <w:t>break</w:t>
      </w:r>
      <w:proofErr w:type="spellEnd"/>
      <w:r w:rsidRPr="00806A70">
        <w:rPr>
          <w:lang w:val="uk-UA"/>
        </w:rPr>
        <w:t>;</w:t>
      </w:r>
    </w:p>
    <w:p w14:paraId="3223C9A5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</w:t>
      </w:r>
      <w:proofErr w:type="spellStart"/>
      <w:r w:rsidRPr="00806A70">
        <w:rPr>
          <w:lang w:val="uk-UA"/>
        </w:rPr>
        <w:t>case</w:t>
      </w:r>
      <w:proofErr w:type="spellEnd"/>
      <w:r w:rsidRPr="00806A70">
        <w:rPr>
          <w:lang w:val="uk-UA"/>
        </w:rPr>
        <w:t xml:space="preserve"> 1:</w:t>
      </w:r>
    </w:p>
    <w:p w14:paraId="21FB932A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Console.WriteLine</w:t>
      </w:r>
      <w:proofErr w:type="spellEnd"/>
      <w:r w:rsidRPr="00806A70">
        <w:rPr>
          <w:lang w:val="uk-UA"/>
        </w:rPr>
        <w:t>("Введіть корінь дерева");</w:t>
      </w:r>
    </w:p>
    <w:p w14:paraId="4B496C07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string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korin</w:t>
      </w:r>
      <w:proofErr w:type="spellEnd"/>
      <w:r w:rsidRPr="00806A70">
        <w:rPr>
          <w:lang w:val="uk-UA"/>
        </w:rPr>
        <w:t xml:space="preserve"> = </w:t>
      </w:r>
      <w:proofErr w:type="spellStart"/>
      <w:r w:rsidRPr="00806A70">
        <w:rPr>
          <w:lang w:val="uk-UA"/>
        </w:rPr>
        <w:t>Console.ReadLine</w:t>
      </w:r>
      <w:proofErr w:type="spellEnd"/>
      <w:r w:rsidRPr="00806A70">
        <w:rPr>
          <w:lang w:val="uk-UA"/>
        </w:rPr>
        <w:t>();</w:t>
      </w:r>
    </w:p>
    <w:p w14:paraId="5AC2241B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myTree</w:t>
      </w:r>
      <w:proofErr w:type="spellEnd"/>
      <w:r w:rsidRPr="00806A70">
        <w:rPr>
          <w:lang w:val="uk-UA"/>
        </w:rPr>
        <w:t xml:space="preserve"> = </w:t>
      </w:r>
      <w:proofErr w:type="spellStart"/>
      <w:r w:rsidRPr="00806A70">
        <w:rPr>
          <w:lang w:val="uk-UA"/>
        </w:rPr>
        <w:t>new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Tree</w:t>
      </w:r>
      <w:proofErr w:type="spellEnd"/>
      <w:r w:rsidRPr="00806A70">
        <w:rPr>
          <w:lang w:val="uk-UA"/>
        </w:rPr>
        <w:t>(</w:t>
      </w:r>
      <w:proofErr w:type="spellStart"/>
      <w:r w:rsidRPr="00806A70">
        <w:rPr>
          <w:lang w:val="uk-UA"/>
        </w:rPr>
        <w:t>korin</w:t>
      </w:r>
      <w:proofErr w:type="spellEnd"/>
      <w:r w:rsidRPr="00806A70">
        <w:rPr>
          <w:lang w:val="uk-UA"/>
        </w:rPr>
        <w:t>);</w:t>
      </w:r>
    </w:p>
    <w:p w14:paraId="64EFF84C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Console.WriteLine</w:t>
      </w:r>
      <w:proofErr w:type="spellEnd"/>
      <w:r w:rsidRPr="00806A70">
        <w:rPr>
          <w:lang w:val="uk-UA"/>
        </w:rPr>
        <w:t xml:space="preserve">($"Корінь дерева {myTree.T.inf} створено успішно"); </w:t>
      </w:r>
      <w:proofErr w:type="spellStart"/>
      <w:r w:rsidRPr="00806A70">
        <w:rPr>
          <w:lang w:val="uk-UA"/>
        </w:rPr>
        <w:t>PressEnter</w:t>
      </w:r>
      <w:proofErr w:type="spellEnd"/>
      <w:r w:rsidRPr="00806A70">
        <w:rPr>
          <w:lang w:val="uk-UA"/>
        </w:rPr>
        <w:t>();</w:t>
      </w:r>
    </w:p>
    <w:p w14:paraId="6515694D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break</w:t>
      </w:r>
      <w:proofErr w:type="spellEnd"/>
      <w:r w:rsidRPr="00806A70">
        <w:rPr>
          <w:lang w:val="uk-UA"/>
        </w:rPr>
        <w:t>;</w:t>
      </w:r>
    </w:p>
    <w:p w14:paraId="0175AC2F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</w:t>
      </w:r>
      <w:proofErr w:type="spellStart"/>
      <w:r w:rsidRPr="00806A70">
        <w:rPr>
          <w:lang w:val="uk-UA"/>
        </w:rPr>
        <w:t>case</w:t>
      </w:r>
      <w:proofErr w:type="spellEnd"/>
      <w:r w:rsidRPr="00806A70">
        <w:rPr>
          <w:lang w:val="uk-UA"/>
        </w:rPr>
        <w:t xml:space="preserve"> 2:</w:t>
      </w:r>
    </w:p>
    <w:p w14:paraId="1A5B2832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if</w:t>
      </w:r>
      <w:proofErr w:type="spellEnd"/>
      <w:r w:rsidRPr="00806A70">
        <w:rPr>
          <w:lang w:val="uk-UA"/>
        </w:rPr>
        <w:t xml:space="preserve"> (</w:t>
      </w:r>
      <w:proofErr w:type="spellStart"/>
      <w:r w:rsidRPr="00806A70">
        <w:rPr>
          <w:lang w:val="uk-UA"/>
        </w:rPr>
        <w:t>myTree</w:t>
      </w:r>
      <w:proofErr w:type="spellEnd"/>
      <w:r w:rsidRPr="00806A70">
        <w:rPr>
          <w:lang w:val="uk-UA"/>
        </w:rPr>
        <w:t xml:space="preserve"> == </w:t>
      </w:r>
      <w:proofErr w:type="spellStart"/>
      <w:r w:rsidRPr="00806A70">
        <w:rPr>
          <w:lang w:val="uk-UA"/>
        </w:rPr>
        <w:t>null</w:t>
      </w:r>
      <w:proofErr w:type="spellEnd"/>
      <w:r w:rsidRPr="00806A70">
        <w:rPr>
          <w:lang w:val="uk-UA"/>
        </w:rPr>
        <w:t xml:space="preserve">) { </w:t>
      </w:r>
      <w:proofErr w:type="spellStart"/>
      <w:r w:rsidRPr="00806A70">
        <w:rPr>
          <w:lang w:val="uk-UA"/>
        </w:rPr>
        <w:t>Console.WriteLine</w:t>
      </w:r>
      <w:proofErr w:type="spellEnd"/>
      <w:r w:rsidRPr="00806A70">
        <w:rPr>
          <w:lang w:val="uk-UA"/>
        </w:rPr>
        <w:t xml:space="preserve">("Дерево не існує."); </w:t>
      </w:r>
      <w:proofErr w:type="spellStart"/>
      <w:r w:rsidRPr="00806A70">
        <w:rPr>
          <w:lang w:val="uk-UA"/>
        </w:rPr>
        <w:t>PressEnter</w:t>
      </w:r>
      <w:proofErr w:type="spellEnd"/>
      <w:r w:rsidRPr="00806A70">
        <w:rPr>
          <w:lang w:val="uk-UA"/>
        </w:rPr>
        <w:t xml:space="preserve">(); </w:t>
      </w:r>
      <w:proofErr w:type="spellStart"/>
      <w:r w:rsidRPr="00806A70">
        <w:rPr>
          <w:lang w:val="uk-UA"/>
        </w:rPr>
        <w:t>break</w:t>
      </w:r>
      <w:proofErr w:type="spellEnd"/>
      <w:r w:rsidRPr="00806A70">
        <w:rPr>
          <w:lang w:val="uk-UA"/>
        </w:rPr>
        <w:t>; }</w:t>
      </w:r>
    </w:p>
    <w:p w14:paraId="3621C495" w14:textId="77777777" w:rsidR="00806A70" w:rsidRPr="00806A70" w:rsidRDefault="00806A70" w:rsidP="00806A70">
      <w:pPr>
        <w:pStyle w:val="afc"/>
        <w:rPr>
          <w:lang w:val="uk-UA"/>
        </w:rPr>
      </w:pPr>
    </w:p>
    <w:p w14:paraId="487F52DF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if</w:t>
      </w:r>
      <w:proofErr w:type="spellEnd"/>
      <w:r w:rsidRPr="00806A70">
        <w:rPr>
          <w:lang w:val="uk-UA"/>
        </w:rPr>
        <w:t xml:space="preserve"> (</w:t>
      </w:r>
      <w:proofErr w:type="spellStart"/>
      <w:r w:rsidRPr="00806A70">
        <w:rPr>
          <w:lang w:val="uk-UA"/>
        </w:rPr>
        <w:t>myTree.TreeExists</w:t>
      </w:r>
      <w:proofErr w:type="spellEnd"/>
      <w:r w:rsidRPr="00806A70">
        <w:rPr>
          <w:lang w:val="uk-UA"/>
        </w:rPr>
        <w:t xml:space="preserve">()) </w:t>
      </w:r>
      <w:proofErr w:type="spellStart"/>
      <w:r w:rsidRPr="00806A70">
        <w:rPr>
          <w:lang w:val="uk-UA"/>
        </w:rPr>
        <w:t>Console.WriteLine</w:t>
      </w:r>
      <w:proofErr w:type="spellEnd"/>
      <w:r w:rsidRPr="00806A70">
        <w:rPr>
          <w:lang w:val="uk-UA"/>
        </w:rPr>
        <w:t>("Дерево існує.");</w:t>
      </w:r>
    </w:p>
    <w:p w14:paraId="579B02DC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else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Console.WriteLine</w:t>
      </w:r>
      <w:proofErr w:type="spellEnd"/>
      <w:r w:rsidRPr="00806A70">
        <w:rPr>
          <w:lang w:val="uk-UA"/>
        </w:rPr>
        <w:t xml:space="preserve">("Дерево не існує."); </w:t>
      </w:r>
      <w:proofErr w:type="spellStart"/>
      <w:r w:rsidRPr="00806A70">
        <w:rPr>
          <w:lang w:val="uk-UA"/>
        </w:rPr>
        <w:t>PressEnter</w:t>
      </w:r>
      <w:proofErr w:type="spellEnd"/>
      <w:r w:rsidRPr="00806A70">
        <w:rPr>
          <w:lang w:val="uk-UA"/>
        </w:rPr>
        <w:t xml:space="preserve">(); </w:t>
      </w:r>
      <w:proofErr w:type="spellStart"/>
      <w:r w:rsidRPr="00806A70">
        <w:rPr>
          <w:lang w:val="uk-UA"/>
        </w:rPr>
        <w:t>break</w:t>
      </w:r>
      <w:proofErr w:type="spellEnd"/>
      <w:r w:rsidRPr="00806A70">
        <w:rPr>
          <w:lang w:val="uk-UA"/>
        </w:rPr>
        <w:t>;</w:t>
      </w:r>
    </w:p>
    <w:p w14:paraId="70C9A78E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</w:t>
      </w:r>
      <w:proofErr w:type="spellStart"/>
      <w:r w:rsidRPr="00806A70">
        <w:rPr>
          <w:lang w:val="uk-UA"/>
        </w:rPr>
        <w:t>case</w:t>
      </w:r>
      <w:proofErr w:type="spellEnd"/>
      <w:r w:rsidRPr="00806A70">
        <w:rPr>
          <w:lang w:val="uk-UA"/>
        </w:rPr>
        <w:t xml:space="preserve"> 3:</w:t>
      </w:r>
    </w:p>
    <w:p w14:paraId="032DF989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Console.WriteLine</w:t>
      </w:r>
      <w:proofErr w:type="spellEnd"/>
      <w:r w:rsidRPr="00806A70">
        <w:rPr>
          <w:lang w:val="uk-UA"/>
        </w:rPr>
        <w:t>("Введіть інформацію для нового елементу:");</w:t>
      </w:r>
    </w:p>
    <w:p w14:paraId="15CAB57E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string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info</w:t>
      </w:r>
      <w:proofErr w:type="spellEnd"/>
      <w:r w:rsidRPr="00806A70">
        <w:rPr>
          <w:lang w:val="uk-UA"/>
        </w:rPr>
        <w:t xml:space="preserve"> = </w:t>
      </w:r>
      <w:proofErr w:type="spellStart"/>
      <w:r w:rsidRPr="00806A70">
        <w:rPr>
          <w:lang w:val="uk-UA"/>
        </w:rPr>
        <w:t>Console.ReadLine</w:t>
      </w:r>
      <w:proofErr w:type="spellEnd"/>
      <w:r w:rsidRPr="00806A70">
        <w:rPr>
          <w:lang w:val="uk-UA"/>
        </w:rPr>
        <w:t>();</w:t>
      </w:r>
    </w:p>
    <w:p w14:paraId="1CA16983" w14:textId="77777777" w:rsidR="00806A70" w:rsidRPr="00806A70" w:rsidRDefault="00806A70" w:rsidP="00806A70">
      <w:pPr>
        <w:pStyle w:val="afc"/>
        <w:rPr>
          <w:lang w:val="uk-UA"/>
        </w:rPr>
      </w:pPr>
    </w:p>
    <w:p w14:paraId="77597CAF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Console.WriteLine</w:t>
      </w:r>
      <w:proofErr w:type="spellEnd"/>
      <w:r w:rsidRPr="00806A70">
        <w:rPr>
          <w:lang w:val="uk-UA"/>
        </w:rPr>
        <w:t>("Виберіть батьківський елемент:");</w:t>
      </w:r>
    </w:p>
    <w:p w14:paraId="3F114B52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string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parentInfo</w:t>
      </w:r>
      <w:proofErr w:type="spellEnd"/>
      <w:r w:rsidRPr="00806A70">
        <w:rPr>
          <w:lang w:val="uk-UA"/>
        </w:rPr>
        <w:t xml:space="preserve"> = </w:t>
      </w:r>
      <w:proofErr w:type="spellStart"/>
      <w:r w:rsidRPr="00806A70">
        <w:rPr>
          <w:lang w:val="uk-UA"/>
        </w:rPr>
        <w:t>Console.ReadLine</w:t>
      </w:r>
      <w:proofErr w:type="spellEnd"/>
      <w:r w:rsidRPr="00806A70">
        <w:rPr>
          <w:lang w:val="uk-UA"/>
        </w:rPr>
        <w:t>();</w:t>
      </w:r>
    </w:p>
    <w:p w14:paraId="15836B79" w14:textId="77777777" w:rsidR="00806A70" w:rsidRPr="00806A70" w:rsidRDefault="00806A70" w:rsidP="00806A70">
      <w:pPr>
        <w:pStyle w:val="afc"/>
        <w:rPr>
          <w:lang w:val="uk-UA"/>
        </w:rPr>
      </w:pPr>
    </w:p>
    <w:p w14:paraId="6DBEBCE6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Console.WriteLine</w:t>
      </w:r>
      <w:proofErr w:type="spellEnd"/>
      <w:r w:rsidRPr="00806A70">
        <w:rPr>
          <w:lang w:val="uk-UA"/>
        </w:rPr>
        <w:t>("Виберіть напрям для нового елементу (L - ліво, R - право):");</w:t>
      </w:r>
    </w:p>
    <w:p w14:paraId="4961A962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lastRenderedPageBreak/>
        <w:t xml:space="preserve">                            </w:t>
      </w:r>
      <w:proofErr w:type="spellStart"/>
      <w:r w:rsidRPr="00806A70">
        <w:rPr>
          <w:lang w:val="uk-UA"/>
        </w:rPr>
        <w:t>char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direction</w:t>
      </w:r>
      <w:proofErr w:type="spellEnd"/>
      <w:r w:rsidRPr="00806A70">
        <w:rPr>
          <w:lang w:val="uk-UA"/>
        </w:rPr>
        <w:t>;</w:t>
      </w:r>
    </w:p>
    <w:p w14:paraId="42ABE8BF" w14:textId="77777777" w:rsidR="00806A70" w:rsidRPr="00806A70" w:rsidRDefault="00806A70" w:rsidP="00806A70">
      <w:pPr>
        <w:pStyle w:val="afc"/>
        <w:rPr>
          <w:lang w:val="uk-UA"/>
        </w:rPr>
      </w:pPr>
    </w:p>
    <w:p w14:paraId="580CC08D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if</w:t>
      </w:r>
      <w:proofErr w:type="spellEnd"/>
      <w:r w:rsidRPr="00806A70">
        <w:rPr>
          <w:lang w:val="uk-UA"/>
        </w:rPr>
        <w:t xml:space="preserve"> (!</w:t>
      </w:r>
      <w:proofErr w:type="spellStart"/>
      <w:r w:rsidRPr="00806A70">
        <w:rPr>
          <w:lang w:val="uk-UA"/>
        </w:rPr>
        <w:t>char.TryParse</w:t>
      </w:r>
      <w:proofErr w:type="spellEnd"/>
      <w:r w:rsidRPr="00806A70">
        <w:rPr>
          <w:lang w:val="uk-UA"/>
        </w:rPr>
        <w:t>(</w:t>
      </w:r>
      <w:proofErr w:type="spellStart"/>
      <w:r w:rsidRPr="00806A70">
        <w:rPr>
          <w:lang w:val="uk-UA"/>
        </w:rPr>
        <w:t>Console.ReadLine</w:t>
      </w:r>
      <w:proofErr w:type="spellEnd"/>
      <w:r w:rsidRPr="00806A70">
        <w:rPr>
          <w:lang w:val="uk-UA"/>
        </w:rPr>
        <w:t>().</w:t>
      </w:r>
      <w:proofErr w:type="spellStart"/>
      <w:r w:rsidRPr="00806A70">
        <w:rPr>
          <w:lang w:val="uk-UA"/>
        </w:rPr>
        <w:t>ToUpper</w:t>
      </w:r>
      <w:proofErr w:type="spellEnd"/>
      <w:r w:rsidRPr="00806A70">
        <w:rPr>
          <w:lang w:val="uk-UA"/>
        </w:rPr>
        <w:t xml:space="preserve">(), </w:t>
      </w:r>
      <w:proofErr w:type="spellStart"/>
      <w:r w:rsidRPr="00806A70">
        <w:rPr>
          <w:lang w:val="uk-UA"/>
        </w:rPr>
        <w:t>out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direction</w:t>
      </w:r>
      <w:proofErr w:type="spellEnd"/>
      <w:r w:rsidRPr="00806A70">
        <w:rPr>
          <w:lang w:val="uk-UA"/>
        </w:rPr>
        <w:t>) || (</w:t>
      </w:r>
      <w:proofErr w:type="spellStart"/>
      <w:r w:rsidRPr="00806A70">
        <w:rPr>
          <w:lang w:val="uk-UA"/>
        </w:rPr>
        <w:t>direction</w:t>
      </w:r>
      <w:proofErr w:type="spellEnd"/>
      <w:r w:rsidRPr="00806A70">
        <w:rPr>
          <w:lang w:val="uk-UA"/>
        </w:rPr>
        <w:t xml:space="preserve"> != 'L' &amp;&amp; </w:t>
      </w:r>
      <w:proofErr w:type="spellStart"/>
      <w:r w:rsidRPr="00806A70">
        <w:rPr>
          <w:lang w:val="uk-UA"/>
        </w:rPr>
        <w:t>direction</w:t>
      </w:r>
      <w:proofErr w:type="spellEnd"/>
      <w:r w:rsidRPr="00806A70">
        <w:rPr>
          <w:lang w:val="uk-UA"/>
        </w:rPr>
        <w:t xml:space="preserve"> != 'R'))</w:t>
      </w:r>
    </w:p>
    <w:p w14:paraId="7C43C0E7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    </w:t>
      </w:r>
      <w:proofErr w:type="spellStart"/>
      <w:r w:rsidRPr="00806A70">
        <w:rPr>
          <w:lang w:val="uk-UA"/>
        </w:rPr>
        <w:t>Console.WriteLine</w:t>
      </w:r>
      <w:proofErr w:type="spellEnd"/>
      <w:r w:rsidRPr="00806A70">
        <w:rPr>
          <w:lang w:val="uk-UA"/>
        </w:rPr>
        <w:t>("Введіть коректне значення для напряму (L або R).");</w:t>
      </w:r>
    </w:p>
    <w:p w14:paraId="4E4C5C65" w14:textId="77777777" w:rsidR="00806A70" w:rsidRPr="00806A70" w:rsidRDefault="00806A70" w:rsidP="00806A70">
      <w:pPr>
        <w:pStyle w:val="afc"/>
        <w:rPr>
          <w:lang w:val="uk-UA"/>
        </w:rPr>
      </w:pPr>
    </w:p>
    <w:p w14:paraId="62817FE8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ElTree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parentNode</w:t>
      </w:r>
      <w:proofErr w:type="spellEnd"/>
      <w:r w:rsidRPr="00806A70">
        <w:rPr>
          <w:lang w:val="uk-UA"/>
        </w:rPr>
        <w:t xml:space="preserve"> = </w:t>
      </w:r>
      <w:proofErr w:type="spellStart"/>
      <w:r w:rsidRPr="00806A70">
        <w:rPr>
          <w:lang w:val="uk-UA"/>
        </w:rPr>
        <w:t>myTree.Find</w:t>
      </w:r>
      <w:proofErr w:type="spellEnd"/>
      <w:r w:rsidRPr="00806A70">
        <w:rPr>
          <w:lang w:val="uk-UA"/>
        </w:rPr>
        <w:t>(</w:t>
      </w:r>
      <w:proofErr w:type="spellStart"/>
      <w:r w:rsidRPr="00806A70">
        <w:rPr>
          <w:lang w:val="uk-UA"/>
        </w:rPr>
        <w:t>myTree.T</w:t>
      </w:r>
      <w:proofErr w:type="spellEnd"/>
      <w:r w:rsidRPr="00806A70">
        <w:rPr>
          <w:lang w:val="uk-UA"/>
        </w:rPr>
        <w:t xml:space="preserve">, </w:t>
      </w:r>
      <w:proofErr w:type="spellStart"/>
      <w:r w:rsidRPr="00806A70">
        <w:rPr>
          <w:lang w:val="uk-UA"/>
        </w:rPr>
        <w:t>parentInfo</w:t>
      </w:r>
      <w:proofErr w:type="spellEnd"/>
      <w:r w:rsidRPr="00806A70">
        <w:rPr>
          <w:lang w:val="uk-UA"/>
        </w:rPr>
        <w:t>);</w:t>
      </w:r>
    </w:p>
    <w:p w14:paraId="1D14D2BB" w14:textId="77777777" w:rsidR="00806A70" w:rsidRPr="00806A70" w:rsidRDefault="00806A70" w:rsidP="00806A70">
      <w:pPr>
        <w:pStyle w:val="afc"/>
        <w:rPr>
          <w:lang w:val="uk-UA"/>
        </w:rPr>
      </w:pPr>
    </w:p>
    <w:p w14:paraId="42E5158B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if</w:t>
      </w:r>
      <w:proofErr w:type="spellEnd"/>
      <w:r w:rsidRPr="00806A70">
        <w:rPr>
          <w:lang w:val="uk-UA"/>
        </w:rPr>
        <w:t xml:space="preserve"> (</w:t>
      </w:r>
      <w:proofErr w:type="spellStart"/>
      <w:r w:rsidRPr="00806A70">
        <w:rPr>
          <w:lang w:val="uk-UA"/>
        </w:rPr>
        <w:t>parentNode</w:t>
      </w:r>
      <w:proofErr w:type="spellEnd"/>
      <w:r w:rsidRPr="00806A70">
        <w:rPr>
          <w:lang w:val="uk-UA"/>
        </w:rPr>
        <w:t xml:space="preserve"> == </w:t>
      </w:r>
      <w:proofErr w:type="spellStart"/>
      <w:r w:rsidRPr="00806A70">
        <w:rPr>
          <w:lang w:val="uk-UA"/>
        </w:rPr>
        <w:t>null</w:t>
      </w:r>
      <w:proofErr w:type="spellEnd"/>
      <w:r w:rsidRPr="00806A70">
        <w:rPr>
          <w:lang w:val="uk-UA"/>
        </w:rPr>
        <w:t>)</w:t>
      </w:r>
    </w:p>
    <w:p w14:paraId="69784584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    </w:t>
      </w:r>
      <w:proofErr w:type="spellStart"/>
      <w:r w:rsidRPr="00806A70">
        <w:rPr>
          <w:lang w:val="uk-UA"/>
        </w:rPr>
        <w:t>Console.WriteLine</w:t>
      </w:r>
      <w:proofErr w:type="spellEnd"/>
      <w:r w:rsidRPr="00806A70">
        <w:rPr>
          <w:lang w:val="uk-UA"/>
        </w:rPr>
        <w:t>($"Батьківський елемент з інформацією '{</w:t>
      </w:r>
      <w:proofErr w:type="spellStart"/>
      <w:r w:rsidRPr="00806A70">
        <w:rPr>
          <w:lang w:val="uk-UA"/>
        </w:rPr>
        <w:t>parentInfo</w:t>
      </w:r>
      <w:proofErr w:type="spellEnd"/>
      <w:r w:rsidRPr="00806A70">
        <w:rPr>
          <w:lang w:val="uk-UA"/>
        </w:rPr>
        <w:t>}' не знайдений.");</w:t>
      </w:r>
    </w:p>
    <w:p w14:paraId="460FD8DB" w14:textId="77777777" w:rsidR="00806A70" w:rsidRPr="00806A70" w:rsidRDefault="00806A70" w:rsidP="00806A70">
      <w:pPr>
        <w:pStyle w:val="afc"/>
        <w:rPr>
          <w:lang w:val="uk-UA"/>
        </w:rPr>
      </w:pPr>
    </w:p>
    <w:p w14:paraId="68FF25B8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if</w:t>
      </w:r>
      <w:proofErr w:type="spellEnd"/>
      <w:r w:rsidRPr="00806A70">
        <w:rPr>
          <w:lang w:val="uk-UA"/>
        </w:rPr>
        <w:t xml:space="preserve"> (</w:t>
      </w:r>
      <w:proofErr w:type="spellStart"/>
      <w:r w:rsidRPr="00806A70">
        <w:rPr>
          <w:lang w:val="uk-UA"/>
        </w:rPr>
        <w:t>myTree.Add</w:t>
      </w:r>
      <w:proofErr w:type="spellEnd"/>
      <w:r w:rsidRPr="00806A70">
        <w:rPr>
          <w:lang w:val="uk-UA"/>
        </w:rPr>
        <w:t>(</w:t>
      </w:r>
      <w:proofErr w:type="spellStart"/>
      <w:r w:rsidRPr="00806A70">
        <w:rPr>
          <w:lang w:val="uk-UA"/>
        </w:rPr>
        <w:t>parentNode</w:t>
      </w:r>
      <w:proofErr w:type="spellEnd"/>
      <w:r w:rsidRPr="00806A70">
        <w:rPr>
          <w:lang w:val="uk-UA"/>
        </w:rPr>
        <w:t xml:space="preserve">, </w:t>
      </w:r>
      <w:proofErr w:type="spellStart"/>
      <w:r w:rsidRPr="00806A70">
        <w:rPr>
          <w:lang w:val="uk-UA"/>
        </w:rPr>
        <w:t>info</w:t>
      </w:r>
      <w:proofErr w:type="spellEnd"/>
      <w:r w:rsidRPr="00806A70">
        <w:rPr>
          <w:lang w:val="uk-UA"/>
        </w:rPr>
        <w:t xml:space="preserve">, </w:t>
      </w:r>
      <w:proofErr w:type="spellStart"/>
      <w:r w:rsidRPr="00806A70">
        <w:rPr>
          <w:lang w:val="uk-UA"/>
        </w:rPr>
        <w:t>direction</w:t>
      </w:r>
      <w:proofErr w:type="spellEnd"/>
      <w:r w:rsidRPr="00806A70">
        <w:rPr>
          <w:lang w:val="uk-UA"/>
        </w:rPr>
        <w:t>))</w:t>
      </w:r>
    </w:p>
    <w:p w14:paraId="1F56EDB8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    </w:t>
      </w:r>
      <w:proofErr w:type="spellStart"/>
      <w:r w:rsidRPr="00806A70">
        <w:rPr>
          <w:lang w:val="uk-UA"/>
        </w:rPr>
        <w:t>Console.WriteLine</w:t>
      </w:r>
      <w:proofErr w:type="spellEnd"/>
      <w:r w:rsidRPr="00806A70">
        <w:rPr>
          <w:lang w:val="uk-UA"/>
        </w:rPr>
        <w:t>($"Елемент з інформацією '{</w:t>
      </w:r>
      <w:proofErr w:type="spellStart"/>
      <w:r w:rsidRPr="00806A70">
        <w:rPr>
          <w:lang w:val="uk-UA"/>
        </w:rPr>
        <w:t>info</w:t>
      </w:r>
      <w:proofErr w:type="spellEnd"/>
      <w:r w:rsidRPr="00806A70">
        <w:rPr>
          <w:lang w:val="uk-UA"/>
        </w:rPr>
        <w:t>}' доданий до дерева.");</w:t>
      </w:r>
    </w:p>
    <w:p w14:paraId="64EA7892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else</w:t>
      </w:r>
      <w:proofErr w:type="spellEnd"/>
    </w:p>
    <w:p w14:paraId="122052E2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    </w:t>
      </w:r>
      <w:proofErr w:type="spellStart"/>
      <w:r w:rsidRPr="00806A70">
        <w:rPr>
          <w:lang w:val="uk-UA"/>
        </w:rPr>
        <w:t>Console.WriteLine</w:t>
      </w:r>
      <w:proofErr w:type="spellEnd"/>
      <w:r w:rsidRPr="00806A70">
        <w:rPr>
          <w:lang w:val="uk-UA"/>
        </w:rPr>
        <w:t>("Додавання не вдалося. Можливо, елемент вже існує або напрям вже зайнятий.");</w:t>
      </w:r>
    </w:p>
    <w:p w14:paraId="7D185368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PressEnter</w:t>
      </w:r>
      <w:proofErr w:type="spellEnd"/>
      <w:r w:rsidRPr="00806A70">
        <w:rPr>
          <w:lang w:val="uk-UA"/>
        </w:rPr>
        <w:t xml:space="preserve">(); </w:t>
      </w:r>
      <w:proofErr w:type="spellStart"/>
      <w:r w:rsidRPr="00806A70">
        <w:rPr>
          <w:lang w:val="uk-UA"/>
        </w:rPr>
        <w:t>break</w:t>
      </w:r>
      <w:proofErr w:type="spellEnd"/>
      <w:r w:rsidRPr="00806A70">
        <w:rPr>
          <w:lang w:val="uk-UA"/>
        </w:rPr>
        <w:t>;</w:t>
      </w:r>
    </w:p>
    <w:p w14:paraId="2944BC89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</w:t>
      </w:r>
      <w:proofErr w:type="spellStart"/>
      <w:r w:rsidRPr="00806A70">
        <w:rPr>
          <w:lang w:val="uk-UA"/>
        </w:rPr>
        <w:t>case</w:t>
      </w:r>
      <w:proofErr w:type="spellEnd"/>
      <w:r w:rsidRPr="00806A70">
        <w:rPr>
          <w:lang w:val="uk-UA"/>
        </w:rPr>
        <w:t xml:space="preserve"> 4:</w:t>
      </w:r>
    </w:p>
    <w:p w14:paraId="4D01A212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Console.WriteLine</w:t>
      </w:r>
      <w:proofErr w:type="spellEnd"/>
      <w:r w:rsidRPr="00806A70">
        <w:rPr>
          <w:lang w:val="uk-UA"/>
        </w:rPr>
        <w:t>("Введіть інформацію з елементу дерева для видалення");</w:t>
      </w:r>
    </w:p>
    <w:p w14:paraId="52B35F42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string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del_el</w:t>
      </w:r>
      <w:proofErr w:type="spellEnd"/>
      <w:r w:rsidRPr="00806A70">
        <w:rPr>
          <w:lang w:val="uk-UA"/>
        </w:rPr>
        <w:t xml:space="preserve"> = </w:t>
      </w:r>
      <w:proofErr w:type="spellStart"/>
      <w:r w:rsidRPr="00806A70">
        <w:rPr>
          <w:lang w:val="uk-UA"/>
        </w:rPr>
        <w:t>Console.ReadLine</w:t>
      </w:r>
      <w:proofErr w:type="spellEnd"/>
      <w:r w:rsidRPr="00806A70">
        <w:rPr>
          <w:lang w:val="uk-UA"/>
        </w:rPr>
        <w:t>();</w:t>
      </w:r>
    </w:p>
    <w:p w14:paraId="465A5532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if</w:t>
      </w:r>
      <w:proofErr w:type="spellEnd"/>
      <w:r w:rsidRPr="00806A70">
        <w:rPr>
          <w:lang w:val="uk-UA"/>
        </w:rPr>
        <w:t xml:space="preserve"> (</w:t>
      </w:r>
      <w:proofErr w:type="spellStart"/>
      <w:r w:rsidRPr="00806A70">
        <w:rPr>
          <w:lang w:val="uk-UA"/>
        </w:rPr>
        <w:t>myTree.Remove</w:t>
      </w:r>
      <w:proofErr w:type="spellEnd"/>
      <w:r w:rsidRPr="00806A70">
        <w:rPr>
          <w:lang w:val="uk-UA"/>
        </w:rPr>
        <w:t>(</w:t>
      </w:r>
      <w:proofErr w:type="spellStart"/>
      <w:r w:rsidRPr="00806A70">
        <w:rPr>
          <w:lang w:val="uk-UA"/>
        </w:rPr>
        <w:t>ref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myTree.T</w:t>
      </w:r>
      <w:proofErr w:type="spellEnd"/>
      <w:r w:rsidRPr="00806A70">
        <w:rPr>
          <w:lang w:val="uk-UA"/>
        </w:rPr>
        <w:t xml:space="preserve">, </w:t>
      </w:r>
      <w:proofErr w:type="spellStart"/>
      <w:r w:rsidRPr="00806A70">
        <w:rPr>
          <w:lang w:val="uk-UA"/>
        </w:rPr>
        <w:t>del_el</w:t>
      </w:r>
      <w:proofErr w:type="spellEnd"/>
      <w:r w:rsidRPr="00806A70">
        <w:rPr>
          <w:lang w:val="uk-UA"/>
        </w:rPr>
        <w:t>))</w:t>
      </w:r>
    </w:p>
    <w:p w14:paraId="1283406D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    </w:t>
      </w:r>
      <w:proofErr w:type="spellStart"/>
      <w:r w:rsidRPr="00806A70">
        <w:rPr>
          <w:lang w:val="uk-UA"/>
        </w:rPr>
        <w:t>Console.WriteLine</w:t>
      </w:r>
      <w:proofErr w:type="spellEnd"/>
      <w:r w:rsidRPr="00806A70">
        <w:rPr>
          <w:lang w:val="uk-UA"/>
        </w:rPr>
        <w:t>($"Видалення {</w:t>
      </w:r>
      <w:proofErr w:type="spellStart"/>
      <w:r w:rsidRPr="00806A70">
        <w:rPr>
          <w:lang w:val="uk-UA"/>
        </w:rPr>
        <w:t>del_el</w:t>
      </w:r>
      <w:proofErr w:type="spellEnd"/>
      <w:r w:rsidRPr="00806A70">
        <w:rPr>
          <w:lang w:val="uk-UA"/>
        </w:rPr>
        <w:t>} успішно!");</w:t>
      </w:r>
    </w:p>
    <w:p w14:paraId="504B403B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else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Console.WriteLine</w:t>
      </w:r>
      <w:proofErr w:type="spellEnd"/>
      <w:r w:rsidRPr="00806A70">
        <w:rPr>
          <w:lang w:val="uk-UA"/>
        </w:rPr>
        <w:t>("Елемент не був видалений!");</w:t>
      </w:r>
    </w:p>
    <w:p w14:paraId="71EBFED5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PressEnter</w:t>
      </w:r>
      <w:proofErr w:type="spellEnd"/>
      <w:r w:rsidRPr="00806A70">
        <w:rPr>
          <w:lang w:val="uk-UA"/>
        </w:rPr>
        <w:t xml:space="preserve">(); </w:t>
      </w:r>
      <w:proofErr w:type="spellStart"/>
      <w:r w:rsidRPr="00806A70">
        <w:rPr>
          <w:lang w:val="uk-UA"/>
        </w:rPr>
        <w:t>break</w:t>
      </w:r>
      <w:proofErr w:type="spellEnd"/>
      <w:r w:rsidRPr="00806A70">
        <w:rPr>
          <w:lang w:val="uk-UA"/>
        </w:rPr>
        <w:t>;</w:t>
      </w:r>
    </w:p>
    <w:p w14:paraId="059C24B3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</w:t>
      </w:r>
      <w:proofErr w:type="spellStart"/>
      <w:r w:rsidRPr="00806A70">
        <w:rPr>
          <w:lang w:val="uk-UA"/>
        </w:rPr>
        <w:t>case</w:t>
      </w:r>
      <w:proofErr w:type="spellEnd"/>
      <w:r w:rsidRPr="00806A70">
        <w:rPr>
          <w:lang w:val="uk-UA"/>
        </w:rPr>
        <w:t xml:space="preserve"> 5:</w:t>
      </w:r>
    </w:p>
    <w:p w14:paraId="5238891E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Console.WriteLine</w:t>
      </w:r>
      <w:proofErr w:type="spellEnd"/>
      <w:r w:rsidRPr="00806A70">
        <w:rPr>
          <w:lang w:val="uk-UA"/>
        </w:rPr>
        <w:t>("Введіть інформацію з елементу дерева для пошуку");</w:t>
      </w:r>
    </w:p>
    <w:p w14:paraId="5DF1368A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string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find_el</w:t>
      </w:r>
      <w:proofErr w:type="spellEnd"/>
      <w:r w:rsidRPr="00806A70">
        <w:rPr>
          <w:lang w:val="uk-UA"/>
        </w:rPr>
        <w:t xml:space="preserve"> = </w:t>
      </w:r>
      <w:proofErr w:type="spellStart"/>
      <w:r w:rsidRPr="00806A70">
        <w:rPr>
          <w:lang w:val="uk-UA"/>
        </w:rPr>
        <w:t>Console.ReadLine</w:t>
      </w:r>
      <w:proofErr w:type="spellEnd"/>
      <w:r w:rsidRPr="00806A70">
        <w:rPr>
          <w:lang w:val="uk-UA"/>
        </w:rPr>
        <w:t>();</w:t>
      </w:r>
    </w:p>
    <w:p w14:paraId="09C62287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ElTree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el</w:t>
      </w:r>
      <w:proofErr w:type="spellEnd"/>
      <w:r w:rsidRPr="00806A70">
        <w:rPr>
          <w:lang w:val="uk-UA"/>
        </w:rPr>
        <w:t xml:space="preserve"> = </w:t>
      </w:r>
      <w:proofErr w:type="spellStart"/>
      <w:r w:rsidRPr="00806A70">
        <w:rPr>
          <w:lang w:val="uk-UA"/>
        </w:rPr>
        <w:t>myTree.Find</w:t>
      </w:r>
      <w:proofErr w:type="spellEnd"/>
      <w:r w:rsidRPr="00806A70">
        <w:rPr>
          <w:lang w:val="uk-UA"/>
        </w:rPr>
        <w:t>(</w:t>
      </w:r>
      <w:proofErr w:type="spellStart"/>
      <w:r w:rsidRPr="00806A70">
        <w:rPr>
          <w:lang w:val="uk-UA"/>
        </w:rPr>
        <w:t>myTree.T</w:t>
      </w:r>
      <w:proofErr w:type="spellEnd"/>
      <w:r w:rsidRPr="00806A70">
        <w:rPr>
          <w:lang w:val="uk-UA"/>
        </w:rPr>
        <w:t xml:space="preserve">, </w:t>
      </w:r>
      <w:proofErr w:type="spellStart"/>
      <w:r w:rsidRPr="00806A70">
        <w:rPr>
          <w:lang w:val="uk-UA"/>
        </w:rPr>
        <w:t>find_el</w:t>
      </w:r>
      <w:proofErr w:type="spellEnd"/>
      <w:r w:rsidRPr="00806A70">
        <w:rPr>
          <w:lang w:val="uk-UA"/>
        </w:rPr>
        <w:t>);</w:t>
      </w:r>
    </w:p>
    <w:p w14:paraId="11275915" w14:textId="77777777" w:rsidR="00806A70" w:rsidRPr="00806A70" w:rsidRDefault="00806A70" w:rsidP="00806A70">
      <w:pPr>
        <w:pStyle w:val="afc"/>
        <w:rPr>
          <w:lang w:val="uk-UA"/>
        </w:rPr>
      </w:pPr>
    </w:p>
    <w:p w14:paraId="2D912B69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if</w:t>
      </w:r>
      <w:proofErr w:type="spellEnd"/>
      <w:r w:rsidRPr="00806A70">
        <w:rPr>
          <w:lang w:val="uk-UA"/>
        </w:rPr>
        <w:t xml:space="preserve"> (</w:t>
      </w:r>
      <w:proofErr w:type="spellStart"/>
      <w:r w:rsidRPr="00806A70">
        <w:rPr>
          <w:lang w:val="uk-UA"/>
        </w:rPr>
        <w:t>el</w:t>
      </w:r>
      <w:proofErr w:type="spellEnd"/>
      <w:r w:rsidRPr="00806A70">
        <w:rPr>
          <w:lang w:val="uk-UA"/>
        </w:rPr>
        <w:t xml:space="preserve"> != </w:t>
      </w:r>
      <w:proofErr w:type="spellStart"/>
      <w:r w:rsidRPr="00806A70">
        <w:rPr>
          <w:lang w:val="uk-UA"/>
        </w:rPr>
        <w:t>null</w:t>
      </w:r>
      <w:proofErr w:type="spellEnd"/>
      <w:r w:rsidRPr="00806A70">
        <w:rPr>
          <w:lang w:val="uk-UA"/>
        </w:rPr>
        <w:t>)</w:t>
      </w:r>
    </w:p>
    <w:p w14:paraId="353B1823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{</w:t>
      </w:r>
    </w:p>
    <w:p w14:paraId="3719CB03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    </w:t>
      </w:r>
      <w:proofErr w:type="spellStart"/>
      <w:r w:rsidRPr="00806A70">
        <w:rPr>
          <w:lang w:val="uk-UA"/>
        </w:rPr>
        <w:t>ElTree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el_father</w:t>
      </w:r>
      <w:proofErr w:type="spellEnd"/>
      <w:r w:rsidRPr="00806A70">
        <w:rPr>
          <w:lang w:val="uk-UA"/>
        </w:rPr>
        <w:t xml:space="preserve"> = </w:t>
      </w:r>
      <w:proofErr w:type="spellStart"/>
      <w:r w:rsidRPr="00806A70">
        <w:rPr>
          <w:lang w:val="uk-UA"/>
        </w:rPr>
        <w:t>myTree.Find_Father</w:t>
      </w:r>
      <w:proofErr w:type="spellEnd"/>
      <w:r w:rsidRPr="00806A70">
        <w:rPr>
          <w:lang w:val="uk-UA"/>
        </w:rPr>
        <w:t>(</w:t>
      </w:r>
      <w:proofErr w:type="spellStart"/>
      <w:r w:rsidRPr="00806A70">
        <w:rPr>
          <w:lang w:val="uk-UA"/>
        </w:rPr>
        <w:t>myTree.T</w:t>
      </w:r>
      <w:proofErr w:type="spellEnd"/>
      <w:r w:rsidRPr="00806A70">
        <w:rPr>
          <w:lang w:val="uk-UA"/>
        </w:rPr>
        <w:t>, el.inf);</w:t>
      </w:r>
    </w:p>
    <w:p w14:paraId="738DF2D3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    </w:t>
      </w:r>
      <w:proofErr w:type="spellStart"/>
      <w:r w:rsidRPr="00806A70">
        <w:rPr>
          <w:lang w:val="uk-UA"/>
        </w:rPr>
        <w:t>Console.WriteLine</w:t>
      </w:r>
      <w:proofErr w:type="spellEnd"/>
      <w:r w:rsidRPr="00806A70">
        <w:rPr>
          <w:lang w:val="uk-UA"/>
        </w:rPr>
        <w:t>($"</w:t>
      </w:r>
      <w:proofErr w:type="spellStart"/>
      <w:r w:rsidRPr="00806A70">
        <w:rPr>
          <w:lang w:val="uk-UA"/>
        </w:rPr>
        <w:t>Eлемент</w:t>
      </w:r>
      <w:proofErr w:type="spellEnd"/>
      <w:r w:rsidRPr="00806A70">
        <w:rPr>
          <w:lang w:val="uk-UA"/>
        </w:rPr>
        <w:t xml:space="preserve"> {el.inf} знайдено успішно! Батько: {el_</w:t>
      </w:r>
      <w:proofErr w:type="spellStart"/>
      <w:r w:rsidRPr="00806A70">
        <w:rPr>
          <w:lang w:val="uk-UA"/>
        </w:rPr>
        <w:t>father</w:t>
      </w:r>
      <w:proofErr w:type="spellEnd"/>
      <w:r w:rsidRPr="00806A70">
        <w:rPr>
          <w:lang w:val="uk-UA"/>
        </w:rPr>
        <w:t>?.</w:t>
      </w:r>
      <w:proofErr w:type="spellStart"/>
      <w:r w:rsidRPr="00806A70">
        <w:rPr>
          <w:lang w:val="uk-UA"/>
        </w:rPr>
        <w:t>inf</w:t>
      </w:r>
      <w:proofErr w:type="spellEnd"/>
      <w:r w:rsidRPr="00806A70">
        <w:rPr>
          <w:lang w:val="uk-UA"/>
        </w:rPr>
        <w:t xml:space="preserve"> ?? "Немає батька"} ");</w:t>
      </w:r>
    </w:p>
    <w:p w14:paraId="27A98675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}</w:t>
      </w:r>
    </w:p>
    <w:p w14:paraId="2D980F72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else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Console.WriteLine</w:t>
      </w:r>
      <w:proofErr w:type="spellEnd"/>
      <w:r w:rsidRPr="00806A70">
        <w:rPr>
          <w:lang w:val="uk-UA"/>
        </w:rPr>
        <w:t>("Елемент не було знайдено");</w:t>
      </w:r>
    </w:p>
    <w:p w14:paraId="3D955331" w14:textId="77777777" w:rsidR="00806A70" w:rsidRPr="00806A70" w:rsidRDefault="00806A70" w:rsidP="00806A70">
      <w:pPr>
        <w:pStyle w:val="afc"/>
        <w:rPr>
          <w:lang w:val="uk-UA"/>
        </w:rPr>
      </w:pPr>
    </w:p>
    <w:p w14:paraId="24A56348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PressEnter</w:t>
      </w:r>
      <w:proofErr w:type="spellEnd"/>
      <w:r w:rsidRPr="00806A70">
        <w:rPr>
          <w:lang w:val="uk-UA"/>
        </w:rPr>
        <w:t xml:space="preserve">(); </w:t>
      </w:r>
      <w:proofErr w:type="spellStart"/>
      <w:r w:rsidRPr="00806A70">
        <w:rPr>
          <w:lang w:val="uk-UA"/>
        </w:rPr>
        <w:t>break</w:t>
      </w:r>
      <w:proofErr w:type="spellEnd"/>
      <w:r w:rsidRPr="00806A70">
        <w:rPr>
          <w:lang w:val="uk-UA"/>
        </w:rPr>
        <w:t>;</w:t>
      </w:r>
    </w:p>
    <w:p w14:paraId="77DE8AE2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</w:t>
      </w:r>
      <w:proofErr w:type="spellStart"/>
      <w:r w:rsidRPr="00806A70">
        <w:rPr>
          <w:lang w:val="uk-UA"/>
        </w:rPr>
        <w:t>case</w:t>
      </w:r>
      <w:proofErr w:type="spellEnd"/>
      <w:r w:rsidRPr="00806A70">
        <w:rPr>
          <w:lang w:val="uk-UA"/>
        </w:rPr>
        <w:t xml:space="preserve"> 6:</w:t>
      </w:r>
    </w:p>
    <w:p w14:paraId="2F82F61D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string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res</w:t>
      </w:r>
      <w:proofErr w:type="spellEnd"/>
      <w:r w:rsidRPr="00806A70">
        <w:rPr>
          <w:lang w:val="uk-UA"/>
        </w:rPr>
        <w:t xml:space="preserve"> = "";</w:t>
      </w:r>
    </w:p>
    <w:p w14:paraId="4E2893AC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myTree.TreeInString</w:t>
      </w:r>
      <w:proofErr w:type="spellEnd"/>
      <w:r w:rsidRPr="00806A70">
        <w:rPr>
          <w:lang w:val="uk-UA"/>
        </w:rPr>
        <w:t>(</w:t>
      </w:r>
      <w:proofErr w:type="spellStart"/>
      <w:r w:rsidRPr="00806A70">
        <w:rPr>
          <w:lang w:val="uk-UA"/>
        </w:rPr>
        <w:t>myTree.T</w:t>
      </w:r>
      <w:proofErr w:type="spellEnd"/>
      <w:r w:rsidRPr="00806A70">
        <w:rPr>
          <w:lang w:val="uk-UA"/>
        </w:rPr>
        <w:t xml:space="preserve">, </w:t>
      </w:r>
      <w:proofErr w:type="spellStart"/>
      <w:r w:rsidRPr="00806A70">
        <w:rPr>
          <w:lang w:val="uk-UA"/>
        </w:rPr>
        <w:t>ref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res</w:t>
      </w:r>
      <w:proofErr w:type="spellEnd"/>
      <w:r w:rsidRPr="00806A70">
        <w:rPr>
          <w:lang w:val="uk-UA"/>
        </w:rPr>
        <w:t>);</w:t>
      </w:r>
    </w:p>
    <w:p w14:paraId="05B5FEDC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Console.WriteLine</w:t>
      </w:r>
      <w:proofErr w:type="spellEnd"/>
      <w:r w:rsidRPr="00806A70">
        <w:rPr>
          <w:lang w:val="uk-UA"/>
        </w:rPr>
        <w:t xml:space="preserve">("Дерево -&gt; " + </w:t>
      </w:r>
      <w:proofErr w:type="spellStart"/>
      <w:r w:rsidRPr="00806A70">
        <w:rPr>
          <w:lang w:val="uk-UA"/>
        </w:rPr>
        <w:t>res</w:t>
      </w:r>
      <w:proofErr w:type="spellEnd"/>
      <w:r w:rsidRPr="00806A70">
        <w:rPr>
          <w:lang w:val="uk-UA"/>
        </w:rPr>
        <w:t>);</w:t>
      </w:r>
    </w:p>
    <w:p w14:paraId="31FEFB70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PressEnter</w:t>
      </w:r>
      <w:proofErr w:type="spellEnd"/>
      <w:r w:rsidRPr="00806A70">
        <w:rPr>
          <w:lang w:val="uk-UA"/>
        </w:rPr>
        <w:t xml:space="preserve">(); </w:t>
      </w:r>
      <w:proofErr w:type="spellStart"/>
      <w:r w:rsidRPr="00806A70">
        <w:rPr>
          <w:lang w:val="uk-UA"/>
        </w:rPr>
        <w:t>break</w:t>
      </w:r>
      <w:proofErr w:type="spellEnd"/>
      <w:r w:rsidRPr="00806A70">
        <w:rPr>
          <w:lang w:val="uk-UA"/>
        </w:rPr>
        <w:t>;</w:t>
      </w:r>
    </w:p>
    <w:p w14:paraId="1E00D666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</w:t>
      </w:r>
      <w:proofErr w:type="spellStart"/>
      <w:r w:rsidRPr="00806A70">
        <w:rPr>
          <w:lang w:val="uk-UA"/>
        </w:rPr>
        <w:t>case</w:t>
      </w:r>
      <w:proofErr w:type="spellEnd"/>
      <w:r w:rsidRPr="00806A70">
        <w:rPr>
          <w:lang w:val="uk-UA"/>
        </w:rPr>
        <w:t xml:space="preserve"> 7:</w:t>
      </w:r>
    </w:p>
    <w:p w14:paraId="212DD150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myTree</w:t>
      </w:r>
      <w:proofErr w:type="spellEnd"/>
      <w:r w:rsidRPr="00806A70">
        <w:rPr>
          <w:lang w:val="uk-UA"/>
        </w:rPr>
        <w:t xml:space="preserve"> = </w:t>
      </w:r>
      <w:proofErr w:type="spellStart"/>
      <w:r w:rsidRPr="00806A70">
        <w:rPr>
          <w:lang w:val="uk-UA"/>
        </w:rPr>
        <w:t>Initalized_tree</w:t>
      </w:r>
      <w:proofErr w:type="spellEnd"/>
      <w:r w:rsidRPr="00806A70">
        <w:rPr>
          <w:lang w:val="uk-UA"/>
        </w:rPr>
        <w:t>();</w:t>
      </w:r>
    </w:p>
    <w:p w14:paraId="75C39DC3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Console.WriteLine</w:t>
      </w:r>
      <w:proofErr w:type="spellEnd"/>
      <w:r w:rsidRPr="00806A70">
        <w:rPr>
          <w:lang w:val="uk-UA"/>
        </w:rPr>
        <w:t>("</w:t>
      </w:r>
      <w:proofErr w:type="spellStart"/>
      <w:r w:rsidRPr="00806A70">
        <w:rPr>
          <w:lang w:val="uk-UA"/>
        </w:rPr>
        <w:t>Process</w:t>
      </w:r>
      <w:proofErr w:type="spellEnd"/>
      <w:r w:rsidRPr="00806A70">
        <w:rPr>
          <w:lang w:val="uk-UA"/>
        </w:rPr>
        <w:t xml:space="preserve"> OK!");</w:t>
      </w:r>
    </w:p>
    <w:p w14:paraId="6C88286A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    </w:t>
      </w:r>
      <w:proofErr w:type="spellStart"/>
      <w:r w:rsidRPr="00806A70">
        <w:rPr>
          <w:lang w:val="uk-UA"/>
        </w:rPr>
        <w:t>PressEnter</w:t>
      </w:r>
      <w:proofErr w:type="spellEnd"/>
      <w:r w:rsidRPr="00806A70">
        <w:rPr>
          <w:lang w:val="uk-UA"/>
        </w:rPr>
        <w:t xml:space="preserve">(); </w:t>
      </w:r>
      <w:proofErr w:type="spellStart"/>
      <w:r w:rsidRPr="00806A70">
        <w:rPr>
          <w:lang w:val="uk-UA"/>
        </w:rPr>
        <w:t>break</w:t>
      </w:r>
      <w:proofErr w:type="spellEnd"/>
      <w:r w:rsidRPr="00806A70">
        <w:rPr>
          <w:lang w:val="uk-UA"/>
        </w:rPr>
        <w:t>;</w:t>
      </w:r>
    </w:p>
    <w:p w14:paraId="3E835DF9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}</w:t>
      </w:r>
    </w:p>
    <w:p w14:paraId="50B8EFD9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}</w:t>
      </w:r>
    </w:p>
    <w:p w14:paraId="61D6423A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</w:t>
      </w:r>
      <w:proofErr w:type="spellStart"/>
      <w:r w:rsidRPr="00806A70">
        <w:rPr>
          <w:lang w:val="uk-UA"/>
        </w:rPr>
        <w:t>catch</w:t>
      </w:r>
      <w:proofErr w:type="spellEnd"/>
      <w:r w:rsidRPr="00806A70">
        <w:rPr>
          <w:lang w:val="uk-UA"/>
        </w:rPr>
        <w:t xml:space="preserve"> (</w:t>
      </w:r>
      <w:proofErr w:type="spellStart"/>
      <w:r w:rsidRPr="00806A70">
        <w:rPr>
          <w:lang w:val="uk-UA"/>
        </w:rPr>
        <w:t>Exception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ex</w:t>
      </w:r>
      <w:proofErr w:type="spellEnd"/>
      <w:r w:rsidRPr="00806A70">
        <w:rPr>
          <w:lang w:val="uk-UA"/>
        </w:rPr>
        <w:t xml:space="preserve">) { </w:t>
      </w:r>
      <w:proofErr w:type="spellStart"/>
      <w:r w:rsidRPr="00806A70">
        <w:rPr>
          <w:lang w:val="uk-UA"/>
        </w:rPr>
        <w:t>Console.WriteLine</w:t>
      </w:r>
      <w:proofErr w:type="spellEnd"/>
      <w:r w:rsidRPr="00806A70">
        <w:rPr>
          <w:lang w:val="uk-UA"/>
        </w:rPr>
        <w:t>(</w:t>
      </w:r>
      <w:proofErr w:type="spellStart"/>
      <w:r w:rsidRPr="00806A70">
        <w:rPr>
          <w:lang w:val="uk-UA"/>
        </w:rPr>
        <w:t>ex.Message</w:t>
      </w:r>
      <w:proofErr w:type="spellEnd"/>
      <w:r w:rsidRPr="00806A70">
        <w:rPr>
          <w:lang w:val="uk-UA"/>
        </w:rPr>
        <w:t>); }</w:t>
      </w:r>
    </w:p>
    <w:p w14:paraId="73B7A893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}</w:t>
      </w:r>
    </w:p>
    <w:p w14:paraId="67CAF2C1" w14:textId="77777777" w:rsidR="00806A70" w:rsidRPr="00806A70" w:rsidRDefault="00806A70" w:rsidP="00806A70">
      <w:pPr>
        <w:pStyle w:val="afc"/>
        <w:rPr>
          <w:lang w:val="uk-UA"/>
        </w:rPr>
      </w:pPr>
    </w:p>
    <w:p w14:paraId="515441DC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}</w:t>
      </w:r>
    </w:p>
    <w:p w14:paraId="286F7821" w14:textId="77777777" w:rsidR="00806A70" w:rsidRPr="00806A70" w:rsidRDefault="00806A70" w:rsidP="00806A70">
      <w:pPr>
        <w:pStyle w:val="afc"/>
        <w:rPr>
          <w:lang w:val="uk-UA"/>
        </w:rPr>
      </w:pPr>
    </w:p>
    <w:p w14:paraId="57605058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lastRenderedPageBreak/>
        <w:t xml:space="preserve">        </w:t>
      </w:r>
      <w:proofErr w:type="spellStart"/>
      <w:r w:rsidRPr="00806A70">
        <w:rPr>
          <w:lang w:val="uk-UA"/>
        </w:rPr>
        <w:t>public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static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Tree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Initalized_tree</w:t>
      </w:r>
      <w:proofErr w:type="spellEnd"/>
      <w:r w:rsidRPr="00806A70">
        <w:rPr>
          <w:lang w:val="uk-UA"/>
        </w:rPr>
        <w:t>()</w:t>
      </w:r>
    </w:p>
    <w:p w14:paraId="24F72F50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{</w:t>
      </w:r>
    </w:p>
    <w:p w14:paraId="39DEE6C1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</w:t>
      </w:r>
      <w:proofErr w:type="spellStart"/>
      <w:r w:rsidRPr="00806A70">
        <w:rPr>
          <w:lang w:val="uk-UA"/>
        </w:rPr>
        <w:t>Tree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myTr</w:t>
      </w:r>
      <w:proofErr w:type="spellEnd"/>
      <w:r w:rsidRPr="00806A70">
        <w:rPr>
          <w:lang w:val="uk-UA"/>
        </w:rPr>
        <w:t xml:space="preserve"> = </w:t>
      </w:r>
      <w:proofErr w:type="spellStart"/>
      <w:r w:rsidRPr="00806A70">
        <w:rPr>
          <w:lang w:val="uk-UA"/>
        </w:rPr>
        <w:t>new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Tree</w:t>
      </w:r>
      <w:proofErr w:type="spellEnd"/>
      <w:r w:rsidRPr="00806A70">
        <w:rPr>
          <w:lang w:val="uk-UA"/>
        </w:rPr>
        <w:t>("Керівник"); //створюємо кореневий елемент</w:t>
      </w:r>
    </w:p>
    <w:p w14:paraId="37475A06" w14:textId="77777777" w:rsidR="00806A70" w:rsidRPr="00806A70" w:rsidRDefault="00806A70" w:rsidP="00806A70">
      <w:pPr>
        <w:pStyle w:val="afc"/>
        <w:rPr>
          <w:lang w:val="uk-UA"/>
        </w:rPr>
      </w:pPr>
    </w:p>
    <w:p w14:paraId="47555ED6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</w:t>
      </w:r>
      <w:proofErr w:type="spellStart"/>
      <w:r w:rsidRPr="00806A70">
        <w:rPr>
          <w:lang w:val="uk-UA"/>
        </w:rPr>
        <w:t>ElTree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temp</w:t>
      </w:r>
      <w:proofErr w:type="spellEnd"/>
      <w:r w:rsidRPr="00806A70">
        <w:rPr>
          <w:lang w:val="uk-UA"/>
        </w:rPr>
        <w:t xml:space="preserve"> = </w:t>
      </w:r>
      <w:proofErr w:type="spellStart"/>
      <w:r w:rsidRPr="00806A70">
        <w:rPr>
          <w:lang w:val="uk-UA"/>
        </w:rPr>
        <w:t>myTr.T</w:t>
      </w:r>
      <w:proofErr w:type="spellEnd"/>
      <w:r w:rsidRPr="00806A70">
        <w:rPr>
          <w:lang w:val="uk-UA"/>
        </w:rPr>
        <w:t>;</w:t>
      </w:r>
    </w:p>
    <w:p w14:paraId="31241C99" w14:textId="77777777" w:rsidR="00806A70" w:rsidRPr="00806A70" w:rsidRDefault="00806A70" w:rsidP="00806A70">
      <w:pPr>
        <w:pStyle w:val="afc"/>
        <w:rPr>
          <w:lang w:val="uk-UA"/>
        </w:rPr>
      </w:pPr>
    </w:p>
    <w:p w14:paraId="5169DFCA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</w:t>
      </w:r>
      <w:proofErr w:type="spellStart"/>
      <w:r w:rsidRPr="00806A70">
        <w:rPr>
          <w:lang w:val="uk-UA"/>
        </w:rPr>
        <w:t>myTr.Add</w:t>
      </w:r>
      <w:proofErr w:type="spellEnd"/>
      <w:r w:rsidRPr="00806A70">
        <w:rPr>
          <w:lang w:val="uk-UA"/>
        </w:rPr>
        <w:t>(</w:t>
      </w:r>
      <w:proofErr w:type="spellStart"/>
      <w:r w:rsidRPr="00806A70">
        <w:rPr>
          <w:lang w:val="uk-UA"/>
        </w:rPr>
        <w:t>temp</w:t>
      </w:r>
      <w:proofErr w:type="spellEnd"/>
      <w:r w:rsidRPr="00806A70">
        <w:rPr>
          <w:lang w:val="uk-UA"/>
        </w:rPr>
        <w:t>, "Підрозділ 1", 'L');</w:t>
      </w:r>
    </w:p>
    <w:p w14:paraId="65BB29CA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</w:t>
      </w:r>
      <w:proofErr w:type="spellStart"/>
      <w:r w:rsidRPr="00806A70">
        <w:rPr>
          <w:lang w:val="uk-UA"/>
        </w:rPr>
        <w:t>temp</w:t>
      </w:r>
      <w:proofErr w:type="spellEnd"/>
      <w:r w:rsidRPr="00806A70">
        <w:rPr>
          <w:lang w:val="uk-UA"/>
        </w:rPr>
        <w:t xml:space="preserve"> = </w:t>
      </w:r>
      <w:proofErr w:type="spellStart"/>
      <w:r w:rsidRPr="00806A70">
        <w:rPr>
          <w:lang w:val="uk-UA"/>
        </w:rPr>
        <w:t>temp.L</w:t>
      </w:r>
      <w:proofErr w:type="spellEnd"/>
      <w:r w:rsidRPr="00806A70">
        <w:rPr>
          <w:lang w:val="uk-UA"/>
        </w:rPr>
        <w:t>;</w:t>
      </w:r>
    </w:p>
    <w:p w14:paraId="583F0951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</w:t>
      </w:r>
      <w:proofErr w:type="spellStart"/>
      <w:r w:rsidRPr="00806A70">
        <w:rPr>
          <w:lang w:val="uk-UA"/>
        </w:rPr>
        <w:t>myTr.Add</w:t>
      </w:r>
      <w:proofErr w:type="spellEnd"/>
      <w:r w:rsidRPr="00806A70">
        <w:rPr>
          <w:lang w:val="uk-UA"/>
        </w:rPr>
        <w:t>(</w:t>
      </w:r>
      <w:proofErr w:type="spellStart"/>
      <w:r w:rsidRPr="00806A70">
        <w:rPr>
          <w:lang w:val="uk-UA"/>
        </w:rPr>
        <w:t>temp</w:t>
      </w:r>
      <w:proofErr w:type="spellEnd"/>
      <w:r w:rsidRPr="00806A70">
        <w:rPr>
          <w:lang w:val="uk-UA"/>
        </w:rPr>
        <w:t>, "Відділ виробництва", 'L');</w:t>
      </w:r>
    </w:p>
    <w:p w14:paraId="05554797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</w:t>
      </w:r>
      <w:proofErr w:type="spellStart"/>
      <w:r w:rsidRPr="00806A70">
        <w:rPr>
          <w:lang w:val="uk-UA"/>
        </w:rPr>
        <w:t>myTr.Add</w:t>
      </w:r>
      <w:proofErr w:type="spellEnd"/>
      <w:r w:rsidRPr="00806A70">
        <w:rPr>
          <w:lang w:val="uk-UA"/>
        </w:rPr>
        <w:t>(</w:t>
      </w:r>
      <w:proofErr w:type="spellStart"/>
      <w:r w:rsidRPr="00806A70">
        <w:rPr>
          <w:lang w:val="uk-UA"/>
        </w:rPr>
        <w:t>temp</w:t>
      </w:r>
      <w:proofErr w:type="spellEnd"/>
      <w:r w:rsidRPr="00806A70">
        <w:rPr>
          <w:lang w:val="uk-UA"/>
        </w:rPr>
        <w:t>, "Підрозділ 2", 'R');</w:t>
      </w:r>
    </w:p>
    <w:p w14:paraId="33A81332" w14:textId="77777777" w:rsidR="00806A70" w:rsidRPr="00806A70" w:rsidRDefault="00806A70" w:rsidP="00806A70">
      <w:pPr>
        <w:pStyle w:val="afc"/>
        <w:rPr>
          <w:lang w:val="uk-UA"/>
        </w:rPr>
      </w:pPr>
    </w:p>
    <w:p w14:paraId="51F52680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</w:t>
      </w:r>
      <w:proofErr w:type="spellStart"/>
      <w:r w:rsidRPr="00806A70">
        <w:rPr>
          <w:lang w:val="uk-UA"/>
        </w:rPr>
        <w:t>temp</w:t>
      </w:r>
      <w:proofErr w:type="spellEnd"/>
      <w:r w:rsidRPr="00806A70">
        <w:rPr>
          <w:lang w:val="uk-UA"/>
        </w:rPr>
        <w:t xml:space="preserve"> = </w:t>
      </w:r>
      <w:proofErr w:type="spellStart"/>
      <w:r w:rsidRPr="00806A70">
        <w:rPr>
          <w:lang w:val="uk-UA"/>
        </w:rPr>
        <w:t>temp.L</w:t>
      </w:r>
      <w:proofErr w:type="spellEnd"/>
      <w:r w:rsidRPr="00806A70">
        <w:rPr>
          <w:lang w:val="uk-UA"/>
        </w:rPr>
        <w:t>;</w:t>
      </w:r>
    </w:p>
    <w:p w14:paraId="44D2E553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</w:t>
      </w:r>
      <w:proofErr w:type="spellStart"/>
      <w:r w:rsidRPr="00806A70">
        <w:rPr>
          <w:lang w:val="uk-UA"/>
        </w:rPr>
        <w:t>myTr.Add</w:t>
      </w:r>
      <w:proofErr w:type="spellEnd"/>
      <w:r w:rsidRPr="00806A70">
        <w:rPr>
          <w:lang w:val="uk-UA"/>
        </w:rPr>
        <w:t>(</w:t>
      </w:r>
      <w:proofErr w:type="spellStart"/>
      <w:r w:rsidRPr="00806A70">
        <w:rPr>
          <w:lang w:val="uk-UA"/>
        </w:rPr>
        <w:t>temp</w:t>
      </w:r>
      <w:proofErr w:type="spellEnd"/>
      <w:r w:rsidRPr="00806A70">
        <w:rPr>
          <w:lang w:val="uk-UA"/>
        </w:rPr>
        <w:t>, "Відділ якості", 'R');</w:t>
      </w:r>
    </w:p>
    <w:p w14:paraId="69B47F69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</w:t>
      </w:r>
      <w:proofErr w:type="spellStart"/>
      <w:r w:rsidRPr="00806A70">
        <w:rPr>
          <w:lang w:val="uk-UA"/>
        </w:rPr>
        <w:t>temp</w:t>
      </w:r>
      <w:proofErr w:type="spellEnd"/>
      <w:r w:rsidRPr="00806A70">
        <w:rPr>
          <w:lang w:val="uk-UA"/>
        </w:rPr>
        <w:t xml:space="preserve"> = </w:t>
      </w:r>
      <w:proofErr w:type="spellStart"/>
      <w:r w:rsidRPr="00806A70">
        <w:rPr>
          <w:lang w:val="uk-UA"/>
        </w:rPr>
        <w:t>temp.R</w:t>
      </w:r>
      <w:proofErr w:type="spellEnd"/>
      <w:r w:rsidRPr="00806A70">
        <w:rPr>
          <w:lang w:val="uk-UA"/>
        </w:rPr>
        <w:t>;</w:t>
      </w:r>
    </w:p>
    <w:p w14:paraId="4C88CC51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</w:t>
      </w:r>
      <w:proofErr w:type="spellStart"/>
      <w:r w:rsidRPr="00806A70">
        <w:rPr>
          <w:lang w:val="uk-UA"/>
        </w:rPr>
        <w:t>myTr.Add</w:t>
      </w:r>
      <w:proofErr w:type="spellEnd"/>
      <w:r w:rsidRPr="00806A70">
        <w:rPr>
          <w:lang w:val="uk-UA"/>
        </w:rPr>
        <w:t>(</w:t>
      </w:r>
      <w:proofErr w:type="spellStart"/>
      <w:r w:rsidRPr="00806A70">
        <w:rPr>
          <w:lang w:val="uk-UA"/>
        </w:rPr>
        <w:t>temp</w:t>
      </w:r>
      <w:proofErr w:type="spellEnd"/>
      <w:r w:rsidRPr="00806A70">
        <w:rPr>
          <w:lang w:val="uk-UA"/>
        </w:rPr>
        <w:t>, "Відділ безпеки", 'R');</w:t>
      </w:r>
    </w:p>
    <w:p w14:paraId="37130BDA" w14:textId="77777777" w:rsidR="00806A70" w:rsidRPr="00806A70" w:rsidRDefault="00806A70" w:rsidP="00806A70">
      <w:pPr>
        <w:pStyle w:val="afc"/>
        <w:rPr>
          <w:lang w:val="uk-UA"/>
        </w:rPr>
      </w:pPr>
    </w:p>
    <w:p w14:paraId="70BA8E86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</w:t>
      </w:r>
      <w:proofErr w:type="spellStart"/>
      <w:r w:rsidRPr="00806A70">
        <w:rPr>
          <w:lang w:val="uk-UA"/>
        </w:rPr>
        <w:t>temp</w:t>
      </w:r>
      <w:proofErr w:type="spellEnd"/>
      <w:r w:rsidRPr="00806A70">
        <w:rPr>
          <w:lang w:val="uk-UA"/>
        </w:rPr>
        <w:t xml:space="preserve"> = </w:t>
      </w:r>
      <w:proofErr w:type="spellStart"/>
      <w:r w:rsidRPr="00806A70">
        <w:rPr>
          <w:lang w:val="uk-UA"/>
        </w:rPr>
        <w:t>myTr.T.L.R</w:t>
      </w:r>
      <w:proofErr w:type="spellEnd"/>
      <w:r w:rsidRPr="00806A70">
        <w:rPr>
          <w:lang w:val="uk-UA"/>
        </w:rPr>
        <w:t>;</w:t>
      </w:r>
    </w:p>
    <w:p w14:paraId="3FFA8CD6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</w:t>
      </w:r>
      <w:proofErr w:type="spellStart"/>
      <w:r w:rsidRPr="00806A70">
        <w:rPr>
          <w:lang w:val="uk-UA"/>
        </w:rPr>
        <w:t>myTr.Add</w:t>
      </w:r>
      <w:proofErr w:type="spellEnd"/>
      <w:r w:rsidRPr="00806A70">
        <w:rPr>
          <w:lang w:val="uk-UA"/>
        </w:rPr>
        <w:t>(</w:t>
      </w:r>
      <w:proofErr w:type="spellStart"/>
      <w:r w:rsidRPr="00806A70">
        <w:rPr>
          <w:lang w:val="uk-UA"/>
        </w:rPr>
        <w:t>temp</w:t>
      </w:r>
      <w:proofErr w:type="spellEnd"/>
      <w:r w:rsidRPr="00806A70">
        <w:rPr>
          <w:lang w:val="uk-UA"/>
        </w:rPr>
        <w:t>, "Відділ маркетингу", 'L');</w:t>
      </w:r>
    </w:p>
    <w:p w14:paraId="09F9C5A3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</w:t>
      </w:r>
      <w:proofErr w:type="spellStart"/>
      <w:r w:rsidRPr="00806A70">
        <w:rPr>
          <w:lang w:val="uk-UA"/>
        </w:rPr>
        <w:t>myTr.Add</w:t>
      </w:r>
      <w:proofErr w:type="spellEnd"/>
      <w:r w:rsidRPr="00806A70">
        <w:rPr>
          <w:lang w:val="uk-UA"/>
        </w:rPr>
        <w:t>(</w:t>
      </w:r>
      <w:proofErr w:type="spellStart"/>
      <w:r w:rsidRPr="00806A70">
        <w:rPr>
          <w:lang w:val="uk-UA"/>
        </w:rPr>
        <w:t>temp</w:t>
      </w:r>
      <w:proofErr w:type="spellEnd"/>
      <w:r w:rsidRPr="00806A70">
        <w:rPr>
          <w:lang w:val="uk-UA"/>
        </w:rPr>
        <w:t>, "Підрозділ 3", 'R');</w:t>
      </w:r>
    </w:p>
    <w:p w14:paraId="4E1FB42A" w14:textId="77777777" w:rsidR="00806A70" w:rsidRPr="00806A70" w:rsidRDefault="00806A70" w:rsidP="00806A70">
      <w:pPr>
        <w:pStyle w:val="afc"/>
        <w:rPr>
          <w:lang w:val="uk-UA"/>
        </w:rPr>
      </w:pPr>
    </w:p>
    <w:p w14:paraId="314F80B5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</w:t>
      </w:r>
      <w:proofErr w:type="spellStart"/>
      <w:r w:rsidRPr="00806A70">
        <w:rPr>
          <w:lang w:val="uk-UA"/>
        </w:rPr>
        <w:t>temp</w:t>
      </w:r>
      <w:proofErr w:type="spellEnd"/>
      <w:r w:rsidRPr="00806A70">
        <w:rPr>
          <w:lang w:val="uk-UA"/>
        </w:rPr>
        <w:t xml:space="preserve"> = </w:t>
      </w:r>
      <w:proofErr w:type="spellStart"/>
      <w:r w:rsidRPr="00806A70">
        <w:rPr>
          <w:lang w:val="uk-UA"/>
        </w:rPr>
        <w:t>temp.L</w:t>
      </w:r>
      <w:proofErr w:type="spellEnd"/>
      <w:r w:rsidRPr="00806A70">
        <w:rPr>
          <w:lang w:val="uk-UA"/>
        </w:rPr>
        <w:t>;</w:t>
      </w:r>
    </w:p>
    <w:p w14:paraId="5209643D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</w:t>
      </w:r>
      <w:proofErr w:type="spellStart"/>
      <w:r w:rsidRPr="00806A70">
        <w:rPr>
          <w:lang w:val="uk-UA"/>
        </w:rPr>
        <w:t>myTr.Add</w:t>
      </w:r>
      <w:proofErr w:type="spellEnd"/>
      <w:r w:rsidRPr="00806A70">
        <w:rPr>
          <w:lang w:val="uk-UA"/>
        </w:rPr>
        <w:t>(</w:t>
      </w:r>
      <w:proofErr w:type="spellStart"/>
      <w:r w:rsidRPr="00806A70">
        <w:rPr>
          <w:lang w:val="uk-UA"/>
        </w:rPr>
        <w:t>temp</w:t>
      </w:r>
      <w:proofErr w:type="spellEnd"/>
      <w:r w:rsidRPr="00806A70">
        <w:rPr>
          <w:lang w:val="uk-UA"/>
        </w:rPr>
        <w:t>, "Відділ продажів", 'R');</w:t>
      </w:r>
    </w:p>
    <w:p w14:paraId="4D5752BF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</w:t>
      </w:r>
      <w:proofErr w:type="spellStart"/>
      <w:r w:rsidRPr="00806A70">
        <w:rPr>
          <w:lang w:val="uk-UA"/>
        </w:rPr>
        <w:t>temp</w:t>
      </w:r>
      <w:proofErr w:type="spellEnd"/>
      <w:r w:rsidRPr="00806A70">
        <w:rPr>
          <w:lang w:val="uk-UA"/>
        </w:rPr>
        <w:t xml:space="preserve"> = </w:t>
      </w:r>
      <w:proofErr w:type="spellStart"/>
      <w:r w:rsidRPr="00806A70">
        <w:rPr>
          <w:lang w:val="uk-UA"/>
        </w:rPr>
        <w:t>temp.R</w:t>
      </w:r>
      <w:proofErr w:type="spellEnd"/>
      <w:r w:rsidRPr="00806A70">
        <w:rPr>
          <w:lang w:val="uk-UA"/>
        </w:rPr>
        <w:t>;</w:t>
      </w:r>
    </w:p>
    <w:p w14:paraId="2A0E5A61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</w:t>
      </w:r>
      <w:proofErr w:type="spellStart"/>
      <w:r w:rsidRPr="00806A70">
        <w:rPr>
          <w:lang w:val="uk-UA"/>
        </w:rPr>
        <w:t>myTr.Add</w:t>
      </w:r>
      <w:proofErr w:type="spellEnd"/>
      <w:r w:rsidRPr="00806A70">
        <w:rPr>
          <w:lang w:val="uk-UA"/>
        </w:rPr>
        <w:t>(</w:t>
      </w:r>
      <w:proofErr w:type="spellStart"/>
      <w:r w:rsidRPr="00806A70">
        <w:rPr>
          <w:lang w:val="uk-UA"/>
        </w:rPr>
        <w:t>temp</w:t>
      </w:r>
      <w:proofErr w:type="spellEnd"/>
      <w:r w:rsidRPr="00806A70">
        <w:rPr>
          <w:lang w:val="uk-UA"/>
        </w:rPr>
        <w:t>, "Відділ реклами", 'R');</w:t>
      </w:r>
    </w:p>
    <w:p w14:paraId="03AE11C9" w14:textId="77777777" w:rsidR="00806A70" w:rsidRPr="00806A70" w:rsidRDefault="00806A70" w:rsidP="00806A70">
      <w:pPr>
        <w:pStyle w:val="afc"/>
        <w:rPr>
          <w:lang w:val="uk-UA"/>
        </w:rPr>
      </w:pPr>
    </w:p>
    <w:p w14:paraId="47ECF7A1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</w:t>
      </w:r>
      <w:proofErr w:type="spellStart"/>
      <w:r w:rsidRPr="00806A70">
        <w:rPr>
          <w:lang w:val="uk-UA"/>
        </w:rPr>
        <w:t>temp</w:t>
      </w:r>
      <w:proofErr w:type="spellEnd"/>
      <w:r w:rsidRPr="00806A70">
        <w:rPr>
          <w:lang w:val="uk-UA"/>
        </w:rPr>
        <w:t xml:space="preserve"> = </w:t>
      </w:r>
      <w:proofErr w:type="spellStart"/>
      <w:r w:rsidRPr="00806A70">
        <w:rPr>
          <w:lang w:val="uk-UA"/>
        </w:rPr>
        <w:t>myTr.T.L.R.R</w:t>
      </w:r>
      <w:proofErr w:type="spellEnd"/>
      <w:r w:rsidRPr="00806A70">
        <w:rPr>
          <w:lang w:val="uk-UA"/>
        </w:rPr>
        <w:t>;</w:t>
      </w:r>
    </w:p>
    <w:p w14:paraId="68E4AA63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</w:t>
      </w:r>
      <w:proofErr w:type="spellStart"/>
      <w:r w:rsidRPr="00806A70">
        <w:rPr>
          <w:lang w:val="uk-UA"/>
        </w:rPr>
        <w:t>myTr.Add</w:t>
      </w:r>
      <w:proofErr w:type="spellEnd"/>
      <w:r w:rsidRPr="00806A70">
        <w:rPr>
          <w:lang w:val="uk-UA"/>
        </w:rPr>
        <w:t>(</w:t>
      </w:r>
      <w:proofErr w:type="spellStart"/>
      <w:r w:rsidRPr="00806A70">
        <w:rPr>
          <w:lang w:val="uk-UA"/>
        </w:rPr>
        <w:t>temp</w:t>
      </w:r>
      <w:proofErr w:type="spellEnd"/>
      <w:r w:rsidRPr="00806A70">
        <w:rPr>
          <w:lang w:val="uk-UA"/>
        </w:rPr>
        <w:t>, "Відділ фінансів", 'L');</w:t>
      </w:r>
    </w:p>
    <w:p w14:paraId="27697C12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</w:t>
      </w:r>
      <w:proofErr w:type="spellStart"/>
      <w:r w:rsidRPr="00806A70">
        <w:rPr>
          <w:lang w:val="uk-UA"/>
        </w:rPr>
        <w:t>temp</w:t>
      </w:r>
      <w:proofErr w:type="spellEnd"/>
      <w:r w:rsidRPr="00806A70">
        <w:rPr>
          <w:lang w:val="uk-UA"/>
        </w:rPr>
        <w:t xml:space="preserve"> = </w:t>
      </w:r>
      <w:proofErr w:type="spellStart"/>
      <w:r w:rsidRPr="00806A70">
        <w:rPr>
          <w:lang w:val="uk-UA"/>
        </w:rPr>
        <w:t>temp.L</w:t>
      </w:r>
      <w:proofErr w:type="spellEnd"/>
      <w:r w:rsidRPr="00806A70">
        <w:rPr>
          <w:lang w:val="uk-UA"/>
        </w:rPr>
        <w:t>;</w:t>
      </w:r>
    </w:p>
    <w:p w14:paraId="14C98BCB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</w:t>
      </w:r>
      <w:proofErr w:type="spellStart"/>
      <w:r w:rsidRPr="00806A70">
        <w:rPr>
          <w:lang w:val="uk-UA"/>
        </w:rPr>
        <w:t>myTr.Add</w:t>
      </w:r>
      <w:proofErr w:type="spellEnd"/>
      <w:r w:rsidRPr="00806A70">
        <w:rPr>
          <w:lang w:val="uk-UA"/>
        </w:rPr>
        <w:t>(</w:t>
      </w:r>
      <w:proofErr w:type="spellStart"/>
      <w:r w:rsidRPr="00806A70">
        <w:rPr>
          <w:lang w:val="uk-UA"/>
        </w:rPr>
        <w:t>temp</w:t>
      </w:r>
      <w:proofErr w:type="spellEnd"/>
      <w:r w:rsidRPr="00806A70">
        <w:rPr>
          <w:lang w:val="uk-UA"/>
        </w:rPr>
        <w:t>, "Відділ бухгалтерії", 'R');</w:t>
      </w:r>
    </w:p>
    <w:p w14:paraId="1304A8A4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</w:t>
      </w:r>
      <w:proofErr w:type="spellStart"/>
      <w:r w:rsidRPr="00806A70">
        <w:rPr>
          <w:lang w:val="uk-UA"/>
        </w:rPr>
        <w:t>temp</w:t>
      </w:r>
      <w:proofErr w:type="spellEnd"/>
      <w:r w:rsidRPr="00806A70">
        <w:rPr>
          <w:lang w:val="uk-UA"/>
        </w:rPr>
        <w:t xml:space="preserve"> = </w:t>
      </w:r>
      <w:proofErr w:type="spellStart"/>
      <w:r w:rsidRPr="00806A70">
        <w:rPr>
          <w:lang w:val="uk-UA"/>
        </w:rPr>
        <w:t>temp.R</w:t>
      </w:r>
      <w:proofErr w:type="spellEnd"/>
      <w:r w:rsidRPr="00806A70">
        <w:rPr>
          <w:lang w:val="uk-UA"/>
        </w:rPr>
        <w:t>;</w:t>
      </w:r>
    </w:p>
    <w:p w14:paraId="34C65067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</w:t>
      </w:r>
      <w:proofErr w:type="spellStart"/>
      <w:r w:rsidRPr="00806A70">
        <w:rPr>
          <w:lang w:val="uk-UA"/>
        </w:rPr>
        <w:t>myTr.Add</w:t>
      </w:r>
      <w:proofErr w:type="spellEnd"/>
      <w:r w:rsidRPr="00806A70">
        <w:rPr>
          <w:lang w:val="uk-UA"/>
        </w:rPr>
        <w:t>(</w:t>
      </w:r>
      <w:proofErr w:type="spellStart"/>
      <w:r w:rsidRPr="00806A70">
        <w:rPr>
          <w:lang w:val="uk-UA"/>
        </w:rPr>
        <w:t>temp</w:t>
      </w:r>
      <w:proofErr w:type="spellEnd"/>
      <w:r w:rsidRPr="00806A70">
        <w:rPr>
          <w:lang w:val="uk-UA"/>
        </w:rPr>
        <w:t>, "Відділ інвестицій", 'R');</w:t>
      </w:r>
    </w:p>
    <w:p w14:paraId="37075B6E" w14:textId="77777777" w:rsidR="00806A70" w:rsidRPr="00806A70" w:rsidRDefault="00806A70" w:rsidP="00806A70">
      <w:pPr>
        <w:pStyle w:val="afc"/>
        <w:rPr>
          <w:lang w:val="uk-UA"/>
        </w:rPr>
      </w:pPr>
    </w:p>
    <w:p w14:paraId="304B66E6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</w:t>
      </w:r>
      <w:proofErr w:type="spellStart"/>
      <w:r w:rsidRPr="00806A70">
        <w:rPr>
          <w:lang w:val="uk-UA"/>
        </w:rPr>
        <w:t>return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myTr</w:t>
      </w:r>
      <w:proofErr w:type="spellEnd"/>
      <w:r w:rsidRPr="00806A70">
        <w:rPr>
          <w:lang w:val="uk-UA"/>
        </w:rPr>
        <w:t>;</w:t>
      </w:r>
    </w:p>
    <w:p w14:paraId="57B75A86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}</w:t>
      </w:r>
    </w:p>
    <w:p w14:paraId="30189FC5" w14:textId="77777777" w:rsidR="00806A70" w:rsidRPr="00806A70" w:rsidRDefault="00806A70" w:rsidP="00806A70">
      <w:pPr>
        <w:pStyle w:val="afc"/>
        <w:rPr>
          <w:lang w:val="uk-UA"/>
        </w:rPr>
      </w:pPr>
    </w:p>
    <w:p w14:paraId="3BB62148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</w:t>
      </w:r>
      <w:proofErr w:type="spellStart"/>
      <w:r w:rsidRPr="00806A70">
        <w:rPr>
          <w:lang w:val="uk-UA"/>
        </w:rPr>
        <w:t>public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static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ushort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Input_range</w:t>
      </w:r>
      <w:proofErr w:type="spellEnd"/>
      <w:r w:rsidRPr="00806A70">
        <w:rPr>
          <w:lang w:val="uk-UA"/>
        </w:rPr>
        <w:t>(</w:t>
      </w:r>
      <w:proofErr w:type="spellStart"/>
      <w:r w:rsidRPr="00806A70">
        <w:rPr>
          <w:lang w:val="uk-UA"/>
        </w:rPr>
        <w:t>string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text</w:t>
      </w:r>
      <w:proofErr w:type="spellEnd"/>
      <w:r w:rsidRPr="00806A70">
        <w:rPr>
          <w:lang w:val="uk-UA"/>
        </w:rPr>
        <w:t xml:space="preserve">, </w:t>
      </w:r>
      <w:proofErr w:type="spellStart"/>
      <w:r w:rsidRPr="00806A70">
        <w:rPr>
          <w:lang w:val="uk-UA"/>
        </w:rPr>
        <w:t>ushort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up_range</w:t>
      </w:r>
      <w:proofErr w:type="spellEnd"/>
      <w:r w:rsidRPr="00806A70">
        <w:rPr>
          <w:lang w:val="uk-UA"/>
        </w:rPr>
        <w:t xml:space="preserve">, </w:t>
      </w:r>
      <w:proofErr w:type="spellStart"/>
      <w:r w:rsidRPr="00806A70">
        <w:rPr>
          <w:lang w:val="uk-UA"/>
        </w:rPr>
        <w:t>ushort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down_range</w:t>
      </w:r>
      <w:proofErr w:type="spellEnd"/>
      <w:r w:rsidRPr="00806A70">
        <w:rPr>
          <w:lang w:val="uk-UA"/>
        </w:rPr>
        <w:t>)</w:t>
      </w:r>
    </w:p>
    <w:p w14:paraId="5527A364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{</w:t>
      </w:r>
    </w:p>
    <w:p w14:paraId="6CB4242B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</w:t>
      </w:r>
      <w:proofErr w:type="spellStart"/>
      <w:r w:rsidRPr="00806A70">
        <w:rPr>
          <w:lang w:val="uk-UA"/>
        </w:rPr>
        <w:t>while</w:t>
      </w:r>
      <w:proofErr w:type="spellEnd"/>
      <w:r w:rsidRPr="00806A70">
        <w:rPr>
          <w:lang w:val="uk-UA"/>
        </w:rPr>
        <w:t xml:space="preserve"> (</w:t>
      </w:r>
      <w:proofErr w:type="spellStart"/>
      <w:r w:rsidRPr="00806A70">
        <w:rPr>
          <w:lang w:val="uk-UA"/>
        </w:rPr>
        <w:t>true</w:t>
      </w:r>
      <w:proofErr w:type="spellEnd"/>
      <w:r w:rsidRPr="00806A70">
        <w:rPr>
          <w:lang w:val="uk-UA"/>
        </w:rPr>
        <w:t>)</w:t>
      </w:r>
    </w:p>
    <w:p w14:paraId="55DC7497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{</w:t>
      </w:r>
    </w:p>
    <w:p w14:paraId="05719F26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</w:t>
      </w:r>
      <w:proofErr w:type="spellStart"/>
      <w:r w:rsidRPr="00806A70">
        <w:rPr>
          <w:lang w:val="uk-UA"/>
        </w:rPr>
        <w:t>ushort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input</w:t>
      </w:r>
      <w:proofErr w:type="spellEnd"/>
      <w:r w:rsidRPr="00806A70">
        <w:rPr>
          <w:lang w:val="uk-UA"/>
        </w:rPr>
        <w:t>;</w:t>
      </w:r>
    </w:p>
    <w:p w14:paraId="72F3238F" w14:textId="77777777" w:rsidR="00806A70" w:rsidRPr="00806A70" w:rsidRDefault="00806A70" w:rsidP="00806A70">
      <w:pPr>
        <w:pStyle w:val="afc"/>
        <w:rPr>
          <w:lang w:val="uk-UA"/>
        </w:rPr>
      </w:pPr>
    </w:p>
    <w:p w14:paraId="74A80BF9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</w:t>
      </w:r>
      <w:proofErr w:type="spellStart"/>
      <w:r w:rsidRPr="00806A70">
        <w:rPr>
          <w:lang w:val="uk-UA"/>
        </w:rPr>
        <w:t>try</w:t>
      </w:r>
      <w:proofErr w:type="spellEnd"/>
    </w:p>
    <w:p w14:paraId="6DE0465E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{</w:t>
      </w:r>
    </w:p>
    <w:p w14:paraId="4FF8682D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</w:t>
      </w:r>
      <w:proofErr w:type="spellStart"/>
      <w:r w:rsidRPr="00806A70">
        <w:rPr>
          <w:lang w:val="uk-UA"/>
        </w:rPr>
        <w:t>Console.Write</w:t>
      </w:r>
      <w:proofErr w:type="spellEnd"/>
      <w:r w:rsidRPr="00806A70">
        <w:rPr>
          <w:lang w:val="uk-UA"/>
        </w:rPr>
        <w:t>(</w:t>
      </w:r>
      <w:proofErr w:type="spellStart"/>
      <w:r w:rsidRPr="00806A70">
        <w:rPr>
          <w:lang w:val="uk-UA"/>
        </w:rPr>
        <w:t>text</w:t>
      </w:r>
      <w:proofErr w:type="spellEnd"/>
      <w:r w:rsidRPr="00806A70">
        <w:rPr>
          <w:lang w:val="uk-UA"/>
        </w:rPr>
        <w:t>);</w:t>
      </w:r>
    </w:p>
    <w:p w14:paraId="07C17313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</w:t>
      </w:r>
      <w:proofErr w:type="spellStart"/>
      <w:r w:rsidRPr="00806A70">
        <w:rPr>
          <w:lang w:val="uk-UA"/>
        </w:rPr>
        <w:t>input</w:t>
      </w:r>
      <w:proofErr w:type="spellEnd"/>
      <w:r w:rsidRPr="00806A70">
        <w:rPr>
          <w:lang w:val="uk-UA"/>
        </w:rPr>
        <w:t xml:space="preserve"> = </w:t>
      </w:r>
      <w:proofErr w:type="spellStart"/>
      <w:r w:rsidRPr="00806A70">
        <w:rPr>
          <w:lang w:val="uk-UA"/>
        </w:rPr>
        <w:t>Byte.Parse</w:t>
      </w:r>
      <w:proofErr w:type="spellEnd"/>
      <w:r w:rsidRPr="00806A70">
        <w:rPr>
          <w:lang w:val="uk-UA"/>
        </w:rPr>
        <w:t>(</w:t>
      </w:r>
      <w:proofErr w:type="spellStart"/>
      <w:r w:rsidRPr="00806A70">
        <w:rPr>
          <w:lang w:val="uk-UA"/>
        </w:rPr>
        <w:t>Console.ReadLine</w:t>
      </w:r>
      <w:proofErr w:type="spellEnd"/>
      <w:r w:rsidRPr="00806A70">
        <w:rPr>
          <w:lang w:val="uk-UA"/>
        </w:rPr>
        <w:t>());</w:t>
      </w:r>
    </w:p>
    <w:p w14:paraId="23684285" w14:textId="77777777" w:rsidR="00806A70" w:rsidRPr="00806A70" w:rsidRDefault="00806A70" w:rsidP="00806A70">
      <w:pPr>
        <w:pStyle w:val="afc"/>
        <w:rPr>
          <w:lang w:val="uk-UA"/>
        </w:rPr>
      </w:pPr>
    </w:p>
    <w:p w14:paraId="71CCBF01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</w:t>
      </w:r>
      <w:proofErr w:type="spellStart"/>
      <w:r w:rsidRPr="00806A70">
        <w:rPr>
          <w:lang w:val="uk-UA"/>
        </w:rPr>
        <w:t>if</w:t>
      </w:r>
      <w:proofErr w:type="spellEnd"/>
      <w:r w:rsidRPr="00806A70">
        <w:rPr>
          <w:lang w:val="uk-UA"/>
        </w:rPr>
        <w:t xml:space="preserve"> (</w:t>
      </w:r>
      <w:proofErr w:type="spellStart"/>
      <w:r w:rsidRPr="00806A70">
        <w:rPr>
          <w:lang w:val="uk-UA"/>
        </w:rPr>
        <w:t>input</w:t>
      </w:r>
      <w:proofErr w:type="spellEnd"/>
      <w:r w:rsidRPr="00806A70">
        <w:rPr>
          <w:lang w:val="uk-UA"/>
        </w:rPr>
        <w:t xml:space="preserve"> &gt; </w:t>
      </w:r>
      <w:proofErr w:type="spellStart"/>
      <w:r w:rsidRPr="00806A70">
        <w:rPr>
          <w:lang w:val="uk-UA"/>
        </w:rPr>
        <w:t>up_range</w:t>
      </w:r>
      <w:proofErr w:type="spellEnd"/>
      <w:r w:rsidRPr="00806A70">
        <w:rPr>
          <w:lang w:val="uk-UA"/>
        </w:rPr>
        <w:t xml:space="preserve"> || </w:t>
      </w:r>
      <w:proofErr w:type="spellStart"/>
      <w:r w:rsidRPr="00806A70">
        <w:rPr>
          <w:lang w:val="uk-UA"/>
        </w:rPr>
        <w:t>input</w:t>
      </w:r>
      <w:proofErr w:type="spellEnd"/>
      <w:r w:rsidRPr="00806A70">
        <w:rPr>
          <w:lang w:val="uk-UA"/>
        </w:rPr>
        <w:t xml:space="preserve"> &lt; </w:t>
      </w:r>
      <w:proofErr w:type="spellStart"/>
      <w:r w:rsidRPr="00806A70">
        <w:rPr>
          <w:lang w:val="uk-UA"/>
        </w:rPr>
        <w:t>down_range</w:t>
      </w:r>
      <w:proofErr w:type="spellEnd"/>
      <w:r w:rsidRPr="00806A70">
        <w:rPr>
          <w:lang w:val="uk-UA"/>
        </w:rPr>
        <w:t>)</w:t>
      </w:r>
    </w:p>
    <w:p w14:paraId="56C88FA2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    </w:t>
      </w:r>
      <w:proofErr w:type="spellStart"/>
      <w:r w:rsidRPr="00806A70">
        <w:rPr>
          <w:lang w:val="uk-UA"/>
        </w:rPr>
        <w:t>throw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new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Exception</w:t>
      </w:r>
      <w:proofErr w:type="spellEnd"/>
      <w:r w:rsidRPr="00806A70">
        <w:rPr>
          <w:lang w:val="uk-UA"/>
        </w:rPr>
        <w:t>($"</w:t>
      </w:r>
      <w:proofErr w:type="spellStart"/>
      <w:r w:rsidRPr="00806A70">
        <w:rPr>
          <w:lang w:val="uk-UA"/>
        </w:rPr>
        <w:t>Value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should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be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in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range</w:t>
      </w:r>
      <w:proofErr w:type="spellEnd"/>
      <w:r w:rsidRPr="00806A70">
        <w:rPr>
          <w:lang w:val="uk-UA"/>
        </w:rPr>
        <w:t xml:space="preserve"> {</w:t>
      </w:r>
      <w:proofErr w:type="spellStart"/>
      <w:r w:rsidRPr="00806A70">
        <w:rPr>
          <w:lang w:val="uk-UA"/>
        </w:rPr>
        <w:t>down_range</w:t>
      </w:r>
      <w:proofErr w:type="spellEnd"/>
      <w:r w:rsidRPr="00806A70">
        <w:rPr>
          <w:lang w:val="uk-UA"/>
        </w:rPr>
        <w:t>}-{</w:t>
      </w:r>
      <w:proofErr w:type="spellStart"/>
      <w:r w:rsidRPr="00806A70">
        <w:rPr>
          <w:lang w:val="uk-UA"/>
        </w:rPr>
        <w:t>up_range</w:t>
      </w:r>
      <w:proofErr w:type="spellEnd"/>
      <w:r w:rsidRPr="00806A70">
        <w:rPr>
          <w:lang w:val="uk-UA"/>
        </w:rPr>
        <w:t>}.");</w:t>
      </w:r>
    </w:p>
    <w:p w14:paraId="673B26DF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}</w:t>
      </w:r>
    </w:p>
    <w:p w14:paraId="634F1DDD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</w:t>
      </w:r>
      <w:proofErr w:type="spellStart"/>
      <w:r w:rsidRPr="00806A70">
        <w:rPr>
          <w:lang w:val="uk-UA"/>
        </w:rPr>
        <w:t>catch</w:t>
      </w:r>
      <w:proofErr w:type="spellEnd"/>
      <w:r w:rsidRPr="00806A70">
        <w:rPr>
          <w:lang w:val="uk-UA"/>
        </w:rPr>
        <w:t xml:space="preserve"> (</w:t>
      </w:r>
      <w:proofErr w:type="spellStart"/>
      <w:r w:rsidRPr="00806A70">
        <w:rPr>
          <w:lang w:val="uk-UA"/>
        </w:rPr>
        <w:t>Exception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ex</w:t>
      </w:r>
      <w:proofErr w:type="spellEnd"/>
      <w:r w:rsidRPr="00806A70">
        <w:rPr>
          <w:lang w:val="uk-UA"/>
        </w:rPr>
        <w:t>)</w:t>
      </w:r>
    </w:p>
    <w:p w14:paraId="6D3993DB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{</w:t>
      </w:r>
    </w:p>
    <w:p w14:paraId="54EA19F7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</w:t>
      </w:r>
      <w:proofErr w:type="spellStart"/>
      <w:r w:rsidRPr="00806A70">
        <w:rPr>
          <w:lang w:val="uk-UA"/>
        </w:rPr>
        <w:t>Console.WriteLine</w:t>
      </w:r>
      <w:proofErr w:type="spellEnd"/>
      <w:r w:rsidRPr="00806A70">
        <w:rPr>
          <w:lang w:val="uk-UA"/>
        </w:rPr>
        <w:t>($"{</w:t>
      </w:r>
      <w:proofErr w:type="spellStart"/>
      <w:r w:rsidRPr="00806A70">
        <w:rPr>
          <w:lang w:val="uk-UA"/>
        </w:rPr>
        <w:t>ex.Message</w:t>
      </w:r>
      <w:proofErr w:type="spellEnd"/>
      <w:r w:rsidRPr="00806A70">
        <w:rPr>
          <w:lang w:val="uk-UA"/>
        </w:rPr>
        <w:t>}");</w:t>
      </w:r>
    </w:p>
    <w:p w14:paraId="33F2F7AA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</w:t>
      </w:r>
      <w:proofErr w:type="spellStart"/>
      <w:r w:rsidRPr="00806A70">
        <w:rPr>
          <w:lang w:val="uk-UA"/>
        </w:rPr>
        <w:t>continue</w:t>
      </w:r>
      <w:proofErr w:type="spellEnd"/>
      <w:r w:rsidRPr="00806A70">
        <w:rPr>
          <w:lang w:val="uk-UA"/>
        </w:rPr>
        <w:t>;</w:t>
      </w:r>
    </w:p>
    <w:p w14:paraId="0B1413EC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}</w:t>
      </w:r>
    </w:p>
    <w:p w14:paraId="1C4CEC13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</w:t>
      </w:r>
      <w:proofErr w:type="spellStart"/>
      <w:r w:rsidRPr="00806A70">
        <w:rPr>
          <w:lang w:val="uk-UA"/>
        </w:rPr>
        <w:t>Console.WriteLine</w:t>
      </w:r>
      <w:proofErr w:type="spellEnd"/>
      <w:r w:rsidRPr="00806A70">
        <w:rPr>
          <w:lang w:val="uk-UA"/>
        </w:rPr>
        <w:t>();</w:t>
      </w:r>
    </w:p>
    <w:p w14:paraId="4E09563D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</w:t>
      </w:r>
      <w:proofErr w:type="spellStart"/>
      <w:r w:rsidRPr="00806A70">
        <w:rPr>
          <w:lang w:val="uk-UA"/>
        </w:rPr>
        <w:t>return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input</w:t>
      </w:r>
      <w:proofErr w:type="spellEnd"/>
      <w:r w:rsidRPr="00806A70">
        <w:rPr>
          <w:lang w:val="uk-UA"/>
        </w:rPr>
        <w:t>;</w:t>
      </w:r>
    </w:p>
    <w:p w14:paraId="573E4AFC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}</w:t>
      </w:r>
    </w:p>
    <w:p w14:paraId="0BCF83CF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}</w:t>
      </w:r>
    </w:p>
    <w:p w14:paraId="33006302" w14:textId="77777777" w:rsidR="00806A70" w:rsidRPr="00806A70" w:rsidRDefault="00806A70" w:rsidP="00806A70">
      <w:pPr>
        <w:pStyle w:val="afc"/>
        <w:rPr>
          <w:lang w:val="uk-UA"/>
        </w:rPr>
      </w:pPr>
    </w:p>
    <w:p w14:paraId="30E31028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</w:t>
      </w:r>
      <w:proofErr w:type="spellStart"/>
      <w:r w:rsidRPr="00806A70">
        <w:rPr>
          <w:lang w:val="uk-UA"/>
        </w:rPr>
        <w:t>public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static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void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PressEnter</w:t>
      </w:r>
      <w:proofErr w:type="spellEnd"/>
      <w:r w:rsidRPr="00806A70">
        <w:rPr>
          <w:lang w:val="uk-UA"/>
        </w:rPr>
        <w:t>()</w:t>
      </w:r>
    </w:p>
    <w:p w14:paraId="11EF8C80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lastRenderedPageBreak/>
        <w:t xml:space="preserve">        {</w:t>
      </w:r>
    </w:p>
    <w:p w14:paraId="2DEDC64B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</w:t>
      </w:r>
      <w:proofErr w:type="spellStart"/>
      <w:r w:rsidRPr="00806A70">
        <w:rPr>
          <w:lang w:val="uk-UA"/>
        </w:rPr>
        <w:t>while</w:t>
      </w:r>
      <w:proofErr w:type="spellEnd"/>
      <w:r w:rsidRPr="00806A70">
        <w:rPr>
          <w:lang w:val="uk-UA"/>
        </w:rPr>
        <w:t xml:space="preserve"> (</w:t>
      </w:r>
      <w:proofErr w:type="spellStart"/>
      <w:r w:rsidRPr="00806A70">
        <w:rPr>
          <w:lang w:val="uk-UA"/>
        </w:rPr>
        <w:t>true</w:t>
      </w:r>
      <w:proofErr w:type="spellEnd"/>
      <w:r w:rsidRPr="00806A70">
        <w:rPr>
          <w:lang w:val="uk-UA"/>
        </w:rPr>
        <w:t>)</w:t>
      </w:r>
    </w:p>
    <w:p w14:paraId="15DD0324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{</w:t>
      </w:r>
    </w:p>
    <w:p w14:paraId="5ACE3206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</w:t>
      </w:r>
      <w:proofErr w:type="spellStart"/>
      <w:r w:rsidRPr="00806A70">
        <w:rPr>
          <w:lang w:val="uk-UA"/>
        </w:rPr>
        <w:t>Console.WriteLine</w:t>
      </w:r>
      <w:proofErr w:type="spellEnd"/>
      <w:r w:rsidRPr="00806A70">
        <w:rPr>
          <w:lang w:val="uk-UA"/>
        </w:rPr>
        <w:t>("</w:t>
      </w:r>
      <w:proofErr w:type="spellStart"/>
      <w:r w:rsidRPr="00806A70">
        <w:rPr>
          <w:lang w:val="uk-UA"/>
        </w:rPr>
        <w:t>To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continiue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press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Enter</w:t>
      </w:r>
      <w:proofErr w:type="spellEnd"/>
      <w:r w:rsidRPr="00806A70">
        <w:rPr>
          <w:lang w:val="uk-UA"/>
        </w:rPr>
        <w:t>...");</w:t>
      </w:r>
    </w:p>
    <w:p w14:paraId="336207FE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</w:t>
      </w:r>
      <w:proofErr w:type="spellStart"/>
      <w:r w:rsidRPr="00806A70">
        <w:rPr>
          <w:lang w:val="uk-UA"/>
        </w:rPr>
        <w:t>var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key</w:t>
      </w:r>
      <w:proofErr w:type="spellEnd"/>
      <w:r w:rsidRPr="00806A70">
        <w:rPr>
          <w:lang w:val="uk-UA"/>
        </w:rPr>
        <w:t xml:space="preserve"> = </w:t>
      </w:r>
      <w:proofErr w:type="spellStart"/>
      <w:r w:rsidRPr="00806A70">
        <w:rPr>
          <w:lang w:val="uk-UA"/>
        </w:rPr>
        <w:t>Console.ReadKey</w:t>
      </w:r>
      <w:proofErr w:type="spellEnd"/>
      <w:r w:rsidRPr="00806A70">
        <w:rPr>
          <w:lang w:val="uk-UA"/>
        </w:rPr>
        <w:t>(</w:t>
      </w:r>
      <w:proofErr w:type="spellStart"/>
      <w:r w:rsidRPr="00806A70">
        <w:rPr>
          <w:lang w:val="uk-UA"/>
        </w:rPr>
        <w:t>intercept</w:t>
      </w:r>
      <w:proofErr w:type="spellEnd"/>
      <w:r w:rsidRPr="00806A70">
        <w:rPr>
          <w:lang w:val="uk-UA"/>
        </w:rPr>
        <w:t xml:space="preserve">: </w:t>
      </w:r>
      <w:proofErr w:type="spellStart"/>
      <w:r w:rsidRPr="00806A70">
        <w:rPr>
          <w:lang w:val="uk-UA"/>
        </w:rPr>
        <w:t>true</w:t>
      </w:r>
      <w:proofErr w:type="spellEnd"/>
      <w:r w:rsidRPr="00806A70">
        <w:rPr>
          <w:lang w:val="uk-UA"/>
        </w:rPr>
        <w:t>);</w:t>
      </w:r>
    </w:p>
    <w:p w14:paraId="52D95FC2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</w:t>
      </w:r>
      <w:proofErr w:type="spellStart"/>
      <w:r w:rsidRPr="00806A70">
        <w:rPr>
          <w:lang w:val="uk-UA"/>
        </w:rPr>
        <w:t>if</w:t>
      </w:r>
      <w:proofErr w:type="spellEnd"/>
      <w:r w:rsidRPr="00806A70">
        <w:rPr>
          <w:lang w:val="uk-UA"/>
        </w:rPr>
        <w:t xml:space="preserve"> (</w:t>
      </w:r>
      <w:proofErr w:type="spellStart"/>
      <w:r w:rsidRPr="00806A70">
        <w:rPr>
          <w:lang w:val="uk-UA"/>
        </w:rPr>
        <w:t>key.Key</w:t>
      </w:r>
      <w:proofErr w:type="spellEnd"/>
      <w:r w:rsidRPr="00806A70">
        <w:rPr>
          <w:lang w:val="uk-UA"/>
        </w:rPr>
        <w:t xml:space="preserve"> == </w:t>
      </w:r>
      <w:proofErr w:type="spellStart"/>
      <w:r w:rsidRPr="00806A70">
        <w:rPr>
          <w:lang w:val="uk-UA"/>
        </w:rPr>
        <w:t>ConsoleKey.Enter</w:t>
      </w:r>
      <w:proofErr w:type="spellEnd"/>
      <w:r w:rsidRPr="00806A70">
        <w:rPr>
          <w:lang w:val="uk-UA"/>
        </w:rPr>
        <w:t>)</w:t>
      </w:r>
    </w:p>
    <w:p w14:paraId="783B7010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{</w:t>
      </w:r>
    </w:p>
    <w:p w14:paraId="1B4706CF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</w:t>
      </w:r>
      <w:proofErr w:type="spellStart"/>
      <w:r w:rsidRPr="00806A70">
        <w:rPr>
          <w:lang w:val="uk-UA"/>
        </w:rPr>
        <w:t>Console.Clear</w:t>
      </w:r>
      <w:proofErr w:type="spellEnd"/>
      <w:r w:rsidRPr="00806A70">
        <w:rPr>
          <w:lang w:val="uk-UA"/>
        </w:rPr>
        <w:t>();</w:t>
      </w:r>
    </w:p>
    <w:p w14:paraId="0EDCE362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    </w:t>
      </w:r>
      <w:proofErr w:type="spellStart"/>
      <w:r w:rsidRPr="00806A70">
        <w:rPr>
          <w:lang w:val="uk-UA"/>
        </w:rPr>
        <w:t>break</w:t>
      </w:r>
      <w:proofErr w:type="spellEnd"/>
      <w:r w:rsidRPr="00806A70">
        <w:rPr>
          <w:lang w:val="uk-UA"/>
        </w:rPr>
        <w:t xml:space="preserve">; // </w:t>
      </w:r>
      <w:proofErr w:type="spellStart"/>
      <w:r w:rsidRPr="00806A70">
        <w:rPr>
          <w:lang w:val="uk-UA"/>
        </w:rPr>
        <w:t>Выход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из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цикла</w:t>
      </w:r>
      <w:proofErr w:type="spellEnd"/>
      <w:r w:rsidRPr="00806A70">
        <w:rPr>
          <w:lang w:val="uk-UA"/>
        </w:rPr>
        <w:t xml:space="preserve">, </w:t>
      </w:r>
      <w:proofErr w:type="spellStart"/>
      <w:r w:rsidRPr="00806A70">
        <w:rPr>
          <w:lang w:val="uk-UA"/>
        </w:rPr>
        <w:t>если</w:t>
      </w:r>
      <w:proofErr w:type="spellEnd"/>
      <w:r w:rsidRPr="00806A70">
        <w:rPr>
          <w:lang w:val="uk-UA"/>
        </w:rPr>
        <w:t xml:space="preserve"> нажата </w:t>
      </w:r>
      <w:proofErr w:type="spellStart"/>
      <w:r w:rsidRPr="00806A70">
        <w:rPr>
          <w:lang w:val="uk-UA"/>
        </w:rPr>
        <w:t>клавиша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Enter</w:t>
      </w:r>
      <w:proofErr w:type="spellEnd"/>
    </w:p>
    <w:p w14:paraId="4B0BD236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}</w:t>
      </w:r>
    </w:p>
    <w:p w14:paraId="1F8C3085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    </w:t>
      </w:r>
      <w:proofErr w:type="spellStart"/>
      <w:r w:rsidRPr="00806A70">
        <w:rPr>
          <w:lang w:val="uk-UA"/>
        </w:rPr>
        <w:t>else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Console.WriteLine</w:t>
      </w:r>
      <w:proofErr w:type="spellEnd"/>
      <w:r w:rsidRPr="00806A70">
        <w:rPr>
          <w:lang w:val="uk-UA"/>
        </w:rPr>
        <w:t>("</w:t>
      </w:r>
      <w:proofErr w:type="spellStart"/>
      <w:r w:rsidRPr="00806A70">
        <w:rPr>
          <w:lang w:val="uk-UA"/>
        </w:rPr>
        <w:t>Pressed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another</w:t>
      </w:r>
      <w:proofErr w:type="spellEnd"/>
      <w:r w:rsidRPr="00806A70">
        <w:rPr>
          <w:lang w:val="uk-UA"/>
        </w:rPr>
        <w:t xml:space="preserve"> </w:t>
      </w:r>
      <w:proofErr w:type="spellStart"/>
      <w:r w:rsidRPr="00806A70">
        <w:rPr>
          <w:lang w:val="uk-UA"/>
        </w:rPr>
        <w:t>key</w:t>
      </w:r>
      <w:proofErr w:type="spellEnd"/>
      <w:r w:rsidRPr="00806A70">
        <w:rPr>
          <w:lang w:val="uk-UA"/>
        </w:rPr>
        <w:t>");</w:t>
      </w:r>
    </w:p>
    <w:p w14:paraId="602E1C0E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    }</w:t>
      </w:r>
    </w:p>
    <w:p w14:paraId="63F738B3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    }</w:t>
      </w:r>
    </w:p>
    <w:p w14:paraId="1E470F49" w14:textId="77777777" w:rsidR="00806A70" w:rsidRPr="00806A70" w:rsidRDefault="00806A70" w:rsidP="00806A70">
      <w:pPr>
        <w:pStyle w:val="afc"/>
        <w:rPr>
          <w:lang w:val="uk-UA"/>
        </w:rPr>
      </w:pPr>
    </w:p>
    <w:p w14:paraId="7BA69C14" w14:textId="77777777" w:rsidR="006E2536" w:rsidRPr="006E2536" w:rsidRDefault="006E2536" w:rsidP="006E2536">
      <w:pPr>
        <w:pStyle w:val="afc"/>
        <w:rPr>
          <w:lang w:val="uk-UA"/>
        </w:rPr>
      </w:pPr>
      <w:r w:rsidRPr="006E2536">
        <w:rPr>
          <w:lang w:val="uk-UA"/>
        </w:rPr>
        <w:t xml:space="preserve">        #region </w:t>
      </w:r>
      <w:proofErr w:type="spellStart"/>
      <w:r w:rsidRPr="006E2536">
        <w:rPr>
          <w:lang w:val="uk-UA"/>
        </w:rPr>
        <w:t>reference</w:t>
      </w:r>
      <w:proofErr w:type="spellEnd"/>
    </w:p>
    <w:p w14:paraId="41BEB44F" w14:textId="77777777" w:rsidR="006E2536" w:rsidRPr="006E2536" w:rsidRDefault="006E2536" w:rsidP="006E2536">
      <w:pPr>
        <w:pStyle w:val="afc"/>
        <w:rPr>
          <w:lang w:val="uk-UA"/>
        </w:rPr>
      </w:pPr>
      <w:r w:rsidRPr="006E2536">
        <w:rPr>
          <w:lang w:val="uk-UA"/>
        </w:rPr>
        <w:t xml:space="preserve">        /*</w:t>
      </w:r>
    </w:p>
    <w:p w14:paraId="4C181D14" w14:textId="77777777" w:rsidR="006E2536" w:rsidRPr="006E2536" w:rsidRDefault="006E2536" w:rsidP="006E2536">
      <w:pPr>
        <w:pStyle w:val="afc"/>
        <w:rPr>
          <w:lang w:val="uk-UA"/>
        </w:rPr>
      </w:pPr>
      <w:r w:rsidRPr="006E2536">
        <w:rPr>
          <w:lang w:val="uk-UA"/>
        </w:rPr>
        <w:t xml:space="preserve">         </w:t>
      </w:r>
    </w:p>
    <w:p w14:paraId="54207510" w14:textId="77777777" w:rsidR="006E2536" w:rsidRPr="006E2536" w:rsidRDefault="006E2536" w:rsidP="006E2536">
      <w:pPr>
        <w:pStyle w:val="afc"/>
        <w:rPr>
          <w:lang w:val="uk-UA"/>
        </w:rPr>
      </w:pPr>
      <w:r w:rsidRPr="006E2536">
        <w:rPr>
          <w:lang w:val="uk-UA"/>
        </w:rPr>
        <w:t xml:space="preserve">              - Начальник(Керівник)</w:t>
      </w:r>
    </w:p>
    <w:p w14:paraId="7C37B6C2" w14:textId="77777777" w:rsidR="006E2536" w:rsidRPr="006E2536" w:rsidRDefault="006E2536" w:rsidP="006E2536">
      <w:pPr>
        <w:pStyle w:val="afc"/>
        <w:rPr>
          <w:lang w:val="uk-UA"/>
        </w:rPr>
      </w:pPr>
    </w:p>
    <w:p w14:paraId="006B296A" w14:textId="77777777" w:rsidR="006E2536" w:rsidRPr="006E2536" w:rsidRDefault="006E2536" w:rsidP="006E2536">
      <w:pPr>
        <w:pStyle w:val="afc"/>
        <w:rPr>
          <w:lang w:val="uk-UA"/>
        </w:rPr>
      </w:pPr>
      <w:r w:rsidRPr="006E2536">
        <w:rPr>
          <w:lang w:val="uk-UA"/>
        </w:rPr>
        <w:t xml:space="preserve">        - Підрозділ 1</w:t>
      </w:r>
    </w:p>
    <w:p w14:paraId="2A20816E" w14:textId="77777777" w:rsidR="006E2536" w:rsidRPr="006E2536" w:rsidRDefault="006E2536" w:rsidP="006E2536">
      <w:pPr>
        <w:pStyle w:val="afc"/>
        <w:rPr>
          <w:lang w:val="uk-UA"/>
        </w:rPr>
      </w:pPr>
      <w:r w:rsidRPr="006E2536">
        <w:rPr>
          <w:lang w:val="uk-UA"/>
        </w:rPr>
        <w:t xml:space="preserve">          - Відділ виробництва</w:t>
      </w:r>
    </w:p>
    <w:p w14:paraId="3C121C19" w14:textId="77777777" w:rsidR="006E2536" w:rsidRPr="006E2536" w:rsidRDefault="006E2536" w:rsidP="006E2536">
      <w:pPr>
        <w:pStyle w:val="afc"/>
        <w:rPr>
          <w:lang w:val="uk-UA"/>
        </w:rPr>
      </w:pPr>
      <w:r w:rsidRPr="006E2536">
        <w:rPr>
          <w:lang w:val="uk-UA"/>
        </w:rPr>
        <w:t xml:space="preserve">          - Відділ якості</w:t>
      </w:r>
    </w:p>
    <w:p w14:paraId="1DCCC6D6" w14:textId="77777777" w:rsidR="006E2536" w:rsidRPr="006E2536" w:rsidRDefault="006E2536" w:rsidP="006E2536">
      <w:pPr>
        <w:pStyle w:val="afc"/>
        <w:rPr>
          <w:lang w:val="uk-UA"/>
        </w:rPr>
      </w:pPr>
      <w:r w:rsidRPr="006E2536">
        <w:rPr>
          <w:lang w:val="uk-UA"/>
        </w:rPr>
        <w:t xml:space="preserve">          - Відділ безпеки</w:t>
      </w:r>
    </w:p>
    <w:p w14:paraId="53F4B025" w14:textId="77777777" w:rsidR="006E2536" w:rsidRPr="006E2536" w:rsidRDefault="006E2536" w:rsidP="006E2536">
      <w:pPr>
        <w:pStyle w:val="afc"/>
        <w:rPr>
          <w:lang w:val="uk-UA"/>
        </w:rPr>
      </w:pPr>
      <w:r w:rsidRPr="006E2536">
        <w:rPr>
          <w:lang w:val="uk-UA"/>
        </w:rPr>
        <w:t xml:space="preserve">        - Підрозділ 2</w:t>
      </w:r>
    </w:p>
    <w:p w14:paraId="6D166251" w14:textId="77777777" w:rsidR="006E2536" w:rsidRPr="006E2536" w:rsidRDefault="006E2536" w:rsidP="006E2536">
      <w:pPr>
        <w:pStyle w:val="afc"/>
        <w:rPr>
          <w:lang w:val="uk-UA"/>
        </w:rPr>
      </w:pPr>
      <w:r w:rsidRPr="006E2536">
        <w:rPr>
          <w:lang w:val="uk-UA"/>
        </w:rPr>
        <w:t xml:space="preserve">          - Відділ маркетингу</w:t>
      </w:r>
    </w:p>
    <w:p w14:paraId="0EC6A654" w14:textId="77777777" w:rsidR="006E2536" w:rsidRPr="006E2536" w:rsidRDefault="006E2536" w:rsidP="006E2536">
      <w:pPr>
        <w:pStyle w:val="afc"/>
        <w:rPr>
          <w:lang w:val="uk-UA"/>
        </w:rPr>
      </w:pPr>
      <w:r w:rsidRPr="006E2536">
        <w:rPr>
          <w:lang w:val="uk-UA"/>
        </w:rPr>
        <w:t xml:space="preserve">          - Відділ продажів</w:t>
      </w:r>
    </w:p>
    <w:p w14:paraId="75E7A361" w14:textId="77777777" w:rsidR="006E2536" w:rsidRPr="006E2536" w:rsidRDefault="006E2536" w:rsidP="006E2536">
      <w:pPr>
        <w:pStyle w:val="afc"/>
        <w:rPr>
          <w:lang w:val="uk-UA"/>
        </w:rPr>
      </w:pPr>
      <w:r w:rsidRPr="006E2536">
        <w:rPr>
          <w:lang w:val="uk-UA"/>
        </w:rPr>
        <w:t xml:space="preserve">          - Відділ реклами</w:t>
      </w:r>
    </w:p>
    <w:p w14:paraId="5273A949" w14:textId="77777777" w:rsidR="006E2536" w:rsidRPr="006E2536" w:rsidRDefault="006E2536" w:rsidP="006E2536">
      <w:pPr>
        <w:pStyle w:val="afc"/>
        <w:rPr>
          <w:lang w:val="uk-UA"/>
        </w:rPr>
      </w:pPr>
      <w:r w:rsidRPr="006E2536">
        <w:rPr>
          <w:lang w:val="uk-UA"/>
        </w:rPr>
        <w:t xml:space="preserve">        - Підрозділ 3</w:t>
      </w:r>
    </w:p>
    <w:p w14:paraId="3A3248AF" w14:textId="77777777" w:rsidR="006E2536" w:rsidRPr="006E2536" w:rsidRDefault="006E2536" w:rsidP="006E2536">
      <w:pPr>
        <w:pStyle w:val="afc"/>
        <w:rPr>
          <w:lang w:val="uk-UA"/>
        </w:rPr>
      </w:pPr>
      <w:r w:rsidRPr="006E2536">
        <w:rPr>
          <w:lang w:val="uk-UA"/>
        </w:rPr>
        <w:t xml:space="preserve">          - Відділ фінансів</w:t>
      </w:r>
    </w:p>
    <w:p w14:paraId="361B4262" w14:textId="77777777" w:rsidR="006E2536" w:rsidRPr="006E2536" w:rsidRDefault="006E2536" w:rsidP="006E2536">
      <w:pPr>
        <w:pStyle w:val="afc"/>
        <w:rPr>
          <w:lang w:val="uk-UA"/>
        </w:rPr>
      </w:pPr>
      <w:r w:rsidRPr="006E2536">
        <w:rPr>
          <w:lang w:val="uk-UA"/>
        </w:rPr>
        <w:t xml:space="preserve">          - Відділ бухгалтерії</w:t>
      </w:r>
    </w:p>
    <w:p w14:paraId="4ECE7727" w14:textId="77777777" w:rsidR="006E2536" w:rsidRPr="006E2536" w:rsidRDefault="006E2536" w:rsidP="006E2536">
      <w:pPr>
        <w:pStyle w:val="afc"/>
        <w:rPr>
          <w:lang w:val="uk-UA"/>
        </w:rPr>
      </w:pPr>
      <w:r w:rsidRPr="006E2536">
        <w:rPr>
          <w:lang w:val="uk-UA"/>
        </w:rPr>
        <w:t xml:space="preserve">          - Відділ інвестицій</w:t>
      </w:r>
    </w:p>
    <w:p w14:paraId="61BDECEE" w14:textId="77777777" w:rsidR="006E2536" w:rsidRPr="006E2536" w:rsidRDefault="006E2536" w:rsidP="006E2536">
      <w:pPr>
        <w:pStyle w:val="afc"/>
        <w:rPr>
          <w:lang w:val="uk-UA"/>
        </w:rPr>
      </w:pPr>
      <w:r w:rsidRPr="006E2536">
        <w:rPr>
          <w:lang w:val="uk-UA"/>
        </w:rPr>
        <w:t xml:space="preserve">        </w:t>
      </w:r>
    </w:p>
    <w:p w14:paraId="4E375787" w14:textId="77777777" w:rsidR="006E2536" w:rsidRPr="006E2536" w:rsidRDefault="006E2536" w:rsidP="006E2536">
      <w:pPr>
        <w:pStyle w:val="afc"/>
        <w:rPr>
          <w:lang w:val="uk-UA"/>
        </w:rPr>
      </w:pPr>
      <w:r w:rsidRPr="006E2536">
        <w:rPr>
          <w:lang w:val="uk-UA"/>
        </w:rPr>
        <w:t xml:space="preserve">                      Керівник</w:t>
      </w:r>
    </w:p>
    <w:p w14:paraId="3C25B38E" w14:textId="77777777" w:rsidR="006E2536" w:rsidRPr="006E2536" w:rsidRDefault="006E2536" w:rsidP="006E2536">
      <w:pPr>
        <w:pStyle w:val="afc"/>
        <w:rPr>
          <w:lang w:val="uk-UA"/>
        </w:rPr>
      </w:pPr>
      <w:r w:rsidRPr="006E2536">
        <w:rPr>
          <w:lang w:val="uk-UA"/>
        </w:rPr>
        <w:t xml:space="preserve">                    /    |     \</w:t>
      </w:r>
    </w:p>
    <w:p w14:paraId="0D661C71" w14:textId="77777777" w:rsidR="006E2536" w:rsidRPr="006E2536" w:rsidRDefault="006E2536" w:rsidP="006E2536">
      <w:pPr>
        <w:pStyle w:val="afc"/>
        <w:rPr>
          <w:lang w:val="uk-UA"/>
        </w:rPr>
      </w:pPr>
      <w:r w:rsidRPr="006E2536">
        <w:rPr>
          <w:lang w:val="uk-UA"/>
        </w:rPr>
        <w:t xml:space="preserve">                  П1     П2     П3</w:t>
      </w:r>
    </w:p>
    <w:p w14:paraId="215DC3F7" w14:textId="77777777" w:rsidR="006E2536" w:rsidRPr="006E2536" w:rsidRDefault="006E2536" w:rsidP="006E2536">
      <w:pPr>
        <w:pStyle w:val="afc"/>
        <w:rPr>
          <w:lang w:val="uk-UA"/>
        </w:rPr>
      </w:pPr>
      <w:r w:rsidRPr="006E2536">
        <w:rPr>
          <w:lang w:val="uk-UA"/>
        </w:rPr>
        <w:t xml:space="preserve">                 /|\    /|\     /|\</w:t>
      </w:r>
    </w:p>
    <w:p w14:paraId="253394F4" w14:textId="77777777" w:rsidR="006E2536" w:rsidRPr="006E2536" w:rsidRDefault="006E2536" w:rsidP="006E2536">
      <w:pPr>
        <w:pStyle w:val="afc"/>
        <w:rPr>
          <w:lang w:val="uk-UA"/>
        </w:rPr>
      </w:pPr>
      <w:r w:rsidRPr="006E2536">
        <w:rPr>
          <w:lang w:val="uk-UA"/>
        </w:rPr>
        <w:t xml:space="preserve">                В Я Б  М П Р   Ф Б І</w:t>
      </w:r>
    </w:p>
    <w:p w14:paraId="46E60D49" w14:textId="77777777" w:rsidR="006E2536" w:rsidRPr="006E2536" w:rsidRDefault="006E2536" w:rsidP="006E2536">
      <w:pPr>
        <w:pStyle w:val="afc"/>
        <w:rPr>
          <w:lang w:val="uk-UA"/>
        </w:rPr>
      </w:pPr>
    </w:p>
    <w:p w14:paraId="02988FA7" w14:textId="77777777" w:rsidR="006E2536" w:rsidRPr="006E2536" w:rsidRDefault="006E2536" w:rsidP="006E2536">
      <w:pPr>
        <w:pStyle w:val="afc"/>
        <w:rPr>
          <w:lang w:val="uk-UA"/>
        </w:rPr>
      </w:pPr>
      <w:r w:rsidRPr="006E2536">
        <w:rPr>
          <w:lang w:val="uk-UA"/>
        </w:rPr>
        <w:t xml:space="preserve">        */</w:t>
      </w:r>
    </w:p>
    <w:p w14:paraId="79D367AA" w14:textId="31CB9CE3" w:rsidR="00806A70" w:rsidRPr="00806A70" w:rsidRDefault="006E2536" w:rsidP="006E2536">
      <w:pPr>
        <w:pStyle w:val="afc"/>
        <w:rPr>
          <w:lang w:val="uk-UA"/>
        </w:rPr>
      </w:pPr>
      <w:r w:rsidRPr="006E2536">
        <w:rPr>
          <w:lang w:val="uk-UA"/>
        </w:rPr>
        <w:t xml:space="preserve">        #endregion</w:t>
      </w:r>
    </w:p>
    <w:p w14:paraId="3E3CE03D" w14:textId="77777777" w:rsidR="00806A70" w:rsidRPr="00806A70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 xml:space="preserve">    }</w:t>
      </w:r>
    </w:p>
    <w:p w14:paraId="435AED68" w14:textId="40736B30" w:rsidR="002815F8" w:rsidRPr="002815F8" w:rsidRDefault="00806A70" w:rsidP="00806A70">
      <w:pPr>
        <w:pStyle w:val="afc"/>
        <w:rPr>
          <w:lang w:val="uk-UA"/>
        </w:rPr>
      </w:pPr>
      <w:r w:rsidRPr="00806A70">
        <w:rPr>
          <w:lang w:val="uk-UA"/>
        </w:rPr>
        <w:t>}</w:t>
      </w:r>
    </w:p>
    <w:p w14:paraId="01984139" w14:textId="77777777" w:rsidR="002815F8" w:rsidRPr="002815F8" w:rsidRDefault="002815F8" w:rsidP="002815F8">
      <w:pPr>
        <w:pStyle w:val="afc"/>
        <w:rPr>
          <w:lang w:val="uk-UA"/>
        </w:rPr>
      </w:pPr>
    </w:p>
    <w:p w14:paraId="79449CE4" w14:textId="00F20A25" w:rsidR="00F901BF" w:rsidRPr="00D018C2" w:rsidRDefault="00F901BF" w:rsidP="00F901BF">
      <w:pPr>
        <w:pStyle w:val="af3"/>
      </w:pPr>
      <w:r w:rsidRPr="00D018C2">
        <w:t>ДОДАТОК Б</w:t>
      </w:r>
    </w:p>
    <w:p w14:paraId="5843DB26" w14:textId="436008AE" w:rsidR="00F901BF" w:rsidRPr="00D018C2" w:rsidRDefault="00F901BF" w:rsidP="00F901BF">
      <w:pPr>
        <w:pStyle w:val="af5"/>
        <w:jc w:val="center"/>
      </w:pPr>
      <w:r w:rsidRPr="00D018C2">
        <w:t>Машинний лістинг створеного класу</w:t>
      </w:r>
    </w:p>
    <w:p w14:paraId="38D897AD" w14:textId="572D5C78" w:rsidR="00F901BF" w:rsidRPr="00D018C2" w:rsidRDefault="00916A60" w:rsidP="00F901BF">
      <w:pPr>
        <w:pStyle w:val="af7"/>
      </w:pPr>
      <w:r>
        <w:rPr>
          <w:lang w:val="en-US"/>
        </w:rPr>
        <w:t>Tree</w:t>
      </w:r>
      <w:proofErr w:type="spellStart"/>
      <w:r w:rsidR="00B74B11" w:rsidRPr="00D018C2">
        <w:t>Class</w:t>
      </w:r>
      <w:r w:rsidR="00F901BF" w:rsidRPr="00D018C2">
        <w:t>.cs</w:t>
      </w:r>
      <w:proofErr w:type="spellEnd"/>
    </w:p>
    <w:p w14:paraId="64EDA56C" w14:textId="77777777" w:rsidR="00916A60" w:rsidRPr="00916A60" w:rsidRDefault="00916A60" w:rsidP="00916A60">
      <w:pPr>
        <w:pStyle w:val="afc"/>
        <w:rPr>
          <w:lang w:val="uk-UA"/>
        </w:rPr>
      </w:pPr>
      <w:proofErr w:type="spellStart"/>
      <w:r w:rsidRPr="00916A60">
        <w:rPr>
          <w:lang w:val="uk-UA"/>
        </w:rPr>
        <w:t>namespace</w:t>
      </w:r>
      <w:proofErr w:type="spellEnd"/>
      <w:r w:rsidRPr="00916A60">
        <w:rPr>
          <w:lang w:val="uk-UA"/>
        </w:rPr>
        <w:t xml:space="preserve"> ASD_Lab_4</w:t>
      </w:r>
    </w:p>
    <w:p w14:paraId="0BF005B1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>{</w:t>
      </w:r>
    </w:p>
    <w:p w14:paraId="12170888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</w:t>
      </w:r>
      <w:proofErr w:type="spellStart"/>
      <w:r w:rsidRPr="00916A60">
        <w:rPr>
          <w:lang w:val="uk-UA"/>
        </w:rPr>
        <w:t>public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class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ElTree</w:t>
      </w:r>
      <w:proofErr w:type="spellEnd"/>
    </w:p>
    <w:p w14:paraId="18AF09D9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{</w:t>
      </w:r>
    </w:p>
    <w:p w14:paraId="0E198567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</w:t>
      </w:r>
      <w:proofErr w:type="spellStart"/>
      <w:r w:rsidRPr="00916A60">
        <w:rPr>
          <w:lang w:val="uk-UA"/>
        </w:rPr>
        <w:t>public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ElTree</w:t>
      </w:r>
      <w:proofErr w:type="spellEnd"/>
      <w:r w:rsidRPr="00916A60">
        <w:rPr>
          <w:lang w:val="uk-UA"/>
        </w:rPr>
        <w:t xml:space="preserve"> L, R; //покажчик на </w:t>
      </w:r>
      <w:proofErr w:type="spellStart"/>
      <w:r w:rsidRPr="00916A60">
        <w:rPr>
          <w:lang w:val="uk-UA"/>
        </w:rPr>
        <w:t>піддерева</w:t>
      </w:r>
      <w:proofErr w:type="spellEnd"/>
    </w:p>
    <w:p w14:paraId="041F8368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</w:t>
      </w:r>
      <w:proofErr w:type="spellStart"/>
      <w:r w:rsidRPr="00916A60">
        <w:rPr>
          <w:lang w:val="uk-UA"/>
        </w:rPr>
        <w:t>public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string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inf</w:t>
      </w:r>
      <w:proofErr w:type="spellEnd"/>
      <w:r w:rsidRPr="00916A60">
        <w:rPr>
          <w:lang w:val="uk-UA"/>
        </w:rPr>
        <w:t>;</w:t>
      </w:r>
    </w:p>
    <w:p w14:paraId="4800EF18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</w:t>
      </w:r>
      <w:proofErr w:type="spellStart"/>
      <w:r w:rsidRPr="00916A60">
        <w:rPr>
          <w:lang w:val="uk-UA"/>
        </w:rPr>
        <w:t>public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ElTree</w:t>
      </w:r>
      <w:proofErr w:type="spellEnd"/>
      <w:r w:rsidRPr="00916A60">
        <w:rPr>
          <w:lang w:val="uk-UA"/>
        </w:rPr>
        <w:t>(</w:t>
      </w:r>
      <w:proofErr w:type="spellStart"/>
      <w:r w:rsidRPr="00916A60">
        <w:rPr>
          <w:lang w:val="uk-UA"/>
        </w:rPr>
        <w:t>string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inf</w:t>
      </w:r>
      <w:proofErr w:type="spellEnd"/>
      <w:r w:rsidRPr="00916A60">
        <w:rPr>
          <w:lang w:val="uk-UA"/>
        </w:rPr>
        <w:t>)</w:t>
      </w:r>
    </w:p>
    <w:p w14:paraId="66E13C0A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{</w:t>
      </w:r>
    </w:p>
    <w:p w14:paraId="69C9410B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this.inf = </w:t>
      </w:r>
      <w:proofErr w:type="spellStart"/>
      <w:r w:rsidRPr="00916A60">
        <w:rPr>
          <w:lang w:val="uk-UA"/>
        </w:rPr>
        <w:t>inf</w:t>
      </w:r>
      <w:proofErr w:type="spellEnd"/>
      <w:r w:rsidRPr="00916A60">
        <w:rPr>
          <w:lang w:val="uk-UA"/>
        </w:rPr>
        <w:t>;</w:t>
      </w:r>
    </w:p>
    <w:p w14:paraId="68D13509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</w:t>
      </w:r>
      <w:proofErr w:type="spellStart"/>
      <w:r w:rsidRPr="00916A60">
        <w:rPr>
          <w:lang w:val="uk-UA"/>
        </w:rPr>
        <w:t>this.L</w:t>
      </w:r>
      <w:proofErr w:type="spellEnd"/>
      <w:r w:rsidRPr="00916A60">
        <w:rPr>
          <w:lang w:val="uk-UA"/>
        </w:rPr>
        <w:t xml:space="preserve"> = </w:t>
      </w:r>
      <w:proofErr w:type="spellStart"/>
      <w:r w:rsidRPr="00916A60">
        <w:rPr>
          <w:lang w:val="uk-UA"/>
        </w:rPr>
        <w:t>null</w:t>
      </w:r>
      <w:proofErr w:type="spellEnd"/>
      <w:r w:rsidRPr="00916A60">
        <w:rPr>
          <w:lang w:val="uk-UA"/>
        </w:rPr>
        <w:t xml:space="preserve">;  // Початково обидва </w:t>
      </w:r>
      <w:proofErr w:type="spellStart"/>
      <w:r w:rsidRPr="00916A60">
        <w:rPr>
          <w:lang w:val="uk-UA"/>
        </w:rPr>
        <w:t>піддерева</w:t>
      </w:r>
      <w:proofErr w:type="spellEnd"/>
      <w:r w:rsidRPr="00916A60">
        <w:rPr>
          <w:lang w:val="uk-UA"/>
        </w:rPr>
        <w:t xml:space="preserve"> пусті</w:t>
      </w:r>
    </w:p>
    <w:p w14:paraId="3CEC85A4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</w:t>
      </w:r>
      <w:proofErr w:type="spellStart"/>
      <w:r w:rsidRPr="00916A60">
        <w:rPr>
          <w:lang w:val="uk-UA"/>
        </w:rPr>
        <w:t>this.R</w:t>
      </w:r>
      <w:proofErr w:type="spellEnd"/>
      <w:r w:rsidRPr="00916A60">
        <w:rPr>
          <w:lang w:val="uk-UA"/>
        </w:rPr>
        <w:t xml:space="preserve"> = </w:t>
      </w:r>
      <w:proofErr w:type="spellStart"/>
      <w:r w:rsidRPr="00916A60">
        <w:rPr>
          <w:lang w:val="uk-UA"/>
        </w:rPr>
        <w:t>null</w:t>
      </w:r>
      <w:proofErr w:type="spellEnd"/>
      <w:r w:rsidRPr="00916A60">
        <w:rPr>
          <w:lang w:val="uk-UA"/>
        </w:rPr>
        <w:t>;</w:t>
      </w:r>
    </w:p>
    <w:p w14:paraId="58CFC995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}</w:t>
      </w:r>
    </w:p>
    <w:p w14:paraId="36752D46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}</w:t>
      </w:r>
    </w:p>
    <w:p w14:paraId="4856AF98" w14:textId="77777777" w:rsidR="00916A60" w:rsidRPr="00916A60" w:rsidRDefault="00916A60" w:rsidP="00916A60">
      <w:pPr>
        <w:pStyle w:val="afc"/>
        <w:rPr>
          <w:lang w:val="uk-UA"/>
        </w:rPr>
      </w:pPr>
    </w:p>
    <w:p w14:paraId="409B39E7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lastRenderedPageBreak/>
        <w:t xml:space="preserve">    </w:t>
      </w:r>
      <w:proofErr w:type="spellStart"/>
      <w:r w:rsidRPr="00916A60">
        <w:rPr>
          <w:lang w:val="uk-UA"/>
        </w:rPr>
        <w:t>public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class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Tree</w:t>
      </w:r>
      <w:proofErr w:type="spellEnd"/>
    </w:p>
    <w:p w14:paraId="1E092B09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{</w:t>
      </w:r>
    </w:p>
    <w:p w14:paraId="60C4C31F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</w:t>
      </w:r>
      <w:proofErr w:type="spellStart"/>
      <w:r w:rsidRPr="00916A60">
        <w:rPr>
          <w:lang w:val="uk-UA"/>
        </w:rPr>
        <w:t>public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ElTree</w:t>
      </w:r>
      <w:proofErr w:type="spellEnd"/>
      <w:r w:rsidRPr="00916A60">
        <w:rPr>
          <w:lang w:val="uk-UA"/>
        </w:rPr>
        <w:t xml:space="preserve"> T;</w:t>
      </w:r>
    </w:p>
    <w:p w14:paraId="777E67B5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</w:t>
      </w:r>
      <w:proofErr w:type="spellStart"/>
      <w:r w:rsidRPr="00916A60">
        <w:rPr>
          <w:lang w:val="uk-UA"/>
        </w:rPr>
        <w:t>public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Tree</w:t>
      </w:r>
      <w:proofErr w:type="spellEnd"/>
      <w:r w:rsidRPr="00916A60">
        <w:rPr>
          <w:lang w:val="uk-UA"/>
        </w:rPr>
        <w:t>(</w:t>
      </w:r>
      <w:proofErr w:type="spellStart"/>
      <w:r w:rsidRPr="00916A60">
        <w:rPr>
          <w:lang w:val="uk-UA"/>
        </w:rPr>
        <w:t>string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inf</w:t>
      </w:r>
      <w:proofErr w:type="spellEnd"/>
      <w:r w:rsidRPr="00916A60">
        <w:rPr>
          <w:lang w:val="uk-UA"/>
        </w:rPr>
        <w:t>)</w:t>
      </w:r>
    </w:p>
    <w:p w14:paraId="475D76BA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{</w:t>
      </w:r>
    </w:p>
    <w:p w14:paraId="67A08DAB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T = </w:t>
      </w:r>
      <w:proofErr w:type="spellStart"/>
      <w:r w:rsidRPr="00916A60">
        <w:rPr>
          <w:lang w:val="uk-UA"/>
        </w:rPr>
        <w:t>new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ElTree</w:t>
      </w:r>
      <w:proofErr w:type="spellEnd"/>
      <w:r w:rsidRPr="00916A60">
        <w:rPr>
          <w:lang w:val="uk-UA"/>
        </w:rPr>
        <w:t>(</w:t>
      </w:r>
      <w:proofErr w:type="spellStart"/>
      <w:r w:rsidRPr="00916A60">
        <w:rPr>
          <w:lang w:val="uk-UA"/>
        </w:rPr>
        <w:t>inf</w:t>
      </w:r>
      <w:proofErr w:type="spellEnd"/>
      <w:r w:rsidRPr="00916A60">
        <w:rPr>
          <w:lang w:val="uk-UA"/>
        </w:rPr>
        <w:t>);</w:t>
      </w:r>
    </w:p>
    <w:p w14:paraId="1567B9A2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}</w:t>
      </w:r>
    </w:p>
    <w:p w14:paraId="47492D87" w14:textId="77777777" w:rsidR="00916A60" w:rsidRPr="00916A60" w:rsidRDefault="00916A60" w:rsidP="00916A60">
      <w:pPr>
        <w:pStyle w:val="afc"/>
        <w:rPr>
          <w:lang w:val="uk-UA"/>
        </w:rPr>
      </w:pPr>
    </w:p>
    <w:p w14:paraId="5D647E4A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</w:t>
      </w:r>
      <w:proofErr w:type="spellStart"/>
      <w:r w:rsidRPr="00916A60">
        <w:rPr>
          <w:lang w:val="uk-UA"/>
        </w:rPr>
        <w:t>public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ElTree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Find</w:t>
      </w:r>
      <w:proofErr w:type="spellEnd"/>
      <w:r w:rsidRPr="00916A60">
        <w:rPr>
          <w:lang w:val="uk-UA"/>
        </w:rPr>
        <w:t>(</w:t>
      </w:r>
      <w:proofErr w:type="spellStart"/>
      <w:r w:rsidRPr="00916A60">
        <w:rPr>
          <w:lang w:val="uk-UA"/>
        </w:rPr>
        <w:t>ElTree</w:t>
      </w:r>
      <w:proofErr w:type="spellEnd"/>
      <w:r w:rsidRPr="00916A60">
        <w:rPr>
          <w:lang w:val="uk-UA"/>
        </w:rPr>
        <w:t xml:space="preserve"> V, </w:t>
      </w:r>
      <w:proofErr w:type="spellStart"/>
      <w:r w:rsidRPr="00916A60">
        <w:rPr>
          <w:lang w:val="uk-UA"/>
        </w:rPr>
        <w:t>string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inf</w:t>
      </w:r>
      <w:proofErr w:type="spellEnd"/>
      <w:r w:rsidRPr="00916A60">
        <w:rPr>
          <w:lang w:val="uk-UA"/>
        </w:rPr>
        <w:t>) //пошук вузла з інформацією</w:t>
      </w:r>
    </w:p>
    <w:p w14:paraId="734DCC73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{</w:t>
      </w:r>
    </w:p>
    <w:p w14:paraId="0AA94361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</w:t>
      </w:r>
      <w:proofErr w:type="spellStart"/>
      <w:r w:rsidRPr="00916A60">
        <w:rPr>
          <w:lang w:val="uk-UA"/>
        </w:rPr>
        <w:t>if</w:t>
      </w:r>
      <w:proofErr w:type="spellEnd"/>
      <w:r w:rsidRPr="00916A60">
        <w:rPr>
          <w:lang w:val="uk-UA"/>
        </w:rPr>
        <w:t xml:space="preserve"> (V != </w:t>
      </w:r>
      <w:proofErr w:type="spellStart"/>
      <w:r w:rsidRPr="00916A60">
        <w:rPr>
          <w:lang w:val="uk-UA"/>
        </w:rPr>
        <w:t>null</w:t>
      </w:r>
      <w:proofErr w:type="spellEnd"/>
      <w:r w:rsidRPr="00916A60">
        <w:rPr>
          <w:lang w:val="uk-UA"/>
        </w:rPr>
        <w:t>)</w:t>
      </w:r>
    </w:p>
    <w:p w14:paraId="1A8A8D6C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{</w:t>
      </w:r>
    </w:p>
    <w:p w14:paraId="50603004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</w:t>
      </w:r>
      <w:proofErr w:type="spellStart"/>
      <w:r w:rsidRPr="00916A60">
        <w:rPr>
          <w:lang w:val="uk-UA"/>
        </w:rPr>
        <w:t>if</w:t>
      </w:r>
      <w:proofErr w:type="spellEnd"/>
      <w:r w:rsidRPr="00916A60">
        <w:rPr>
          <w:lang w:val="uk-UA"/>
        </w:rPr>
        <w:t xml:space="preserve"> (V.inf == </w:t>
      </w:r>
      <w:proofErr w:type="spellStart"/>
      <w:r w:rsidRPr="00916A60">
        <w:rPr>
          <w:lang w:val="uk-UA"/>
        </w:rPr>
        <w:t>inf</w:t>
      </w:r>
      <w:proofErr w:type="spellEnd"/>
      <w:r w:rsidRPr="00916A60">
        <w:rPr>
          <w:lang w:val="uk-UA"/>
        </w:rPr>
        <w:t xml:space="preserve">) </w:t>
      </w:r>
      <w:proofErr w:type="spellStart"/>
      <w:r w:rsidRPr="00916A60">
        <w:rPr>
          <w:lang w:val="uk-UA"/>
        </w:rPr>
        <w:t>return</w:t>
      </w:r>
      <w:proofErr w:type="spellEnd"/>
      <w:r w:rsidRPr="00916A60">
        <w:rPr>
          <w:lang w:val="uk-UA"/>
        </w:rPr>
        <w:t xml:space="preserve"> V;</w:t>
      </w:r>
    </w:p>
    <w:p w14:paraId="151EE3BF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</w:t>
      </w:r>
      <w:proofErr w:type="spellStart"/>
      <w:r w:rsidRPr="00916A60">
        <w:rPr>
          <w:lang w:val="uk-UA"/>
        </w:rPr>
        <w:t>ElTree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temp</w:t>
      </w:r>
      <w:proofErr w:type="spellEnd"/>
      <w:r w:rsidRPr="00916A60">
        <w:rPr>
          <w:lang w:val="uk-UA"/>
        </w:rPr>
        <w:t xml:space="preserve"> = </w:t>
      </w:r>
      <w:proofErr w:type="spellStart"/>
      <w:r w:rsidRPr="00916A60">
        <w:rPr>
          <w:lang w:val="uk-UA"/>
        </w:rPr>
        <w:t>Find</w:t>
      </w:r>
      <w:proofErr w:type="spellEnd"/>
      <w:r w:rsidRPr="00916A60">
        <w:rPr>
          <w:lang w:val="uk-UA"/>
        </w:rPr>
        <w:t xml:space="preserve">(V.L, </w:t>
      </w:r>
      <w:proofErr w:type="spellStart"/>
      <w:r w:rsidRPr="00916A60">
        <w:rPr>
          <w:lang w:val="uk-UA"/>
        </w:rPr>
        <w:t>inf</w:t>
      </w:r>
      <w:proofErr w:type="spellEnd"/>
      <w:r w:rsidRPr="00916A60">
        <w:rPr>
          <w:lang w:val="uk-UA"/>
        </w:rPr>
        <w:t>);</w:t>
      </w:r>
    </w:p>
    <w:p w14:paraId="5D13C524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</w:t>
      </w:r>
      <w:proofErr w:type="spellStart"/>
      <w:r w:rsidRPr="00916A60">
        <w:rPr>
          <w:lang w:val="uk-UA"/>
        </w:rPr>
        <w:t>if</w:t>
      </w:r>
      <w:proofErr w:type="spellEnd"/>
      <w:r w:rsidRPr="00916A60">
        <w:rPr>
          <w:lang w:val="uk-UA"/>
        </w:rPr>
        <w:t xml:space="preserve"> (</w:t>
      </w:r>
      <w:proofErr w:type="spellStart"/>
      <w:r w:rsidRPr="00916A60">
        <w:rPr>
          <w:lang w:val="uk-UA"/>
        </w:rPr>
        <w:t>temp</w:t>
      </w:r>
      <w:proofErr w:type="spellEnd"/>
      <w:r w:rsidRPr="00916A60">
        <w:rPr>
          <w:lang w:val="uk-UA"/>
        </w:rPr>
        <w:t xml:space="preserve"> != </w:t>
      </w:r>
      <w:proofErr w:type="spellStart"/>
      <w:r w:rsidRPr="00916A60">
        <w:rPr>
          <w:lang w:val="uk-UA"/>
        </w:rPr>
        <w:t>null</w:t>
      </w:r>
      <w:proofErr w:type="spellEnd"/>
      <w:r w:rsidRPr="00916A60">
        <w:rPr>
          <w:lang w:val="uk-UA"/>
        </w:rPr>
        <w:t>)</w:t>
      </w:r>
    </w:p>
    <w:p w14:paraId="5A7EDD1A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    </w:t>
      </w:r>
      <w:proofErr w:type="spellStart"/>
      <w:r w:rsidRPr="00916A60">
        <w:rPr>
          <w:lang w:val="uk-UA"/>
        </w:rPr>
        <w:t>return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temp</w:t>
      </w:r>
      <w:proofErr w:type="spellEnd"/>
      <w:r w:rsidRPr="00916A60">
        <w:rPr>
          <w:lang w:val="uk-UA"/>
        </w:rPr>
        <w:t>;</w:t>
      </w:r>
    </w:p>
    <w:p w14:paraId="4FF52548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</w:t>
      </w:r>
      <w:proofErr w:type="spellStart"/>
      <w:r w:rsidRPr="00916A60">
        <w:rPr>
          <w:lang w:val="uk-UA"/>
        </w:rPr>
        <w:t>return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temp</w:t>
      </w:r>
      <w:proofErr w:type="spellEnd"/>
      <w:r w:rsidRPr="00916A60">
        <w:rPr>
          <w:lang w:val="uk-UA"/>
        </w:rPr>
        <w:t xml:space="preserve"> = </w:t>
      </w:r>
      <w:proofErr w:type="spellStart"/>
      <w:r w:rsidRPr="00916A60">
        <w:rPr>
          <w:lang w:val="uk-UA"/>
        </w:rPr>
        <w:t>Find</w:t>
      </w:r>
      <w:proofErr w:type="spellEnd"/>
      <w:r w:rsidRPr="00916A60">
        <w:rPr>
          <w:lang w:val="uk-UA"/>
        </w:rPr>
        <w:t xml:space="preserve">(V.R, </w:t>
      </w:r>
      <w:proofErr w:type="spellStart"/>
      <w:r w:rsidRPr="00916A60">
        <w:rPr>
          <w:lang w:val="uk-UA"/>
        </w:rPr>
        <w:t>inf</w:t>
      </w:r>
      <w:proofErr w:type="spellEnd"/>
      <w:r w:rsidRPr="00916A60">
        <w:rPr>
          <w:lang w:val="uk-UA"/>
        </w:rPr>
        <w:t>);</w:t>
      </w:r>
    </w:p>
    <w:p w14:paraId="0AA41825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}</w:t>
      </w:r>
    </w:p>
    <w:p w14:paraId="543F06E0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</w:t>
      </w:r>
      <w:proofErr w:type="spellStart"/>
      <w:r w:rsidRPr="00916A60">
        <w:rPr>
          <w:lang w:val="uk-UA"/>
        </w:rPr>
        <w:t>return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null</w:t>
      </w:r>
      <w:proofErr w:type="spellEnd"/>
      <w:r w:rsidRPr="00916A60">
        <w:rPr>
          <w:lang w:val="uk-UA"/>
        </w:rPr>
        <w:t>;</w:t>
      </w:r>
    </w:p>
    <w:p w14:paraId="10F7AB80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}</w:t>
      </w:r>
    </w:p>
    <w:p w14:paraId="087B051A" w14:textId="77777777" w:rsidR="00916A60" w:rsidRPr="00916A60" w:rsidRDefault="00916A60" w:rsidP="00916A60">
      <w:pPr>
        <w:pStyle w:val="afc"/>
        <w:rPr>
          <w:lang w:val="uk-UA"/>
        </w:rPr>
      </w:pPr>
    </w:p>
    <w:p w14:paraId="727F6160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</w:t>
      </w:r>
      <w:proofErr w:type="spellStart"/>
      <w:r w:rsidRPr="00916A60">
        <w:rPr>
          <w:lang w:val="uk-UA"/>
        </w:rPr>
        <w:t>public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ElTree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Find_Father</w:t>
      </w:r>
      <w:proofErr w:type="spellEnd"/>
      <w:r w:rsidRPr="00916A60">
        <w:rPr>
          <w:lang w:val="uk-UA"/>
        </w:rPr>
        <w:t>(</w:t>
      </w:r>
      <w:proofErr w:type="spellStart"/>
      <w:r w:rsidRPr="00916A60">
        <w:rPr>
          <w:lang w:val="uk-UA"/>
        </w:rPr>
        <w:t>ElTree</w:t>
      </w:r>
      <w:proofErr w:type="spellEnd"/>
      <w:r w:rsidRPr="00916A60">
        <w:rPr>
          <w:lang w:val="uk-UA"/>
        </w:rPr>
        <w:t xml:space="preserve"> V, </w:t>
      </w:r>
      <w:proofErr w:type="spellStart"/>
      <w:r w:rsidRPr="00916A60">
        <w:rPr>
          <w:lang w:val="uk-UA"/>
        </w:rPr>
        <w:t>string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inf</w:t>
      </w:r>
      <w:proofErr w:type="spellEnd"/>
      <w:r w:rsidRPr="00916A60">
        <w:rPr>
          <w:lang w:val="uk-UA"/>
        </w:rPr>
        <w:t xml:space="preserve">)//пошук </w:t>
      </w:r>
      <w:proofErr w:type="spellStart"/>
      <w:r w:rsidRPr="00916A60">
        <w:rPr>
          <w:lang w:val="uk-UA"/>
        </w:rPr>
        <w:t>предка</w:t>
      </w:r>
      <w:proofErr w:type="spellEnd"/>
      <w:r w:rsidRPr="00916A60">
        <w:rPr>
          <w:lang w:val="uk-UA"/>
        </w:rPr>
        <w:t xml:space="preserve"> вузла з інформацією </w:t>
      </w:r>
    </w:p>
    <w:p w14:paraId="1BC7A327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{</w:t>
      </w:r>
    </w:p>
    <w:p w14:paraId="54CACBA2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</w:t>
      </w:r>
      <w:proofErr w:type="spellStart"/>
      <w:r w:rsidRPr="00916A60">
        <w:rPr>
          <w:lang w:val="uk-UA"/>
        </w:rPr>
        <w:t>if</w:t>
      </w:r>
      <w:proofErr w:type="spellEnd"/>
      <w:r w:rsidRPr="00916A60">
        <w:rPr>
          <w:lang w:val="uk-UA"/>
        </w:rPr>
        <w:t xml:space="preserve"> (V != </w:t>
      </w:r>
      <w:proofErr w:type="spellStart"/>
      <w:r w:rsidRPr="00916A60">
        <w:rPr>
          <w:lang w:val="uk-UA"/>
        </w:rPr>
        <w:t>null</w:t>
      </w:r>
      <w:proofErr w:type="spellEnd"/>
      <w:r w:rsidRPr="00916A60">
        <w:rPr>
          <w:lang w:val="uk-UA"/>
        </w:rPr>
        <w:t>)</w:t>
      </w:r>
    </w:p>
    <w:p w14:paraId="02F2F619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{</w:t>
      </w:r>
    </w:p>
    <w:p w14:paraId="3DD7D44E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</w:t>
      </w:r>
      <w:proofErr w:type="spellStart"/>
      <w:r w:rsidRPr="00916A60">
        <w:rPr>
          <w:lang w:val="uk-UA"/>
        </w:rPr>
        <w:t>if</w:t>
      </w:r>
      <w:proofErr w:type="spellEnd"/>
      <w:r w:rsidRPr="00916A60">
        <w:rPr>
          <w:lang w:val="uk-UA"/>
        </w:rPr>
        <w:t xml:space="preserve"> ((V.L != </w:t>
      </w:r>
      <w:proofErr w:type="spellStart"/>
      <w:r w:rsidRPr="00916A60">
        <w:rPr>
          <w:lang w:val="uk-UA"/>
        </w:rPr>
        <w:t>null</w:t>
      </w:r>
      <w:proofErr w:type="spellEnd"/>
      <w:r w:rsidRPr="00916A60">
        <w:rPr>
          <w:lang w:val="uk-UA"/>
        </w:rPr>
        <w:t xml:space="preserve">) &amp;&amp; (V.L.inf == </w:t>
      </w:r>
      <w:proofErr w:type="spellStart"/>
      <w:r w:rsidRPr="00916A60">
        <w:rPr>
          <w:lang w:val="uk-UA"/>
        </w:rPr>
        <w:t>inf</w:t>
      </w:r>
      <w:proofErr w:type="spellEnd"/>
      <w:r w:rsidRPr="00916A60">
        <w:rPr>
          <w:lang w:val="uk-UA"/>
        </w:rPr>
        <w:t xml:space="preserve">)) </w:t>
      </w:r>
      <w:proofErr w:type="spellStart"/>
      <w:r w:rsidRPr="00916A60">
        <w:rPr>
          <w:lang w:val="uk-UA"/>
        </w:rPr>
        <w:t>return</w:t>
      </w:r>
      <w:proofErr w:type="spellEnd"/>
      <w:r w:rsidRPr="00916A60">
        <w:rPr>
          <w:lang w:val="uk-UA"/>
        </w:rPr>
        <w:t xml:space="preserve"> V;</w:t>
      </w:r>
    </w:p>
    <w:p w14:paraId="1BF88929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</w:t>
      </w:r>
      <w:proofErr w:type="spellStart"/>
      <w:r w:rsidRPr="00916A60">
        <w:rPr>
          <w:lang w:val="uk-UA"/>
        </w:rPr>
        <w:t>if</w:t>
      </w:r>
      <w:proofErr w:type="spellEnd"/>
      <w:r w:rsidRPr="00916A60">
        <w:rPr>
          <w:lang w:val="uk-UA"/>
        </w:rPr>
        <w:t xml:space="preserve"> ((V.R != </w:t>
      </w:r>
      <w:proofErr w:type="spellStart"/>
      <w:r w:rsidRPr="00916A60">
        <w:rPr>
          <w:lang w:val="uk-UA"/>
        </w:rPr>
        <w:t>null</w:t>
      </w:r>
      <w:proofErr w:type="spellEnd"/>
      <w:r w:rsidRPr="00916A60">
        <w:rPr>
          <w:lang w:val="uk-UA"/>
        </w:rPr>
        <w:t xml:space="preserve">) &amp;&amp; (V.R.inf == </w:t>
      </w:r>
      <w:proofErr w:type="spellStart"/>
      <w:r w:rsidRPr="00916A60">
        <w:rPr>
          <w:lang w:val="uk-UA"/>
        </w:rPr>
        <w:t>inf</w:t>
      </w:r>
      <w:proofErr w:type="spellEnd"/>
      <w:r w:rsidRPr="00916A60">
        <w:rPr>
          <w:lang w:val="uk-UA"/>
        </w:rPr>
        <w:t xml:space="preserve">)) </w:t>
      </w:r>
      <w:proofErr w:type="spellStart"/>
      <w:r w:rsidRPr="00916A60">
        <w:rPr>
          <w:lang w:val="uk-UA"/>
        </w:rPr>
        <w:t>return</w:t>
      </w:r>
      <w:proofErr w:type="spellEnd"/>
      <w:r w:rsidRPr="00916A60">
        <w:rPr>
          <w:lang w:val="uk-UA"/>
        </w:rPr>
        <w:t xml:space="preserve"> V;</w:t>
      </w:r>
    </w:p>
    <w:p w14:paraId="28B2A5B0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//</w:t>
      </w:r>
      <w:proofErr w:type="spellStart"/>
      <w:r w:rsidRPr="00916A60">
        <w:rPr>
          <w:lang w:val="uk-UA"/>
        </w:rPr>
        <w:t>return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Find_Father</w:t>
      </w:r>
      <w:proofErr w:type="spellEnd"/>
      <w:r w:rsidRPr="00916A60">
        <w:rPr>
          <w:lang w:val="uk-UA"/>
        </w:rPr>
        <w:t xml:space="preserve">(V.L, </w:t>
      </w:r>
      <w:proofErr w:type="spellStart"/>
      <w:r w:rsidRPr="00916A60">
        <w:rPr>
          <w:lang w:val="uk-UA"/>
        </w:rPr>
        <w:t>inf</w:t>
      </w:r>
      <w:proofErr w:type="spellEnd"/>
      <w:r w:rsidRPr="00916A60">
        <w:rPr>
          <w:lang w:val="uk-UA"/>
        </w:rPr>
        <w:t>);</w:t>
      </w:r>
    </w:p>
    <w:p w14:paraId="688B28D4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</w:t>
      </w:r>
      <w:proofErr w:type="spellStart"/>
      <w:r w:rsidRPr="00916A60">
        <w:rPr>
          <w:lang w:val="uk-UA"/>
        </w:rPr>
        <w:t>ElTree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temp</w:t>
      </w:r>
      <w:proofErr w:type="spellEnd"/>
      <w:r w:rsidRPr="00916A60">
        <w:rPr>
          <w:lang w:val="uk-UA"/>
        </w:rPr>
        <w:t xml:space="preserve"> = </w:t>
      </w:r>
      <w:proofErr w:type="spellStart"/>
      <w:r w:rsidRPr="00916A60">
        <w:rPr>
          <w:lang w:val="uk-UA"/>
        </w:rPr>
        <w:t>Find_Father</w:t>
      </w:r>
      <w:proofErr w:type="spellEnd"/>
      <w:r w:rsidRPr="00916A60">
        <w:rPr>
          <w:lang w:val="uk-UA"/>
        </w:rPr>
        <w:t xml:space="preserve">(V.L, </w:t>
      </w:r>
      <w:proofErr w:type="spellStart"/>
      <w:r w:rsidRPr="00916A60">
        <w:rPr>
          <w:lang w:val="uk-UA"/>
        </w:rPr>
        <w:t>inf</w:t>
      </w:r>
      <w:proofErr w:type="spellEnd"/>
      <w:r w:rsidRPr="00916A60">
        <w:rPr>
          <w:lang w:val="uk-UA"/>
        </w:rPr>
        <w:t>);</w:t>
      </w:r>
    </w:p>
    <w:p w14:paraId="3DAA2954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</w:t>
      </w:r>
      <w:proofErr w:type="spellStart"/>
      <w:r w:rsidRPr="00916A60">
        <w:rPr>
          <w:lang w:val="uk-UA"/>
        </w:rPr>
        <w:t>if</w:t>
      </w:r>
      <w:proofErr w:type="spellEnd"/>
      <w:r w:rsidRPr="00916A60">
        <w:rPr>
          <w:lang w:val="uk-UA"/>
        </w:rPr>
        <w:t xml:space="preserve"> (</w:t>
      </w:r>
      <w:proofErr w:type="spellStart"/>
      <w:r w:rsidRPr="00916A60">
        <w:rPr>
          <w:lang w:val="uk-UA"/>
        </w:rPr>
        <w:t>temp</w:t>
      </w:r>
      <w:proofErr w:type="spellEnd"/>
      <w:r w:rsidRPr="00916A60">
        <w:rPr>
          <w:lang w:val="uk-UA"/>
        </w:rPr>
        <w:t xml:space="preserve"> != </w:t>
      </w:r>
      <w:proofErr w:type="spellStart"/>
      <w:r w:rsidRPr="00916A60">
        <w:rPr>
          <w:lang w:val="uk-UA"/>
        </w:rPr>
        <w:t>null</w:t>
      </w:r>
      <w:proofErr w:type="spellEnd"/>
      <w:r w:rsidRPr="00916A60">
        <w:rPr>
          <w:lang w:val="uk-UA"/>
        </w:rPr>
        <w:t>)</w:t>
      </w:r>
    </w:p>
    <w:p w14:paraId="44004CF6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    </w:t>
      </w:r>
      <w:proofErr w:type="spellStart"/>
      <w:r w:rsidRPr="00916A60">
        <w:rPr>
          <w:lang w:val="uk-UA"/>
        </w:rPr>
        <w:t>return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temp</w:t>
      </w:r>
      <w:proofErr w:type="spellEnd"/>
      <w:r w:rsidRPr="00916A60">
        <w:rPr>
          <w:lang w:val="uk-UA"/>
        </w:rPr>
        <w:t>;</w:t>
      </w:r>
    </w:p>
    <w:p w14:paraId="5A956437" w14:textId="77777777" w:rsidR="00916A60" w:rsidRPr="00916A60" w:rsidRDefault="00916A60" w:rsidP="00916A60">
      <w:pPr>
        <w:pStyle w:val="afc"/>
        <w:rPr>
          <w:lang w:val="uk-UA"/>
        </w:rPr>
      </w:pPr>
    </w:p>
    <w:p w14:paraId="30326C92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</w:t>
      </w:r>
      <w:proofErr w:type="spellStart"/>
      <w:r w:rsidRPr="00916A60">
        <w:rPr>
          <w:lang w:val="uk-UA"/>
        </w:rPr>
        <w:t>return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Find_Father</w:t>
      </w:r>
      <w:proofErr w:type="spellEnd"/>
      <w:r w:rsidRPr="00916A60">
        <w:rPr>
          <w:lang w:val="uk-UA"/>
        </w:rPr>
        <w:t xml:space="preserve">(V.R, </w:t>
      </w:r>
      <w:proofErr w:type="spellStart"/>
      <w:r w:rsidRPr="00916A60">
        <w:rPr>
          <w:lang w:val="uk-UA"/>
        </w:rPr>
        <w:t>inf</w:t>
      </w:r>
      <w:proofErr w:type="spellEnd"/>
      <w:r w:rsidRPr="00916A60">
        <w:rPr>
          <w:lang w:val="uk-UA"/>
        </w:rPr>
        <w:t>);</w:t>
      </w:r>
    </w:p>
    <w:p w14:paraId="197BE7AC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//</w:t>
      </w:r>
      <w:proofErr w:type="spellStart"/>
      <w:r w:rsidRPr="00916A60">
        <w:rPr>
          <w:lang w:val="uk-UA"/>
        </w:rPr>
        <w:t>return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temp</w:t>
      </w:r>
      <w:proofErr w:type="spellEnd"/>
      <w:r w:rsidRPr="00916A60">
        <w:rPr>
          <w:lang w:val="uk-UA"/>
        </w:rPr>
        <w:t xml:space="preserve"> = </w:t>
      </w:r>
      <w:proofErr w:type="spellStart"/>
      <w:r w:rsidRPr="00916A60">
        <w:rPr>
          <w:lang w:val="uk-UA"/>
        </w:rPr>
        <w:t>Find</w:t>
      </w:r>
      <w:proofErr w:type="spellEnd"/>
      <w:r w:rsidRPr="00916A60">
        <w:rPr>
          <w:lang w:val="uk-UA"/>
        </w:rPr>
        <w:t xml:space="preserve">(V.R, </w:t>
      </w:r>
      <w:proofErr w:type="spellStart"/>
      <w:r w:rsidRPr="00916A60">
        <w:rPr>
          <w:lang w:val="uk-UA"/>
        </w:rPr>
        <w:t>inf</w:t>
      </w:r>
      <w:proofErr w:type="spellEnd"/>
      <w:r w:rsidRPr="00916A60">
        <w:rPr>
          <w:lang w:val="uk-UA"/>
        </w:rPr>
        <w:t>);</w:t>
      </w:r>
    </w:p>
    <w:p w14:paraId="417361AA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}</w:t>
      </w:r>
    </w:p>
    <w:p w14:paraId="027688BC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</w:t>
      </w:r>
      <w:proofErr w:type="spellStart"/>
      <w:r w:rsidRPr="00916A60">
        <w:rPr>
          <w:lang w:val="uk-UA"/>
        </w:rPr>
        <w:t>return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null</w:t>
      </w:r>
      <w:proofErr w:type="spellEnd"/>
      <w:r w:rsidRPr="00916A60">
        <w:rPr>
          <w:lang w:val="uk-UA"/>
        </w:rPr>
        <w:t>;</w:t>
      </w:r>
    </w:p>
    <w:p w14:paraId="18683CD6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}</w:t>
      </w:r>
    </w:p>
    <w:p w14:paraId="71F29B7C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</w:t>
      </w:r>
      <w:proofErr w:type="spellStart"/>
      <w:r w:rsidRPr="00916A60">
        <w:rPr>
          <w:lang w:val="uk-UA"/>
        </w:rPr>
        <w:t>public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bool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Add</w:t>
      </w:r>
      <w:proofErr w:type="spellEnd"/>
      <w:r w:rsidRPr="00916A60">
        <w:rPr>
          <w:lang w:val="uk-UA"/>
        </w:rPr>
        <w:t>(</w:t>
      </w:r>
      <w:proofErr w:type="spellStart"/>
      <w:r w:rsidRPr="00916A60">
        <w:rPr>
          <w:lang w:val="uk-UA"/>
        </w:rPr>
        <w:t>ElTree</w:t>
      </w:r>
      <w:proofErr w:type="spellEnd"/>
      <w:r w:rsidRPr="00916A60">
        <w:rPr>
          <w:lang w:val="uk-UA"/>
        </w:rPr>
        <w:t xml:space="preserve"> V, </w:t>
      </w:r>
      <w:proofErr w:type="spellStart"/>
      <w:r w:rsidRPr="00916A60">
        <w:rPr>
          <w:lang w:val="uk-UA"/>
        </w:rPr>
        <w:t>string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inf</w:t>
      </w:r>
      <w:proofErr w:type="spellEnd"/>
      <w:r w:rsidRPr="00916A60">
        <w:rPr>
          <w:lang w:val="uk-UA"/>
        </w:rPr>
        <w:t xml:space="preserve">, </w:t>
      </w:r>
      <w:proofErr w:type="spellStart"/>
      <w:r w:rsidRPr="00916A60">
        <w:rPr>
          <w:lang w:val="uk-UA"/>
        </w:rPr>
        <w:t>char</w:t>
      </w:r>
      <w:proofErr w:type="spellEnd"/>
      <w:r w:rsidRPr="00916A60">
        <w:rPr>
          <w:lang w:val="uk-UA"/>
        </w:rPr>
        <w:t xml:space="preserve"> S)//додавання вузла з інформацією вліво/вправо s=L/R.</w:t>
      </w:r>
    </w:p>
    <w:p w14:paraId="0343C84E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{</w:t>
      </w:r>
    </w:p>
    <w:p w14:paraId="5A680D29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</w:t>
      </w:r>
      <w:proofErr w:type="spellStart"/>
      <w:r w:rsidRPr="00916A60">
        <w:rPr>
          <w:lang w:val="uk-UA"/>
        </w:rPr>
        <w:t>ElTree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temp</w:t>
      </w:r>
      <w:proofErr w:type="spellEnd"/>
      <w:r w:rsidRPr="00916A60">
        <w:rPr>
          <w:lang w:val="uk-UA"/>
        </w:rPr>
        <w:t xml:space="preserve"> = </w:t>
      </w:r>
      <w:proofErr w:type="spellStart"/>
      <w:r w:rsidRPr="00916A60">
        <w:rPr>
          <w:lang w:val="uk-UA"/>
        </w:rPr>
        <w:t>new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ElTree</w:t>
      </w:r>
      <w:proofErr w:type="spellEnd"/>
      <w:r w:rsidRPr="00916A60">
        <w:rPr>
          <w:lang w:val="uk-UA"/>
        </w:rPr>
        <w:t>(</w:t>
      </w:r>
      <w:proofErr w:type="spellStart"/>
      <w:r w:rsidRPr="00916A60">
        <w:rPr>
          <w:lang w:val="uk-UA"/>
        </w:rPr>
        <w:t>inf</w:t>
      </w:r>
      <w:proofErr w:type="spellEnd"/>
      <w:r w:rsidRPr="00916A60">
        <w:rPr>
          <w:lang w:val="uk-UA"/>
        </w:rPr>
        <w:t>);</w:t>
      </w:r>
    </w:p>
    <w:p w14:paraId="64CDB9E8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</w:t>
      </w:r>
      <w:proofErr w:type="spellStart"/>
      <w:r w:rsidRPr="00916A60">
        <w:rPr>
          <w:lang w:val="uk-UA"/>
        </w:rPr>
        <w:t>switch</w:t>
      </w:r>
      <w:proofErr w:type="spellEnd"/>
      <w:r w:rsidRPr="00916A60">
        <w:rPr>
          <w:lang w:val="uk-UA"/>
        </w:rPr>
        <w:t xml:space="preserve"> (S)</w:t>
      </w:r>
    </w:p>
    <w:p w14:paraId="4361EC39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{</w:t>
      </w:r>
    </w:p>
    <w:p w14:paraId="1EB0129D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</w:t>
      </w:r>
      <w:proofErr w:type="spellStart"/>
      <w:r w:rsidRPr="00916A60">
        <w:rPr>
          <w:lang w:val="uk-UA"/>
        </w:rPr>
        <w:t>case</w:t>
      </w:r>
      <w:proofErr w:type="spellEnd"/>
      <w:r w:rsidRPr="00916A60">
        <w:rPr>
          <w:lang w:val="uk-UA"/>
        </w:rPr>
        <w:t xml:space="preserve"> 'L':</w:t>
      </w:r>
    </w:p>
    <w:p w14:paraId="63C6C495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    </w:t>
      </w:r>
      <w:proofErr w:type="spellStart"/>
      <w:r w:rsidRPr="00916A60">
        <w:rPr>
          <w:lang w:val="uk-UA"/>
        </w:rPr>
        <w:t>if</w:t>
      </w:r>
      <w:proofErr w:type="spellEnd"/>
      <w:r w:rsidRPr="00916A60">
        <w:rPr>
          <w:lang w:val="uk-UA"/>
        </w:rPr>
        <w:t xml:space="preserve"> (V.L == </w:t>
      </w:r>
      <w:proofErr w:type="spellStart"/>
      <w:r w:rsidRPr="00916A60">
        <w:rPr>
          <w:lang w:val="uk-UA"/>
        </w:rPr>
        <w:t>null</w:t>
      </w:r>
      <w:proofErr w:type="spellEnd"/>
      <w:r w:rsidRPr="00916A60">
        <w:rPr>
          <w:lang w:val="uk-UA"/>
        </w:rPr>
        <w:t>)</w:t>
      </w:r>
    </w:p>
    <w:p w14:paraId="5B708722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    {</w:t>
      </w:r>
    </w:p>
    <w:p w14:paraId="06FCF8A0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        V.L = </w:t>
      </w:r>
      <w:proofErr w:type="spellStart"/>
      <w:r w:rsidRPr="00916A60">
        <w:rPr>
          <w:lang w:val="uk-UA"/>
        </w:rPr>
        <w:t>temp</w:t>
      </w:r>
      <w:proofErr w:type="spellEnd"/>
      <w:r w:rsidRPr="00916A60">
        <w:rPr>
          <w:lang w:val="uk-UA"/>
        </w:rPr>
        <w:t>;</w:t>
      </w:r>
    </w:p>
    <w:p w14:paraId="31DABA5D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        </w:t>
      </w:r>
      <w:proofErr w:type="spellStart"/>
      <w:r w:rsidRPr="00916A60">
        <w:rPr>
          <w:lang w:val="uk-UA"/>
        </w:rPr>
        <w:t>return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true</w:t>
      </w:r>
      <w:proofErr w:type="spellEnd"/>
      <w:r w:rsidRPr="00916A60">
        <w:rPr>
          <w:lang w:val="uk-UA"/>
        </w:rPr>
        <w:t>;</w:t>
      </w:r>
    </w:p>
    <w:p w14:paraId="2F2C4A04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    }</w:t>
      </w:r>
    </w:p>
    <w:p w14:paraId="51205930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    </w:t>
      </w:r>
      <w:proofErr w:type="spellStart"/>
      <w:r w:rsidRPr="00916A60">
        <w:rPr>
          <w:lang w:val="uk-UA"/>
        </w:rPr>
        <w:t>else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return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false</w:t>
      </w:r>
      <w:proofErr w:type="spellEnd"/>
      <w:r w:rsidRPr="00916A60">
        <w:rPr>
          <w:lang w:val="uk-UA"/>
        </w:rPr>
        <w:t>;</w:t>
      </w:r>
    </w:p>
    <w:p w14:paraId="610A6931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</w:t>
      </w:r>
      <w:proofErr w:type="spellStart"/>
      <w:r w:rsidRPr="00916A60">
        <w:rPr>
          <w:lang w:val="uk-UA"/>
        </w:rPr>
        <w:t>case</w:t>
      </w:r>
      <w:proofErr w:type="spellEnd"/>
      <w:r w:rsidRPr="00916A60">
        <w:rPr>
          <w:lang w:val="uk-UA"/>
        </w:rPr>
        <w:t xml:space="preserve"> 'R':</w:t>
      </w:r>
    </w:p>
    <w:p w14:paraId="67726613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    </w:t>
      </w:r>
      <w:proofErr w:type="spellStart"/>
      <w:r w:rsidRPr="00916A60">
        <w:rPr>
          <w:lang w:val="uk-UA"/>
        </w:rPr>
        <w:t>if</w:t>
      </w:r>
      <w:proofErr w:type="spellEnd"/>
      <w:r w:rsidRPr="00916A60">
        <w:rPr>
          <w:lang w:val="uk-UA"/>
        </w:rPr>
        <w:t xml:space="preserve"> (V.R == </w:t>
      </w:r>
      <w:proofErr w:type="spellStart"/>
      <w:r w:rsidRPr="00916A60">
        <w:rPr>
          <w:lang w:val="uk-UA"/>
        </w:rPr>
        <w:t>null</w:t>
      </w:r>
      <w:proofErr w:type="spellEnd"/>
      <w:r w:rsidRPr="00916A60">
        <w:rPr>
          <w:lang w:val="uk-UA"/>
        </w:rPr>
        <w:t>)</w:t>
      </w:r>
    </w:p>
    <w:p w14:paraId="2AC2C89C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    {</w:t>
      </w:r>
    </w:p>
    <w:p w14:paraId="0D96DD1F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        V.R = </w:t>
      </w:r>
      <w:proofErr w:type="spellStart"/>
      <w:r w:rsidRPr="00916A60">
        <w:rPr>
          <w:lang w:val="uk-UA"/>
        </w:rPr>
        <w:t>temp</w:t>
      </w:r>
      <w:proofErr w:type="spellEnd"/>
      <w:r w:rsidRPr="00916A60">
        <w:rPr>
          <w:lang w:val="uk-UA"/>
        </w:rPr>
        <w:t>;</w:t>
      </w:r>
    </w:p>
    <w:p w14:paraId="6FAD9692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        </w:t>
      </w:r>
      <w:proofErr w:type="spellStart"/>
      <w:r w:rsidRPr="00916A60">
        <w:rPr>
          <w:lang w:val="uk-UA"/>
        </w:rPr>
        <w:t>return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true</w:t>
      </w:r>
      <w:proofErr w:type="spellEnd"/>
      <w:r w:rsidRPr="00916A60">
        <w:rPr>
          <w:lang w:val="uk-UA"/>
        </w:rPr>
        <w:t>;</w:t>
      </w:r>
    </w:p>
    <w:p w14:paraId="71765499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    }</w:t>
      </w:r>
    </w:p>
    <w:p w14:paraId="639871A2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    </w:t>
      </w:r>
      <w:proofErr w:type="spellStart"/>
      <w:r w:rsidRPr="00916A60">
        <w:rPr>
          <w:lang w:val="uk-UA"/>
        </w:rPr>
        <w:t>else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return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false</w:t>
      </w:r>
      <w:proofErr w:type="spellEnd"/>
      <w:r w:rsidRPr="00916A60">
        <w:rPr>
          <w:lang w:val="uk-UA"/>
        </w:rPr>
        <w:t>;</w:t>
      </w:r>
    </w:p>
    <w:p w14:paraId="6A4C3E06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}</w:t>
      </w:r>
    </w:p>
    <w:p w14:paraId="09F454C9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</w:t>
      </w:r>
      <w:proofErr w:type="spellStart"/>
      <w:r w:rsidRPr="00916A60">
        <w:rPr>
          <w:lang w:val="uk-UA"/>
        </w:rPr>
        <w:t>return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false</w:t>
      </w:r>
      <w:proofErr w:type="spellEnd"/>
      <w:r w:rsidRPr="00916A60">
        <w:rPr>
          <w:lang w:val="uk-UA"/>
        </w:rPr>
        <w:t>;</w:t>
      </w:r>
    </w:p>
    <w:p w14:paraId="7D654602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}</w:t>
      </w:r>
    </w:p>
    <w:p w14:paraId="313BB443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lastRenderedPageBreak/>
        <w:t xml:space="preserve">        </w:t>
      </w:r>
      <w:proofErr w:type="spellStart"/>
      <w:r w:rsidRPr="00916A60">
        <w:rPr>
          <w:lang w:val="uk-UA"/>
        </w:rPr>
        <w:t>public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bool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Remove</w:t>
      </w:r>
      <w:proofErr w:type="spellEnd"/>
      <w:r w:rsidRPr="00916A60">
        <w:rPr>
          <w:lang w:val="uk-UA"/>
        </w:rPr>
        <w:t>(</w:t>
      </w:r>
      <w:proofErr w:type="spellStart"/>
      <w:r w:rsidRPr="00916A60">
        <w:rPr>
          <w:lang w:val="uk-UA"/>
        </w:rPr>
        <w:t>ref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ElTree</w:t>
      </w:r>
      <w:proofErr w:type="spellEnd"/>
      <w:r w:rsidRPr="00916A60">
        <w:rPr>
          <w:lang w:val="uk-UA"/>
        </w:rPr>
        <w:t xml:space="preserve"> V, </w:t>
      </w:r>
      <w:proofErr w:type="spellStart"/>
      <w:r w:rsidRPr="00916A60">
        <w:rPr>
          <w:lang w:val="uk-UA"/>
        </w:rPr>
        <w:t>string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inf</w:t>
      </w:r>
      <w:proofErr w:type="spellEnd"/>
      <w:r w:rsidRPr="00916A60">
        <w:rPr>
          <w:lang w:val="uk-UA"/>
        </w:rPr>
        <w:t>)//видалення вузла з інформацією</w:t>
      </w:r>
    </w:p>
    <w:p w14:paraId="5A7F39A4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{</w:t>
      </w:r>
    </w:p>
    <w:p w14:paraId="5DD33778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</w:t>
      </w:r>
      <w:proofErr w:type="spellStart"/>
      <w:r w:rsidRPr="00916A60">
        <w:rPr>
          <w:lang w:val="uk-UA"/>
        </w:rPr>
        <w:t>ElTree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father</w:t>
      </w:r>
      <w:proofErr w:type="spellEnd"/>
      <w:r w:rsidRPr="00916A60">
        <w:rPr>
          <w:lang w:val="uk-UA"/>
        </w:rPr>
        <w:t>;</w:t>
      </w:r>
    </w:p>
    <w:p w14:paraId="0B03F035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</w:t>
      </w:r>
      <w:proofErr w:type="spellStart"/>
      <w:r w:rsidRPr="00916A60">
        <w:rPr>
          <w:lang w:val="uk-UA"/>
        </w:rPr>
        <w:t>ElTree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temp</w:t>
      </w:r>
      <w:proofErr w:type="spellEnd"/>
      <w:r w:rsidRPr="00916A60">
        <w:rPr>
          <w:lang w:val="uk-UA"/>
        </w:rPr>
        <w:t xml:space="preserve"> = </w:t>
      </w:r>
      <w:proofErr w:type="spellStart"/>
      <w:r w:rsidRPr="00916A60">
        <w:rPr>
          <w:lang w:val="uk-UA"/>
        </w:rPr>
        <w:t>Find</w:t>
      </w:r>
      <w:proofErr w:type="spellEnd"/>
      <w:r w:rsidRPr="00916A60">
        <w:rPr>
          <w:lang w:val="uk-UA"/>
        </w:rPr>
        <w:t xml:space="preserve">(V, </w:t>
      </w:r>
      <w:proofErr w:type="spellStart"/>
      <w:r w:rsidRPr="00916A60">
        <w:rPr>
          <w:lang w:val="uk-UA"/>
        </w:rPr>
        <w:t>inf</w:t>
      </w:r>
      <w:proofErr w:type="spellEnd"/>
      <w:r w:rsidRPr="00916A60">
        <w:rPr>
          <w:lang w:val="uk-UA"/>
        </w:rPr>
        <w:t>);//шукаємо вузол</w:t>
      </w:r>
    </w:p>
    <w:p w14:paraId="3122CD2A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</w:t>
      </w:r>
      <w:proofErr w:type="spellStart"/>
      <w:r w:rsidRPr="00916A60">
        <w:rPr>
          <w:lang w:val="uk-UA"/>
        </w:rPr>
        <w:t>if</w:t>
      </w:r>
      <w:proofErr w:type="spellEnd"/>
      <w:r w:rsidRPr="00916A60">
        <w:rPr>
          <w:lang w:val="uk-UA"/>
        </w:rPr>
        <w:t xml:space="preserve"> (</w:t>
      </w:r>
      <w:proofErr w:type="spellStart"/>
      <w:r w:rsidRPr="00916A60">
        <w:rPr>
          <w:lang w:val="uk-UA"/>
        </w:rPr>
        <w:t>temp</w:t>
      </w:r>
      <w:proofErr w:type="spellEnd"/>
      <w:r w:rsidRPr="00916A60">
        <w:rPr>
          <w:lang w:val="uk-UA"/>
        </w:rPr>
        <w:t xml:space="preserve"> == </w:t>
      </w:r>
      <w:proofErr w:type="spellStart"/>
      <w:r w:rsidRPr="00916A60">
        <w:rPr>
          <w:lang w:val="uk-UA"/>
        </w:rPr>
        <w:t>null</w:t>
      </w:r>
      <w:proofErr w:type="spellEnd"/>
      <w:r w:rsidRPr="00916A60">
        <w:rPr>
          <w:lang w:val="uk-UA"/>
        </w:rPr>
        <w:t xml:space="preserve">) </w:t>
      </w:r>
      <w:proofErr w:type="spellStart"/>
      <w:r w:rsidRPr="00916A60">
        <w:rPr>
          <w:lang w:val="uk-UA"/>
        </w:rPr>
        <w:t>return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false</w:t>
      </w:r>
      <w:proofErr w:type="spellEnd"/>
      <w:r w:rsidRPr="00916A60">
        <w:rPr>
          <w:lang w:val="uk-UA"/>
        </w:rPr>
        <w:t>; //вузла не існує</w:t>
      </w:r>
    </w:p>
    <w:p w14:paraId="1F2588AB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</w:t>
      </w:r>
      <w:proofErr w:type="spellStart"/>
      <w:r w:rsidRPr="00916A60">
        <w:rPr>
          <w:lang w:val="uk-UA"/>
        </w:rPr>
        <w:t>father</w:t>
      </w:r>
      <w:proofErr w:type="spellEnd"/>
      <w:r w:rsidRPr="00916A60">
        <w:rPr>
          <w:lang w:val="uk-UA"/>
        </w:rPr>
        <w:t xml:space="preserve"> = </w:t>
      </w:r>
      <w:proofErr w:type="spellStart"/>
      <w:r w:rsidRPr="00916A60">
        <w:rPr>
          <w:lang w:val="uk-UA"/>
        </w:rPr>
        <w:t>Find_Father</w:t>
      </w:r>
      <w:proofErr w:type="spellEnd"/>
      <w:r w:rsidRPr="00916A60">
        <w:rPr>
          <w:lang w:val="uk-UA"/>
        </w:rPr>
        <w:t xml:space="preserve">(V, </w:t>
      </w:r>
      <w:proofErr w:type="spellStart"/>
      <w:r w:rsidRPr="00916A60">
        <w:rPr>
          <w:lang w:val="uk-UA"/>
        </w:rPr>
        <w:t>inf</w:t>
      </w:r>
      <w:proofErr w:type="spellEnd"/>
      <w:r w:rsidRPr="00916A60">
        <w:rPr>
          <w:lang w:val="uk-UA"/>
        </w:rPr>
        <w:t xml:space="preserve">); //шукаємо </w:t>
      </w:r>
      <w:proofErr w:type="spellStart"/>
      <w:r w:rsidRPr="00916A60">
        <w:rPr>
          <w:lang w:val="uk-UA"/>
        </w:rPr>
        <w:t>предка</w:t>
      </w:r>
      <w:proofErr w:type="spellEnd"/>
    </w:p>
    <w:p w14:paraId="7DF8DBBD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</w:t>
      </w:r>
      <w:proofErr w:type="spellStart"/>
      <w:r w:rsidRPr="00916A60">
        <w:rPr>
          <w:lang w:val="uk-UA"/>
        </w:rPr>
        <w:t>if</w:t>
      </w:r>
      <w:proofErr w:type="spellEnd"/>
      <w:r w:rsidRPr="00916A60">
        <w:rPr>
          <w:lang w:val="uk-UA"/>
        </w:rPr>
        <w:t xml:space="preserve"> (</w:t>
      </w:r>
      <w:proofErr w:type="spellStart"/>
      <w:r w:rsidRPr="00916A60">
        <w:rPr>
          <w:lang w:val="uk-UA"/>
        </w:rPr>
        <w:t>father</w:t>
      </w:r>
      <w:proofErr w:type="spellEnd"/>
      <w:r w:rsidRPr="00916A60">
        <w:rPr>
          <w:lang w:val="uk-UA"/>
        </w:rPr>
        <w:t xml:space="preserve"> == </w:t>
      </w:r>
      <w:proofErr w:type="spellStart"/>
      <w:r w:rsidRPr="00916A60">
        <w:rPr>
          <w:lang w:val="uk-UA"/>
        </w:rPr>
        <w:t>null</w:t>
      </w:r>
      <w:proofErr w:type="spellEnd"/>
      <w:r w:rsidRPr="00916A60">
        <w:rPr>
          <w:lang w:val="uk-UA"/>
        </w:rPr>
        <w:t>)</w:t>
      </w:r>
    </w:p>
    <w:p w14:paraId="4F12D6C6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{</w:t>
      </w:r>
    </w:p>
    <w:p w14:paraId="20C6402D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//видаляємо корінь</w:t>
      </w:r>
    </w:p>
    <w:p w14:paraId="7098B471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V = </w:t>
      </w:r>
      <w:proofErr w:type="spellStart"/>
      <w:r w:rsidRPr="00916A60">
        <w:rPr>
          <w:lang w:val="uk-UA"/>
        </w:rPr>
        <w:t>null</w:t>
      </w:r>
      <w:proofErr w:type="spellEnd"/>
      <w:r w:rsidRPr="00916A60">
        <w:rPr>
          <w:lang w:val="uk-UA"/>
        </w:rPr>
        <w:t>;</w:t>
      </w:r>
    </w:p>
    <w:p w14:paraId="2D4F58CD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</w:t>
      </w:r>
      <w:proofErr w:type="spellStart"/>
      <w:r w:rsidRPr="00916A60">
        <w:rPr>
          <w:lang w:val="uk-UA"/>
        </w:rPr>
        <w:t>return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true</w:t>
      </w:r>
      <w:proofErr w:type="spellEnd"/>
      <w:r w:rsidRPr="00916A60">
        <w:rPr>
          <w:lang w:val="uk-UA"/>
        </w:rPr>
        <w:t>;</w:t>
      </w:r>
    </w:p>
    <w:p w14:paraId="580E6CCA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}</w:t>
      </w:r>
    </w:p>
    <w:p w14:paraId="3C7063B0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</w:t>
      </w:r>
      <w:proofErr w:type="spellStart"/>
      <w:r w:rsidRPr="00916A60">
        <w:rPr>
          <w:lang w:val="uk-UA"/>
        </w:rPr>
        <w:t>if</w:t>
      </w:r>
      <w:proofErr w:type="spellEnd"/>
      <w:r w:rsidRPr="00916A60">
        <w:rPr>
          <w:lang w:val="uk-UA"/>
        </w:rPr>
        <w:t xml:space="preserve"> ((</w:t>
      </w:r>
      <w:proofErr w:type="spellStart"/>
      <w:r w:rsidRPr="00916A60">
        <w:rPr>
          <w:lang w:val="uk-UA"/>
        </w:rPr>
        <w:t>father.L</w:t>
      </w:r>
      <w:proofErr w:type="spellEnd"/>
      <w:r w:rsidRPr="00916A60">
        <w:rPr>
          <w:lang w:val="uk-UA"/>
        </w:rPr>
        <w:t xml:space="preserve"> != </w:t>
      </w:r>
      <w:proofErr w:type="spellStart"/>
      <w:r w:rsidRPr="00916A60">
        <w:rPr>
          <w:lang w:val="uk-UA"/>
        </w:rPr>
        <w:t>null</w:t>
      </w:r>
      <w:proofErr w:type="spellEnd"/>
      <w:r w:rsidRPr="00916A60">
        <w:rPr>
          <w:lang w:val="uk-UA"/>
        </w:rPr>
        <w:t xml:space="preserve">) &amp;&amp; (father.L.inf == </w:t>
      </w:r>
      <w:proofErr w:type="spellStart"/>
      <w:r w:rsidRPr="00916A60">
        <w:rPr>
          <w:lang w:val="uk-UA"/>
        </w:rPr>
        <w:t>inf</w:t>
      </w:r>
      <w:proofErr w:type="spellEnd"/>
      <w:r w:rsidRPr="00916A60">
        <w:rPr>
          <w:lang w:val="uk-UA"/>
        </w:rPr>
        <w:t>))</w:t>
      </w:r>
    </w:p>
    <w:p w14:paraId="3EAD3CC4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{</w:t>
      </w:r>
    </w:p>
    <w:p w14:paraId="1700FF47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//видаляємо лівого </w:t>
      </w:r>
      <w:proofErr w:type="spellStart"/>
      <w:r w:rsidRPr="00916A60">
        <w:rPr>
          <w:lang w:val="uk-UA"/>
        </w:rPr>
        <w:t>потомка</w:t>
      </w:r>
      <w:proofErr w:type="spellEnd"/>
    </w:p>
    <w:p w14:paraId="1C4DF2A1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</w:t>
      </w:r>
      <w:proofErr w:type="spellStart"/>
      <w:r w:rsidRPr="00916A60">
        <w:rPr>
          <w:lang w:val="uk-UA"/>
        </w:rPr>
        <w:t>father.L</w:t>
      </w:r>
      <w:proofErr w:type="spellEnd"/>
      <w:r w:rsidRPr="00916A60">
        <w:rPr>
          <w:lang w:val="uk-UA"/>
        </w:rPr>
        <w:t xml:space="preserve"> = </w:t>
      </w:r>
      <w:proofErr w:type="spellStart"/>
      <w:r w:rsidRPr="00916A60">
        <w:rPr>
          <w:lang w:val="uk-UA"/>
        </w:rPr>
        <w:t>null</w:t>
      </w:r>
      <w:proofErr w:type="spellEnd"/>
      <w:r w:rsidRPr="00916A60">
        <w:rPr>
          <w:lang w:val="uk-UA"/>
        </w:rPr>
        <w:t>;</w:t>
      </w:r>
    </w:p>
    <w:p w14:paraId="7561C7ED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</w:t>
      </w:r>
      <w:proofErr w:type="spellStart"/>
      <w:r w:rsidRPr="00916A60">
        <w:rPr>
          <w:lang w:val="uk-UA"/>
        </w:rPr>
        <w:t>return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true</w:t>
      </w:r>
      <w:proofErr w:type="spellEnd"/>
      <w:r w:rsidRPr="00916A60">
        <w:rPr>
          <w:lang w:val="uk-UA"/>
        </w:rPr>
        <w:t>;</w:t>
      </w:r>
    </w:p>
    <w:p w14:paraId="433FCD34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}</w:t>
      </w:r>
    </w:p>
    <w:p w14:paraId="01B01258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//видаляємо правого </w:t>
      </w:r>
      <w:proofErr w:type="spellStart"/>
      <w:r w:rsidRPr="00916A60">
        <w:rPr>
          <w:lang w:val="uk-UA"/>
        </w:rPr>
        <w:t>потомка</w:t>
      </w:r>
      <w:proofErr w:type="spellEnd"/>
    </w:p>
    <w:p w14:paraId="5ABC7443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</w:t>
      </w:r>
      <w:proofErr w:type="spellStart"/>
      <w:r w:rsidRPr="00916A60">
        <w:rPr>
          <w:lang w:val="uk-UA"/>
        </w:rPr>
        <w:t>father.R</w:t>
      </w:r>
      <w:proofErr w:type="spellEnd"/>
      <w:r w:rsidRPr="00916A60">
        <w:rPr>
          <w:lang w:val="uk-UA"/>
        </w:rPr>
        <w:t xml:space="preserve"> = </w:t>
      </w:r>
      <w:proofErr w:type="spellStart"/>
      <w:r w:rsidRPr="00916A60">
        <w:rPr>
          <w:lang w:val="uk-UA"/>
        </w:rPr>
        <w:t>null</w:t>
      </w:r>
      <w:proofErr w:type="spellEnd"/>
      <w:r w:rsidRPr="00916A60">
        <w:rPr>
          <w:lang w:val="uk-UA"/>
        </w:rPr>
        <w:t>;</w:t>
      </w:r>
    </w:p>
    <w:p w14:paraId="0AC51453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</w:t>
      </w:r>
      <w:proofErr w:type="spellStart"/>
      <w:r w:rsidRPr="00916A60">
        <w:rPr>
          <w:lang w:val="uk-UA"/>
        </w:rPr>
        <w:t>return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true</w:t>
      </w:r>
      <w:proofErr w:type="spellEnd"/>
      <w:r w:rsidRPr="00916A60">
        <w:rPr>
          <w:lang w:val="uk-UA"/>
        </w:rPr>
        <w:t>;</w:t>
      </w:r>
    </w:p>
    <w:p w14:paraId="45A9606F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}</w:t>
      </w:r>
    </w:p>
    <w:p w14:paraId="0DE56994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</w:t>
      </w:r>
      <w:proofErr w:type="spellStart"/>
      <w:r w:rsidRPr="00916A60">
        <w:rPr>
          <w:lang w:val="uk-UA"/>
        </w:rPr>
        <w:t>public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void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TreeInString</w:t>
      </w:r>
      <w:proofErr w:type="spellEnd"/>
      <w:r w:rsidRPr="00916A60">
        <w:rPr>
          <w:lang w:val="uk-UA"/>
        </w:rPr>
        <w:t>(</w:t>
      </w:r>
      <w:proofErr w:type="spellStart"/>
      <w:r w:rsidRPr="00916A60">
        <w:rPr>
          <w:lang w:val="uk-UA"/>
        </w:rPr>
        <w:t>ElTree</w:t>
      </w:r>
      <w:proofErr w:type="spellEnd"/>
      <w:r w:rsidRPr="00916A60">
        <w:rPr>
          <w:lang w:val="uk-UA"/>
        </w:rPr>
        <w:t xml:space="preserve"> V, </w:t>
      </w:r>
      <w:proofErr w:type="spellStart"/>
      <w:r w:rsidRPr="00916A60">
        <w:rPr>
          <w:lang w:val="uk-UA"/>
        </w:rPr>
        <w:t>ref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string</w:t>
      </w:r>
      <w:proofErr w:type="spellEnd"/>
      <w:r w:rsidRPr="00916A60">
        <w:rPr>
          <w:lang w:val="uk-UA"/>
        </w:rPr>
        <w:t xml:space="preserve"> s)</w:t>
      </w:r>
    </w:p>
    <w:p w14:paraId="351011C8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{</w:t>
      </w:r>
    </w:p>
    <w:p w14:paraId="4486F647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</w:t>
      </w:r>
      <w:proofErr w:type="spellStart"/>
      <w:r w:rsidRPr="00916A60">
        <w:rPr>
          <w:lang w:val="uk-UA"/>
        </w:rPr>
        <w:t>if</w:t>
      </w:r>
      <w:proofErr w:type="spellEnd"/>
      <w:r w:rsidRPr="00916A60">
        <w:rPr>
          <w:lang w:val="uk-UA"/>
        </w:rPr>
        <w:t xml:space="preserve"> (V == </w:t>
      </w:r>
      <w:proofErr w:type="spellStart"/>
      <w:r w:rsidRPr="00916A60">
        <w:rPr>
          <w:lang w:val="uk-UA"/>
        </w:rPr>
        <w:t>null</w:t>
      </w:r>
      <w:proofErr w:type="spellEnd"/>
      <w:r w:rsidRPr="00916A60">
        <w:rPr>
          <w:lang w:val="uk-UA"/>
        </w:rPr>
        <w:t>)</w:t>
      </w:r>
    </w:p>
    <w:p w14:paraId="08A2ECB8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</w:t>
      </w:r>
      <w:proofErr w:type="spellStart"/>
      <w:r w:rsidRPr="00916A60">
        <w:rPr>
          <w:lang w:val="uk-UA"/>
        </w:rPr>
        <w:t>return</w:t>
      </w:r>
      <w:proofErr w:type="spellEnd"/>
      <w:r w:rsidRPr="00916A60">
        <w:rPr>
          <w:lang w:val="uk-UA"/>
        </w:rPr>
        <w:t>;</w:t>
      </w:r>
    </w:p>
    <w:p w14:paraId="6D600A09" w14:textId="77777777" w:rsidR="00916A60" w:rsidRPr="00916A60" w:rsidRDefault="00916A60" w:rsidP="00916A60">
      <w:pPr>
        <w:pStyle w:val="afc"/>
        <w:rPr>
          <w:lang w:val="uk-UA"/>
        </w:rPr>
      </w:pPr>
    </w:p>
    <w:p w14:paraId="186DE825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</w:t>
      </w:r>
      <w:proofErr w:type="spellStart"/>
      <w:r w:rsidRPr="00916A60">
        <w:rPr>
          <w:lang w:val="uk-UA"/>
        </w:rPr>
        <w:t>Stack</w:t>
      </w:r>
      <w:proofErr w:type="spellEnd"/>
      <w:r w:rsidRPr="00916A60">
        <w:rPr>
          <w:lang w:val="uk-UA"/>
        </w:rPr>
        <w:t>&lt;</w:t>
      </w:r>
      <w:proofErr w:type="spellStart"/>
      <w:r w:rsidRPr="00916A60">
        <w:rPr>
          <w:lang w:val="uk-UA"/>
        </w:rPr>
        <w:t>ElTree</w:t>
      </w:r>
      <w:proofErr w:type="spellEnd"/>
      <w:r w:rsidRPr="00916A60">
        <w:rPr>
          <w:lang w:val="uk-UA"/>
        </w:rPr>
        <w:t xml:space="preserve">&gt; </w:t>
      </w:r>
      <w:proofErr w:type="spellStart"/>
      <w:r w:rsidRPr="00916A60">
        <w:rPr>
          <w:lang w:val="uk-UA"/>
        </w:rPr>
        <w:t>stack</w:t>
      </w:r>
      <w:proofErr w:type="spellEnd"/>
      <w:r w:rsidRPr="00916A60">
        <w:rPr>
          <w:lang w:val="uk-UA"/>
        </w:rPr>
        <w:t xml:space="preserve"> = </w:t>
      </w:r>
      <w:proofErr w:type="spellStart"/>
      <w:r w:rsidRPr="00916A60">
        <w:rPr>
          <w:lang w:val="uk-UA"/>
        </w:rPr>
        <w:t>new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Stack</w:t>
      </w:r>
      <w:proofErr w:type="spellEnd"/>
      <w:r w:rsidRPr="00916A60">
        <w:rPr>
          <w:lang w:val="uk-UA"/>
        </w:rPr>
        <w:t>&lt;</w:t>
      </w:r>
      <w:proofErr w:type="spellStart"/>
      <w:r w:rsidRPr="00916A60">
        <w:rPr>
          <w:lang w:val="uk-UA"/>
        </w:rPr>
        <w:t>ElTree</w:t>
      </w:r>
      <w:proofErr w:type="spellEnd"/>
      <w:r w:rsidRPr="00916A60">
        <w:rPr>
          <w:lang w:val="uk-UA"/>
        </w:rPr>
        <w:t>&gt;();</w:t>
      </w:r>
    </w:p>
    <w:p w14:paraId="4B6F8412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</w:t>
      </w:r>
      <w:proofErr w:type="spellStart"/>
      <w:r w:rsidRPr="00916A60">
        <w:rPr>
          <w:lang w:val="uk-UA"/>
        </w:rPr>
        <w:t>stack.Push</w:t>
      </w:r>
      <w:proofErr w:type="spellEnd"/>
      <w:r w:rsidRPr="00916A60">
        <w:rPr>
          <w:lang w:val="uk-UA"/>
        </w:rPr>
        <w:t>(V);</w:t>
      </w:r>
    </w:p>
    <w:p w14:paraId="102A7BF6" w14:textId="77777777" w:rsidR="00916A60" w:rsidRPr="00916A60" w:rsidRDefault="00916A60" w:rsidP="00916A60">
      <w:pPr>
        <w:pStyle w:val="afc"/>
        <w:rPr>
          <w:lang w:val="uk-UA"/>
        </w:rPr>
      </w:pPr>
    </w:p>
    <w:p w14:paraId="48E2428A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</w:t>
      </w:r>
      <w:proofErr w:type="spellStart"/>
      <w:r w:rsidRPr="00916A60">
        <w:rPr>
          <w:lang w:val="uk-UA"/>
        </w:rPr>
        <w:t>Stack</w:t>
      </w:r>
      <w:proofErr w:type="spellEnd"/>
      <w:r w:rsidRPr="00916A60">
        <w:rPr>
          <w:lang w:val="uk-UA"/>
        </w:rPr>
        <w:t>&lt;</w:t>
      </w:r>
      <w:proofErr w:type="spellStart"/>
      <w:r w:rsidRPr="00916A60">
        <w:rPr>
          <w:lang w:val="uk-UA"/>
        </w:rPr>
        <w:t>string</w:t>
      </w:r>
      <w:proofErr w:type="spellEnd"/>
      <w:r w:rsidRPr="00916A60">
        <w:rPr>
          <w:lang w:val="uk-UA"/>
        </w:rPr>
        <w:t xml:space="preserve">&gt; </w:t>
      </w:r>
      <w:proofErr w:type="spellStart"/>
      <w:r w:rsidRPr="00916A60">
        <w:rPr>
          <w:lang w:val="uk-UA"/>
        </w:rPr>
        <w:t>outputStack</w:t>
      </w:r>
      <w:proofErr w:type="spellEnd"/>
      <w:r w:rsidRPr="00916A60">
        <w:rPr>
          <w:lang w:val="uk-UA"/>
        </w:rPr>
        <w:t xml:space="preserve"> = </w:t>
      </w:r>
      <w:proofErr w:type="spellStart"/>
      <w:r w:rsidRPr="00916A60">
        <w:rPr>
          <w:lang w:val="uk-UA"/>
        </w:rPr>
        <w:t>new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Stack</w:t>
      </w:r>
      <w:proofErr w:type="spellEnd"/>
      <w:r w:rsidRPr="00916A60">
        <w:rPr>
          <w:lang w:val="uk-UA"/>
        </w:rPr>
        <w:t>&lt;</w:t>
      </w:r>
      <w:proofErr w:type="spellStart"/>
      <w:r w:rsidRPr="00916A60">
        <w:rPr>
          <w:lang w:val="uk-UA"/>
        </w:rPr>
        <w:t>string</w:t>
      </w:r>
      <w:proofErr w:type="spellEnd"/>
      <w:r w:rsidRPr="00916A60">
        <w:rPr>
          <w:lang w:val="uk-UA"/>
        </w:rPr>
        <w:t xml:space="preserve">&gt;(); // Для збереження виводу у </w:t>
      </w:r>
      <w:proofErr w:type="spellStart"/>
      <w:r w:rsidRPr="00916A60">
        <w:rPr>
          <w:lang w:val="uk-UA"/>
        </w:rPr>
        <w:t>зворотньому</w:t>
      </w:r>
      <w:proofErr w:type="spellEnd"/>
      <w:r w:rsidRPr="00916A60">
        <w:rPr>
          <w:lang w:val="uk-UA"/>
        </w:rPr>
        <w:t xml:space="preserve"> порядку</w:t>
      </w:r>
    </w:p>
    <w:p w14:paraId="2B1F8E7D" w14:textId="77777777" w:rsidR="00916A60" w:rsidRPr="00916A60" w:rsidRDefault="00916A60" w:rsidP="00916A60">
      <w:pPr>
        <w:pStyle w:val="afc"/>
        <w:rPr>
          <w:lang w:val="uk-UA"/>
        </w:rPr>
      </w:pPr>
    </w:p>
    <w:p w14:paraId="74AA0987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</w:t>
      </w:r>
      <w:proofErr w:type="spellStart"/>
      <w:r w:rsidRPr="00916A60">
        <w:rPr>
          <w:lang w:val="uk-UA"/>
        </w:rPr>
        <w:t>while</w:t>
      </w:r>
      <w:proofErr w:type="spellEnd"/>
      <w:r w:rsidRPr="00916A60">
        <w:rPr>
          <w:lang w:val="uk-UA"/>
        </w:rPr>
        <w:t xml:space="preserve"> (</w:t>
      </w:r>
      <w:proofErr w:type="spellStart"/>
      <w:r w:rsidRPr="00916A60">
        <w:rPr>
          <w:lang w:val="uk-UA"/>
        </w:rPr>
        <w:t>stack.Count</w:t>
      </w:r>
      <w:proofErr w:type="spellEnd"/>
      <w:r w:rsidRPr="00916A60">
        <w:rPr>
          <w:lang w:val="uk-UA"/>
        </w:rPr>
        <w:t xml:space="preserve"> &gt; 0)</w:t>
      </w:r>
    </w:p>
    <w:p w14:paraId="3A3C821F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{</w:t>
      </w:r>
    </w:p>
    <w:p w14:paraId="3E589F53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</w:t>
      </w:r>
      <w:proofErr w:type="spellStart"/>
      <w:r w:rsidRPr="00916A60">
        <w:rPr>
          <w:lang w:val="uk-UA"/>
        </w:rPr>
        <w:t>ElTree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current</w:t>
      </w:r>
      <w:proofErr w:type="spellEnd"/>
      <w:r w:rsidRPr="00916A60">
        <w:rPr>
          <w:lang w:val="uk-UA"/>
        </w:rPr>
        <w:t xml:space="preserve"> = </w:t>
      </w:r>
      <w:proofErr w:type="spellStart"/>
      <w:r w:rsidRPr="00916A60">
        <w:rPr>
          <w:lang w:val="uk-UA"/>
        </w:rPr>
        <w:t>stack.Pop</w:t>
      </w:r>
      <w:proofErr w:type="spellEnd"/>
      <w:r w:rsidRPr="00916A60">
        <w:rPr>
          <w:lang w:val="uk-UA"/>
        </w:rPr>
        <w:t>();</w:t>
      </w:r>
    </w:p>
    <w:p w14:paraId="68E5189A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</w:t>
      </w:r>
      <w:proofErr w:type="spellStart"/>
      <w:r w:rsidRPr="00916A60">
        <w:rPr>
          <w:lang w:val="uk-UA"/>
        </w:rPr>
        <w:t>outputStack.Push</w:t>
      </w:r>
      <w:proofErr w:type="spellEnd"/>
      <w:r w:rsidRPr="00916A60">
        <w:rPr>
          <w:lang w:val="uk-UA"/>
        </w:rPr>
        <w:t>(current.inf); // Додаємо поточний вузол до стеку виводу</w:t>
      </w:r>
    </w:p>
    <w:p w14:paraId="37EDC9E7" w14:textId="77777777" w:rsidR="00916A60" w:rsidRPr="00916A60" w:rsidRDefault="00916A60" w:rsidP="00916A60">
      <w:pPr>
        <w:pStyle w:val="afc"/>
        <w:rPr>
          <w:lang w:val="uk-UA"/>
        </w:rPr>
      </w:pPr>
    </w:p>
    <w:p w14:paraId="3867635B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</w:t>
      </w:r>
      <w:proofErr w:type="spellStart"/>
      <w:r w:rsidRPr="00916A60">
        <w:rPr>
          <w:lang w:val="uk-UA"/>
        </w:rPr>
        <w:t>if</w:t>
      </w:r>
      <w:proofErr w:type="spellEnd"/>
      <w:r w:rsidRPr="00916A60">
        <w:rPr>
          <w:lang w:val="uk-UA"/>
        </w:rPr>
        <w:t xml:space="preserve"> (</w:t>
      </w:r>
      <w:proofErr w:type="spellStart"/>
      <w:r w:rsidRPr="00916A60">
        <w:rPr>
          <w:lang w:val="uk-UA"/>
        </w:rPr>
        <w:t>current.L</w:t>
      </w:r>
      <w:proofErr w:type="spellEnd"/>
      <w:r w:rsidRPr="00916A60">
        <w:rPr>
          <w:lang w:val="uk-UA"/>
        </w:rPr>
        <w:t xml:space="preserve"> != </w:t>
      </w:r>
      <w:proofErr w:type="spellStart"/>
      <w:r w:rsidRPr="00916A60">
        <w:rPr>
          <w:lang w:val="uk-UA"/>
        </w:rPr>
        <w:t>null</w:t>
      </w:r>
      <w:proofErr w:type="spellEnd"/>
      <w:r w:rsidRPr="00916A60">
        <w:rPr>
          <w:lang w:val="uk-UA"/>
        </w:rPr>
        <w:t>)</w:t>
      </w:r>
    </w:p>
    <w:p w14:paraId="715B7BFD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    </w:t>
      </w:r>
      <w:proofErr w:type="spellStart"/>
      <w:r w:rsidRPr="00916A60">
        <w:rPr>
          <w:lang w:val="uk-UA"/>
        </w:rPr>
        <w:t>stack.Push</w:t>
      </w:r>
      <w:proofErr w:type="spellEnd"/>
      <w:r w:rsidRPr="00916A60">
        <w:rPr>
          <w:lang w:val="uk-UA"/>
        </w:rPr>
        <w:t>(</w:t>
      </w:r>
      <w:proofErr w:type="spellStart"/>
      <w:r w:rsidRPr="00916A60">
        <w:rPr>
          <w:lang w:val="uk-UA"/>
        </w:rPr>
        <w:t>current.L</w:t>
      </w:r>
      <w:proofErr w:type="spellEnd"/>
      <w:r w:rsidRPr="00916A60">
        <w:rPr>
          <w:lang w:val="uk-UA"/>
        </w:rPr>
        <w:t>);</w:t>
      </w:r>
    </w:p>
    <w:p w14:paraId="5DB08242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</w:t>
      </w:r>
      <w:proofErr w:type="spellStart"/>
      <w:r w:rsidRPr="00916A60">
        <w:rPr>
          <w:lang w:val="uk-UA"/>
        </w:rPr>
        <w:t>if</w:t>
      </w:r>
      <w:proofErr w:type="spellEnd"/>
      <w:r w:rsidRPr="00916A60">
        <w:rPr>
          <w:lang w:val="uk-UA"/>
        </w:rPr>
        <w:t xml:space="preserve"> (</w:t>
      </w:r>
      <w:proofErr w:type="spellStart"/>
      <w:r w:rsidRPr="00916A60">
        <w:rPr>
          <w:lang w:val="uk-UA"/>
        </w:rPr>
        <w:t>current.R</w:t>
      </w:r>
      <w:proofErr w:type="spellEnd"/>
      <w:r w:rsidRPr="00916A60">
        <w:rPr>
          <w:lang w:val="uk-UA"/>
        </w:rPr>
        <w:t xml:space="preserve"> != </w:t>
      </w:r>
      <w:proofErr w:type="spellStart"/>
      <w:r w:rsidRPr="00916A60">
        <w:rPr>
          <w:lang w:val="uk-UA"/>
        </w:rPr>
        <w:t>null</w:t>
      </w:r>
      <w:proofErr w:type="spellEnd"/>
      <w:r w:rsidRPr="00916A60">
        <w:rPr>
          <w:lang w:val="uk-UA"/>
        </w:rPr>
        <w:t>)</w:t>
      </w:r>
    </w:p>
    <w:p w14:paraId="578206A6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    </w:t>
      </w:r>
      <w:proofErr w:type="spellStart"/>
      <w:r w:rsidRPr="00916A60">
        <w:rPr>
          <w:lang w:val="uk-UA"/>
        </w:rPr>
        <w:t>stack.Push</w:t>
      </w:r>
      <w:proofErr w:type="spellEnd"/>
      <w:r w:rsidRPr="00916A60">
        <w:rPr>
          <w:lang w:val="uk-UA"/>
        </w:rPr>
        <w:t>(</w:t>
      </w:r>
      <w:proofErr w:type="spellStart"/>
      <w:r w:rsidRPr="00916A60">
        <w:rPr>
          <w:lang w:val="uk-UA"/>
        </w:rPr>
        <w:t>current.R</w:t>
      </w:r>
      <w:proofErr w:type="spellEnd"/>
      <w:r w:rsidRPr="00916A60">
        <w:rPr>
          <w:lang w:val="uk-UA"/>
        </w:rPr>
        <w:t>);</w:t>
      </w:r>
    </w:p>
    <w:p w14:paraId="324604FE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}</w:t>
      </w:r>
    </w:p>
    <w:p w14:paraId="433A5353" w14:textId="77777777" w:rsidR="00916A60" w:rsidRPr="00916A60" w:rsidRDefault="00916A60" w:rsidP="00916A60">
      <w:pPr>
        <w:pStyle w:val="afc"/>
        <w:rPr>
          <w:lang w:val="uk-UA"/>
        </w:rPr>
      </w:pPr>
    </w:p>
    <w:p w14:paraId="2F9B62D5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// Виводимо вміст стеку у </w:t>
      </w:r>
      <w:proofErr w:type="spellStart"/>
      <w:r w:rsidRPr="00916A60">
        <w:rPr>
          <w:lang w:val="uk-UA"/>
        </w:rPr>
        <w:t>зворотньому</w:t>
      </w:r>
      <w:proofErr w:type="spellEnd"/>
      <w:r w:rsidRPr="00916A60">
        <w:rPr>
          <w:lang w:val="uk-UA"/>
        </w:rPr>
        <w:t xml:space="preserve"> порядку до рядка</w:t>
      </w:r>
    </w:p>
    <w:p w14:paraId="772B4A63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</w:t>
      </w:r>
      <w:proofErr w:type="spellStart"/>
      <w:r w:rsidRPr="00916A60">
        <w:rPr>
          <w:lang w:val="uk-UA"/>
        </w:rPr>
        <w:t>while</w:t>
      </w:r>
      <w:proofErr w:type="spellEnd"/>
      <w:r w:rsidRPr="00916A60">
        <w:rPr>
          <w:lang w:val="uk-UA"/>
        </w:rPr>
        <w:t xml:space="preserve"> (</w:t>
      </w:r>
      <w:proofErr w:type="spellStart"/>
      <w:r w:rsidRPr="00916A60">
        <w:rPr>
          <w:lang w:val="uk-UA"/>
        </w:rPr>
        <w:t>outputStack.Count</w:t>
      </w:r>
      <w:proofErr w:type="spellEnd"/>
      <w:r w:rsidRPr="00916A60">
        <w:rPr>
          <w:lang w:val="uk-UA"/>
        </w:rPr>
        <w:t xml:space="preserve"> &gt; 0)</w:t>
      </w:r>
    </w:p>
    <w:p w14:paraId="52D19CF8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    s += </w:t>
      </w:r>
      <w:proofErr w:type="spellStart"/>
      <w:r w:rsidRPr="00916A60">
        <w:rPr>
          <w:lang w:val="uk-UA"/>
        </w:rPr>
        <w:t>outputStack.Pop</w:t>
      </w:r>
      <w:proofErr w:type="spellEnd"/>
      <w:r w:rsidRPr="00916A60">
        <w:rPr>
          <w:lang w:val="uk-UA"/>
        </w:rPr>
        <w:t>()+" ";</w:t>
      </w:r>
    </w:p>
    <w:p w14:paraId="4E7FAA3D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}</w:t>
      </w:r>
    </w:p>
    <w:p w14:paraId="12B2BF54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</w:t>
      </w:r>
      <w:proofErr w:type="spellStart"/>
      <w:r w:rsidRPr="00916A60">
        <w:rPr>
          <w:lang w:val="uk-UA"/>
        </w:rPr>
        <w:t>public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bool</w:t>
      </w:r>
      <w:proofErr w:type="spellEnd"/>
      <w:r w:rsidRPr="00916A60">
        <w:rPr>
          <w:lang w:val="uk-UA"/>
        </w:rPr>
        <w:t xml:space="preserve"> </w:t>
      </w:r>
      <w:proofErr w:type="spellStart"/>
      <w:r w:rsidRPr="00916A60">
        <w:rPr>
          <w:lang w:val="uk-UA"/>
        </w:rPr>
        <w:t>TreeExists</w:t>
      </w:r>
      <w:proofErr w:type="spellEnd"/>
      <w:r w:rsidRPr="00916A60">
        <w:rPr>
          <w:lang w:val="uk-UA"/>
        </w:rPr>
        <w:t>()</w:t>
      </w:r>
    </w:p>
    <w:p w14:paraId="6E62B2D5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{</w:t>
      </w:r>
    </w:p>
    <w:p w14:paraId="5B7393DB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    </w:t>
      </w:r>
      <w:proofErr w:type="spellStart"/>
      <w:r w:rsidRPr="00916A60">
        <w:rPr>
          <w:lang w:val="uk-UA"/>
        </w:rPr>
        <w:t>return</w:t>
      </w:r>
      <w:proofErr w:type="spellEnd"/>
      <w:r w:rsidRPr="00916A60">
        <w:rPr>
          <w:lang w:val="uk-UA"/>
        </w:rPr>
        <w:t xml:space="preserve"> T != </w:t>
      </w:r>
      <w:proofErr w:type="spellStart"/>
      <w:r w:rsidRPr="00916A60">
        <w:rPr>
          <w:lang w:val="uk-UA"/>
        </w:rPr>
        <w:t>null</w:t>
      </w:r>
      <w:proofErr w:type="spellEnd"/>
      <w:r w:rsidRPr="00916A60">
        <w:rPr>
          <w:lang w:val="uk-UA"/>
        </w:rPr>
        <w:t>;</w:t>
      </w:r>
    </w:p>
    <w:p w14:paraId="7BFC29C6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    }</w:t>
      </w:r>
    </w:p>
    <w:p w14:paraId="13DB7C61" w14:textId="77777777" w:rsidR="00916A60" w:rsidRPr="00916A60" w:rsidRDefault="00916A60" w:rsidP="00916A60">
      <w:pPr>
        <w:pStyle w:val="afc"/>
        <w:rPr>
          <w:lang w:val="uk-UA"/>
        </w:rPr>
      </w:pPr>
    </w:p>
    <w:p w14:paraId="663F5AD8" w14:textId="77777777" w:rsidR="00916A60" w:rsidRPr="00916A60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 xml:space="preserve">    }</w:t>
      </w:r>
    </w:p>
    <w:p w14:paraId="278D06DB" w14:textId="77777777" w:rsidR="00916A60" w:rsidRPr="002815F8" w:rsidRDefault="00916A60" w:rsidP="00916A60">
      <w:pPr>
        <w:pStyle w:val="afc"/>
        <w:rPr>
          <w:lang w:val="uk-UA"/>
        </w:rPr>
      </w:pPr>
      <w:r w:rsidRPr="00916A60">
        <w:rPr>
          <w:lang w:val="uk-UA"/>
        </w:rPr>
        <w:t>}</w:t>
      </w:r>
    </w:p>
    <w:p w14:paraId="67C503BB" w14:textId="77777777" w:rsidR="002815F8" w:rsidRPr="00D018C2" w:rsidRDefault="002815F8" w:rsidP="002F3C3B">
      <w:pPr>
        <w:pStyle w:val="afc"/>
        <w:rPr>
          <w:lang w:val="uk-UA"/>
        </w:rPr>
      </w:pPr>
    </w:p>
    <w:sectPr w:rsidR="002815F8" w:rsidRPr="00D018C2" w:rsidSect="006D6A89">
      <w:headerReference w:type="default" r:id="rId21"/>
      <w:pgSz w:w="11906" w:h="16838" w:code="9"/>
      <w:pgMar w:top="1134" w:right="851" w:bottom="1134" w:left="1418" w:header="1134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263671" w14:textId="77777777" w:rsidR="00CD7A8D" w:rsidRDefault="00CD7A8D" w:rsidP="00EC7FB7">
      <w:r>
        <w:separator/>
      </w:r>
    </w:p>
  </w:endnote>
  <w:endnote w:type="continuationSeparator" w:id="0">
    <w:p w14:paraId="3C54DF0C" w14:textId="77777777" w:rsidR="00CD7A8D" w:rsidRDefault="00CD7A8D" w:rsidP="00EC7F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MT">
    <w:altName w:val="Arial"/>
    <w:panose1 w:val="020B0604020202020204"/>
    <w:charset w:val="01"/>
    <w:family w:val="swiss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2597C" w14:textId="77777777" w:rsidR="00CD7A8D" w:rsidRDefault="00CD7A8D" w:rsidP="00EC7FB7">
      <w:r>
        <w:separator/>
      </w:r>
    </w:p>
  </w:footnote>
  <w:footnote w:type="continuationSeparator" w:id="0">
    <w:p w14:paraId="19952350" w14:textId="77777777" w:rsidR="00CD7A8D" w:rsidRDefault="00CD7A8D" w:rsidP="00EC7F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6164041"/>
      <w:docPartObj>
        <w:docPartGallery w:val="Page Numbers (Top of Page)"/>
        <w:docPartUnique/>
      </w:docPartObj>
    </w:sdtPr>
    <w:sdtEndPr>
      <w:rPr>
        <w:sz w:val="28"/>
        <w:szCs w:val="28"/>
      </w:rPr>
    </w:sdtEndPr>
    <w:sdtContent>
      <w:p w14:paraId="12876283" w14:textId="34970E67" w:rsidR="00BC1847" w:rsidRPr="00616754" w:rsidRDefault="00BC1847" w:rsidP="00616754">
        <w:pPr>
          <w:pStyle w:val="a3"/>
          <w:jc w:val="right"/>
          <w:rPr>
            <w:sz w:val="28"/>
            <w:szCs w:val="28"/>
          </w:rPr>
        </w:pPr>
        <w:r w:rsidRPr="00616754">
          <w:rPr>
            <w:sz w:val="28"/>
            <w:szCs w:val="28"/>
          </w:rPr>
          <w:fldChar w:fldCharType="begin"/>
        </w:r>
        <w:r w:rsidRPr="00616754">
          <w:rPr>
            <w:sz w:val="28"/>
            <w:szCs w:val="28"/>
          </w:rPr>
          <w:instrText>PAGE   \* MERGEFORMAT</w:instrText>
        </w:r>
        <w:r w:rsidRPr="00616754">
          <w:rPr>
            <w:sz w:val="28"/>
            <w:szCs w:val="28"/>
          </w:rPr>
          <w:fldChar w:fldCharType="separate"/>
        </w:r>
        <w:r w:rsidR="004756AB">
          <w:rPr>
            <w:noProof/>
            <w:sz w:val="28"/>
            <w:szCs w:val="28"/>
          </w:rPr>
          <w:t>2</w:t>
        </w:r>
        <w:r w:rsidRPr="00616754">
          <w:rPr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9320F8"/>
    <w:multiLevelType w:val="hybridMultilevel"/>
    <w:tmpl w:val="7BD4EE4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w w:val="105"/>
        <w:sz w:val="28"/>
        <w:szCs w:val="28"/>
        <w:lang w:val="uk-UA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2DCC2800"/>
    <w:multiLevelType w:val="hybridMultilevel"/>
    <w:tmpl w:val="00CE4F1E"/>
    <w:lvl w:ilvl="0" w:tplc="639E18C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6604F56"/>
    <w:multiLevelType w:val="hybridMultilevel"/>
    <w:tmpl w:val="00CE4F1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385F456F"/>
    <w:multiLevelType w:val="hybridMultilevel"/>
    <w:tmpl w:val="96689882"/>
    <w:lvl w:ilvl="0" w:tplc="6BFC1374">
      <w:start w:val="1"/>
      <w:numFmt w:val="bullet"/>
      <w:lvlText w:val="–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49C483D"/>
    <w:multiLevelType w:val="multilevel"/>
    <w:tmpl w:val="2102CF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5" w15:restartNumberingAfterBreak="0">
    <w:nsid w:val="47971F80"/>
    <w:multiLevelType w:val="hybridMultilevel"/>
    <w:tmpl w:val="49AA8D60"/>
    <w:lvl w:ilvl="0" w:tplc="6BFC1374">
      <w:start w:val="1"/>
      <w:numFmt w:val="bullet"/>
      <w:lvlText w:val="–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C090613"/>
    <w:multiLevelType w:val="hybridMultilevel"/>
    <w:tmpl w:val="00CE4F1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328680960">
    <w:abstractNumId w:val="1"/>
  </w:num>
  <w:num w:numId="2" w16cid:durableId="1187673947">
    <w:abstractNumId w:val="3"/>
  </w:num>
  <w:num w:numId="3" w16cid:durableId="1355812357">
    <w:abstractNumId w:val="4"/>
  </w:num>
  <w:num w:numId="4" w16cid:durableId="1709604100">
    <w:abstractNumId w:val="5"/>
  </w:num>
  <w:num w:numId="5" w16cid:durableId="1164391509">
    <w:abstractNumId w:val="6"/>
  </w:num>
  <w:num w:numId="6" w16cid:durableId="1722561309">
    <w:abstractNumId w:val="2"/>
  </w:num>
  <w:num w:numId="7" w16cid:durableId="1935047053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7FB7"/>
    <w:rsid w:val="0000247A"/>
    <w:rsid w:val="000111BA"/>
    <w:rsid w:val="000124FC"/>
    <w:rsid w:val="000167AC"/>
    <w:rsid w:val="000174B8"/>
    <w:rsid w:val="000203BE"/>
    <w:rsid w:val="00032E47"/>
    <w:rsid w:val="00033508"/>
    <w:rsid w:val="00037D7E"/>
    <w:rsid w:val="000525BE"/>
    <w:rsid w:val="00060543"/>
    <w:rsid w:val="00060F46"/>
    <w:rsid w:val="00062F5A"/>
    <w:rsid w:val="0006399D"/>
    <w:rsid w:val="00063A3B"/>
    <w:rsid w:val="000750E0"/>
    <w:rsid w:val="00081C07"/>
    <w:rsid w:val="0008759B"/>
    <w:rsid w:val="000937AC"/>
    <w:rsid w:val="0009541B"/>
    <w:rsid w:val="00095DC4"/>
    <w:rsid w:val="000A5CDB"/>
    <w:rsid w:val="000B73FF"/>
    <w:rsid w:val="000C01C2"/>
    <w:rsid w:val="000C0B4A"/>
    <w:rsid w:val="000C16BF"/>
    <w:rsid w:val="000D1441"/>
    <w:rsid w:val="000E03BF"/>
    <w:rsid w:val="000E1972"/>
    <w:rsid w:val="000F367D"/>
    <w:rsid w:val="00101F5A"/>
    <w:rsid w:val="00103156"/>
    <w:rsid w:val="0010512F"/>
    <w:rsid w:val="00116A8F"/>
    <w:rsid w:val="0012321F"/>
    <w:rsid w:val="00123516"/>
    <w:rsid w:val="001546C6"/>
    <w:rsid w:val="00160324"/>
    <w:rsid w:val="001725D3"/>
    <w:rsid w:val="00177FBC"/>
    <w:rsid w:val="00182CE4"/>
    <w:rsid w:val="00187866"/>
    <w:rsid w:val="00191911"/>
    <w:rsid w:val="0019367E"/>
    <w:rsid w:val="001A2C20"/>
    <w:rsid w:val="001B0033"/>
    <w:rsid w:val="001D2052"/>
    <w:rsid w:val="001E2AAE"/>
    <w:rsid w:val="001E4778"/>
    <w:rsid w:val="001F6926"/>
    <w:rsid w:val="001F7B27"/>
    <w:rsid w:val="0020054E"/>
    <w:rsid w:val="002013CA"/>
    <w:rsid w:val="00206F4F"/>
    <w:rsid w:val="00211439"/>
    <w:rsid w:val="002169FC"/>
    <w:rsid w:val="00216F09"/>
    <w:rsid w:val="002205A0"/>
    <w:rsid w:val="00223F44"/>
    <w:rsid w:val="00233CCD"/>
    <w:rsid w:val="00234537"/>
    <w:rsid w:val="00234582"/>
    <w:rsid w:val="00234A52"/>
    <w:rsid w:val="00237913"/>
    <w:rsid w:val="00242433"/>
    <w:rsid w:val="002447A2"/>
    <w:rsid w:val="002557DB"/>
    <w:rsid w:val="002653EC"/>
    <w:rsid w:val="002739FA"/>
    <w:rsid w:val="002815F8"/>
    <w:rsid w:val="002A4BBC"/>
    <w:rsid w:val="002A4CB4"/>
    <w:rsid w:val="002B1DBA"/>
    <w:rsid w:val="002C0DB8"/>
    <w:rsid w:val="002C22AF"/>
    <w:rsid w:val="002C2ABC"/>
    <w:rsid w:val="002D7FD7"/>
    <w:rsid w:val="002E0247"/>
    <w:rsid w:val="002F3C3B"/>
    <w:rsid w:val="00304F1E"/>
    <w:rsid w:val="0030742F"/>
    <w:rsid w:val="00313A97"/>
    <w:rsid w:val="0031461B"/>
    <w:rsid w:val="00316941"/>
    <w:rsid w:val="00321A07"/>
    <w:rsid w:val="003262CA"/>
    <w:rsid w:val="00340070"/>
    <w:rsid w:val="00342019"/>
    <w:rsid w:val="003428E3"/>
    <w:rsid w:val="003551AF"/>
    <w:rsid w:val="003563E6"/>
    <w:rsid w:val="0036186E"/>
    <w:rsid w:val="00376640"/>
    <w:rsid w:val="0038180B"/>
    <w:rsid w:val="003923D6"/>
    <w:rsid w:val="0039268D"/>
    <w:rsid w:val="00393E58"/>
    <w:rsid w:val="00397D58"/>
    <w:rsid w:val="003E6D4C"/>
    <w:rsid w:val="004043F6"/>
    <w:rsid w:val="00427E42"/>
    <w:rsid w:val="00427FC0"/>
    <w:rsid w:val="00436D05"/>
    <w:rsid w:val="00436E51"/>
    <w:rsid w:val="00445647"/>
    <w:rsid w:val="00451676"/>
    <w:rsid w:val="00463337"/>
    <w:rsid w:val="0047347E"/>
    <w:rsid w:val="004756AB"/>
    <w:rsid w:val="00480E12"/>
    <w:rsid w:val="00481166"/>
    <w:rsid w:val="00482098"/>
    <w:rsid w:val="004826C2"/>
    <w:rsid w:val="00494E8F"/>
    <w:rsid w:val="00495E5D"/>
    <w:rsid w:val="004A5F48"/>
    <w:rsid w:val="004B3929"/>
    <w:rsid w:val="004B62CC"/>
    <w:rsid w:val="004C01AC"/>
    <w:rsid w:val="004D792F"/>
    <w:rsid w:val="004E7825"/>
    <w:rsid w:val="004F5BC8"/>
    <w:rsid w:val="004F6771"/>
    <w:rsid w:val="00500AD8"/>
    <w:rsid w:val="0050527C"/>
    <w:rsid w:val="00527702"/>
    <w:rsid w:val="00532BFE"/>
    <w:rsid w:val="00540A0D"/>
    <w:rsid w:val="005524D5"/>
    <w:rsid w:val="00552698"/>
    <w:rsid w:val="0056558B"/>
    <w:rsid w:val="00573818"/>
    <w:rsid w:val="00585E7C"/>
    <w:rsid w:val="005B3DCB"/>
    <w:rsid w:val="005B7D94"/>
    <w:rsid w:val="005C3D97"/>
    <w:rsid w:val="005C4E6C"/>
    <w:rsid w:val="005C56C1"/>
    <w:rsid w:val="005C7194"/>
    <w:rsid w:val="005D2F9D"/>
    <w:rsid w:val="005D33FC"/>
    <w:rsid w:val="005D6299"/>
    <w:rsid w:val="005D68FE"/>
    <w:rsid w:val="005E6932"/>
    <w:rsid w:val="005F00D0"/>
    <w:rsid w:val="005F1341"/>
    <w:rsid w:val="005F6A04"/>
    <w:rsid w:val="00616754"/>
    <w:rsid w:val="00617CED"/>
    <w:rsid w:val="006219F8"/>
    <w:rsid w:val="00637DF0"/>
    <w:rsid w:val="00642802"/>
    <w:rsid w:val="0066066D"/>
    <w:rsid w:val="006620B4"/>
    <w:rsid w:val="00682007"/>
    <w:rsid w:val="006910B9"/>
    <w:rsid w:val="006B08DA"/>
    <w:rsid w:val="006B0B69"/>
    <w:rsid w:val="006B6C72"/>
    <w:rsid w:val="006C0659"/>
    <w:rsid w:val="006C0A58"/>
    <w:rsid w:val="006D16B4"/>
    <w:rsid w:val="006D6A89"/>
    <w:rsid w:val="006E2536"/>
    <w:rsid w:val="006E2710"/>
    <w:rsid w:val="006F10C7"/>
    <w:rsid w:val="00704927"/>
    <w:rsid w:val="007118C7"/>
    <w:rsid w:val="007119FB"/>
    <w:rsid w:val="007140FB"/>
    <w:rsid w:val="00714FC9"/>
    <w:rsid w:val="007150F8"/>
    <w:rsid w:val="00722882"/>
    <w:rsid w:val="0072561A"/>
    <w:rsid w:val="00726883"/>
    <w:rsid w:val="00740319"/>
    <w:rsid w:val="00752104"/>
    <w:rsid w:val="00753BA9"/>
    <w:rsid w:val="007551CB"/>
    <w:rsid w:val="00756FCD"/>
    <w:rsid w:val="0078321C"/>
    <w:rsid w:val="0078465C"/>
    <w:rsid w:val="007856B4"/>
    <w:rsid w:val="0078773F"/>
    <w:rsid w:val="0079141B"/>
    <w:rsid w:val="00793826"/>
    <w:rsid w:val="007A0094"/>
    <w:rsid w:val="007A7B41"/>
    <w:rsid w:val="007B0390"/>
    <w:rsid w:val="007B1972"/>
    <w:rsid w:val="007B6212"/>
    <w:rsid w:val="007C1DAF"/>
    <w:rsid w:val="007C468B"/>
    <w:rsid w:val="007C6287"/>
    <w:rsid w:val="007C7CD7"/>
    <w:rsid w:val="007D0047"/>
    <w:rsid w:val="007D07A4"/>
    <w:rsid w:val="007D415A"/>
    <w:rsid w:val="007D662C"/>
    <w:rsid w:val="007D6840"/>
    <w:rsid w:val="007E2A32"/>
    <w:rsid w:val="007E3BC6"/>
    <w:rsid w:val="007E4FB8"/>
    <w:rsid w:val="008062F8"/>
    <w:rsid w:val="00806A70"/>
    <w:rsid w:val="0081245B"/>
    <w:rsid w:val="008214AD"/>
    <w:rsid w:val="00821B8A"/>
    <w:rsid w:val="008249D8"/>
    <w:rsid w:val="00826A12"/>
    <w:rsid w:val="00835E53"/>
    <w:rsid w:val="0084120E"/>
    <w:rsid w:val="0084155E"/>
    <w:rsid w:val="008417C4"/>
    <w:rsid w:val="00844F64"/>
    <w:rsid w:val="008450DA"/>
    <w:rsid w:val="008469E3"/>
    <w:rsid w:val="00861CE9"/>
    <w:rsid w:val="00866AF0"/>
    <w:rsid w:val="00873C6F"/>
    <w:rsid w:val="00874F53"/>
    <w:rsid w:val="008825FA"/>
    <w:rsid w:val="00882F8D"/>
    <w:rsid w:val="00891D05"/>
    <w:rsid w:val="00894CBB"/>
    <w:rsid w:val="008977D8"/>
    <w:rsid w:val="008978C0"/>
    <w:rsid w:val="008A1E7B"/>
    <w:rsid w:val="008A2234"/>
    <w:rsid w:val="008A5414"/>
    <w:rsid w:val="008A701A"/>
    <w:rsid w:val="008B2A91"/>
    <w:rsid w:val="008B526A"/>
    <w:rsid w:val="008B550E"/>
    <w:rsid w:val="008D5EDF"/>
    <w:rsid w:val="00901DDC"/>
    <w:rsid w:val="00902873"/>
    <w:rsid w:val="009051A7"/>
    <w:rsid w:val="009056F8"/>
    <w:rsid w:val="009111CF"/>
    <w:rsid w:val="00916A60"/>
    <w:rsid w:val="009245FA"/>
    <w:rsid w:val="009277EA"/>
    <w:rsid w:val="0093544B"/>
    <w:rsid w:val="009411A8"/>
    <w:rsid w:val="00941252"/>
    <w:rsid w:val="00943CD4"/>
    <w:rsid w:val="00946146"/>
    <w:rsid w:val="00956BBE"/>
    <w:rsid w:val="00964736"/>
    <w:rsid w:val="00966DDA"/>
    <w:rsid w:val="00970800"/>
    <w:rsid w:val="00975C0B"/>
    <w:rsid w:val="009816BA"/>
    <w:rsid w:val="00987660"/>
    <w:rsid w:val="00993CDB"/>
    <w:rsid w:val="00994399"/>
    <w:rsid w:val="00994E1B"/>
    <w:rsid w:val="00994E54"/>
    <w:rsid w:val="00995BE5"/>
    <w:rsid w:val="00995D78"/>
    <w:rsid w:val="009A79D9"/>
    <w:rsid w:val="009B3152"/>
    <w:rsid w:val="009B49A8"/>
    <w:rsid w:val="009C3841"/>
    <w:rsid w:val="009C4542"/>
    <w:rsid w:val="009D181F"/>
    <w:rsid w:val="009E6391"/>
    <w:rsid w:val="009F3902"/>
    <w:rsid w:val="009F43A9"/>
    <w:rsid w:val="00A11843"/>
    <w:rsid w:val="00A16CBF"/>
    <w:rsid w:val="00A24A45"/>
    <w:rsid w:val="00A31F4D"/>
    <w:rsid w:val="00A32A90"/>
    <w:rsid w:val="00A343C8"/>
    <w:rsid w:val="00A50C6F"/>
    <w:rsid w:val="00A61F6B"/>
    <w:rsid w:val="00A6662A"/>
    <w:rsid w:val="00A80CF1"/>
    <w:rsid w:val="00A86847"/>
    <w:rsid w:val="00A90D62"/>
    <w:rsid w:val="00A92983"/>
    <w:rsid w:val="00A97CE9"/>
    <w:rsid w:val="00AA07D7"/>
    <w:rsid w:val="00AA4FEA"/>
    <w:rsid w:val="00AA5D89"/>
    <w:rsid w:val="00AB29E3"/>
    <w:rsid w:val="00AE314B"/>
    <w:rsid w:val="00AE63C6"/>
    <w:rsid w:val="00AF0573"/>
    <w:rsid w:val="00AF0C35"/>
    <w:rsid w:val="00AF32F3"/>
    <w:rsid w:val="00B1252C"/>
    <w:rsid w:val="00B16807"/>
    <w:rsid w:val="00B22DCE"/>
    <w:rsid w:val="00B2475D"/>
    <w:rsid w:val="00B252CB"/>
    <w:rsid w:val="00B31F66"/>
    <w:rsid w:val="00B36C34"/>
    <w:rsid w:val="00B40719"/>
    <w:rsid w:val="00B5378A"/>
    <w:rsid w:val="00B560FC"/>
    <w:rsid w:val="00B614BA"/>
    <w:rsid w:val="00B62B27"/>
    <w:rsid w:val="00B633A9"/>
    <w:rsid w:val="00B747A8"/>
    <w:rsid w:val="00B74B11"/>
    <w:rsid w:val="00B76075"/>
    <w:rsid w:val="00B77274"/>
    <w:rsid w:val="00B839A4"/>
    <w:rsid w:val="00B87302"/>
    <w:rsid w:val="00B93348"/>
    <w:rsid w:val="00B93E5E"/>
    <w:rsid w:val="00B93EA2"/>
    <w:rsid w:val="00BA1330"/>
    <w:rsid w:val="00BA3BC2"/>
    <w:rsid w:val="00BB10F4"/>
    <w:rsid w:val="00BC1847"/>
    <w:rsid w:val="00BC3083"/>
    <w:rsid w:val="00BE0732"/>
    <w:rsid w:val="00BF25ED"/>
    <w:rsid w:val="00C125AD"/>
    <w:rsid w:val="00C1556B"/>
    <w:rsid w:val="00C21EE1"/>
    <w:rsid w:val="00C24026"/>
    <w:rsid w:val="00C26178"/>
    <w:rsid w:val="00C27B80"/>
    <w:rsid w:val="00C36AFE"/>
    <w:rsid w:val="00C43DDC"/>
    <w:rsid w:val="00C45937"/>
    <w:rsid w:val="00C52871"/>
    <w:rsid w:val="00C543A6"/>
    <w:rsid w:val="00C54BBA"/>
    <w:rsid w:val="00C619D7"/>
    <w:rsid w:val="00C656BB"/>
    <w:rsid w:val="00C66CD0"/>
    <w:rsid w:val="00C66F36"/>
    <w:rsid w:val="00C701F7"/>
    <w:rsid w:val="00C70F5E"/>
    <w:rsid w:val="00C71A19"/>
    <w:rsid w:val="00C74A58"/>
    <w:rsid w:val="00C84A86"/>
    <w:rsid w:val="00C90A27"/>
    <w:rsid w:val="00C92A4A"/>
    <w:rsid w:val="00C9635A"/>
    <w:rsid w:val="00C97CAB"/>
    <w:rsid w:val="00CA096D"/>
    <w:rsid w:val="00CA2679"/>
    <w:rsid w:val="00CA53EF"/>
    <w:rsid w:val="00CB2A0E"/>
    <w:rsid w:val="00CC27F0"/>
    <w:rsid w:val="00CD1BE2"/>
    <w:rsid w:val="00CD539B"/>
    <w:rsid w:val="00CD7A8D"/>
    <w:rsid w:val="00CE6781"/>
    <w:rsid w:val="00CE701C"/>
    <w:rsid w:val="00CE704F"/>
    <w:rsid w:val="00CF30E2"/>
    <w:rsid w:val="00CF68DC"/>
    <w:rsid w:val="00D018C2"/>
    <w:rsid w:val="00D16339"/>
    <w:rsid w:val="00D20B03"/>
    <w:rsid w:val="00D21727"/>
    <w:rsid w:val="00D22B77"/>
    <w:rsid w:val="00D27FAC"/>
    <w:rsid w:val="00D30147"/>
    <w:rsid w:val="00D32709"/>
    <w:rsid w:val="00D41FC3"/>
    <w:rsid w:val="00D46CBF"/>
    <w:rsid w:val="00D562E3"/>
    <w:rsid w:val="00D64302"/>
    <w:rsid w:val="00D7114B"/>
    <w:rsid w:val="00D757C9"/>
    <w:rsid w:val="00D92F4A"/>
    <w:rsid w:val="00D949FC"/>
    <w:rsid w:val="00D9503F"/>
    <w:rsid w:val="00D9524A"/>
    <w:rsid w:val="00DA2406"/>
    <w:rsid w:val="00DB500D"/>
    <w:rsid w:val="00DC78F7"/>
    <w:rsid w:val="00DD0153"/>
    <w:rsid w:val="00DD5F50"/>
    <w:rsid w:val="00DD702C"/>
    <w:rsid w:val="00DF0FA2"/>
    <w:rsid w:val="00DF3532"/>
    <w:rsid w:val="00DF6328"/>
    <w:rsid w:val="00E02647"/>
    <w:rsid w:val="00E06809"/>
    <w:rsid w:val="00E11826"/>
    <w:rsid w:val="00E20744"/>
    <w:rsid w:val="00E22C8E"/>
    <w:rsid w:val="00E23F0F"/>
    <w:rsid w:val="00E26064"/>
    <w:rsid w:val="00E418FD"/>
    <w:rsid w:val="00E427A8"/>
    <w:rsid w:val="00E43746"/>
    <w:rsid w:val="00E57D37"/>
    <w:rsid w:val="00E60F6C"/>
    <w:rsid w:val="00E61753"/>
    <w:rsid w:val="00E623C0"/>
    <w:rsid w:val="00E63A61"/>
    <w:rsid w:val="00E66481"/>
    <w:rsid w:val="00E77B3B"/>
    <w:rsid w:val="00E8383E"/>
    <w:rsid w:val="00E90EE2"/>
    <w:rsid w:val="00E92EE1"/>
    <w:rsid w:val="00EA3425"/>
    <w:rsid w:val="00EA7AC1"/>
    <w:rsid w:val="00EB7A12"/>
    <w:rsid w:val="00EC050E"/>
    <w:rsid w:val="00EC1402"/>
    <w:rsid w:val="00EC3645"/>
    <w:rsid w:val="00EC7FB7"/>
    <w:rsid w:val="00ED1FFC"/>
    <w:rsid w:val="00EE24F1"/>
    <w:rsid w:val="00EE4D51"/>
    <w:rsid w:val="00EF1E04"/>
    <w:rsid w:val="00EF28C5"/>
    <w:rsid w:val="00EF524C"/>
    <w:rsid w:val="00F01E18"/>
    <w:rsid w:val="00F0673E"/>
    <w:rsid w:val="00F10CCF"/>
    <w:rsid w:val="00F11123"/>
    <w:rsid w:val="00F15CD5"/>
    <w:rsid w:val="00F177A4"/>
    <w:rsid w:val="00F216BF"/>
    <w:rsid w:val="00F36F7D"/>
    <w:rsid w:val="00F37A66"/>
    <w:rsid w:val="00F43A87"/>
    <w:rsid w:val="00F566A5"/>
    <w:rsid w:val="00F65BAB"/>
    <w:rsid w:val="00F66F90"/>
    <w:rsid w:val="00F826CE"/>
    <w:rsid w:val="00F85FF7"/>
    <w:rsid w:val="00F901BF"/>
    <w:rsid w:val="00F910A5"/>
    <w:rsid w:val="00FA063D"/>
    <w:rsid w:val="00FA2ABB"/>
    <w:rsid w:val="00FC5E9F"/>
    <w:rsid w:val="00FC7FB7"/>
    <w:rsid w:val="00FD7E94"/>
    <w:rsid w:val="00FE4EEB"/>
    <w:rsid w:val="00FE7F7A"/>
    <w:rsid w:val="00FF6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B273A"/>
  <w15:chartTrackingRefBased/>
  <w15:docId w15:val="{C630E0CC-F9B1-41A0-BF3E-23B475E33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7FB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F524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7FB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C7FB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EC7FB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EC7FB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C7FB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">
    <w:name w:val="Звичайний 2"/>
    <w:basedOn w:val="a"/>
    <w:link w:val="20"/>
    <w:qFormat/>
    <w:rsid w:val="009C4542"/>
    <w:pPr>
      <w:ind w:firstLine="567"/>
      <w:jc w:val="both"/>
    </w:pPr>
    <w:rPr>
      <w:color w:val="000000" w:themeColor="text1"/>
      <w:sz w:val="28"/>
      <w:szCs w:val="28"/>
    </w:rPr>
  </w:style>
  <w:style w:type="character" w:customStyle="1" w:styleId="20">
    <w:name w:val="Звичайний 2 Знак"/>
    <w:basedOn w:val="a0"/>
    <w:link w:val="2"/>
    <w:rsid w:val="009C4542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character" w:styleId="a7">
    <w:name w:val="footnote reference"/>
    <w:basedOn w:val="a0"/>
    <w:uiPriority w:val="99"/>
    <w:semiHidden/>
    <w:unhideWhenUsed/>
    <w:rsid w:val="00EF524C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semiHidden/>
    <w:rsid w:val="00EC7FB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table" w:styleId="a8">
    <w:name w:val="Table Grid"/>
    <w:basedOn w:val="a1"/>
    <w:uiPriority w:val="39"/>
    <w:rsid w:val="00EC7FB7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">
    <w:name w:val="Heading #1_"/>
    <w:basedOn w:val="a0"/>
    <w:link w:val="Heading10"/>
    <w:rsid w:val="00A31F4D"/>
    <w:rPr>
      <w:rFonts w:ascii="Times New Roman" w:eastAsia="Times New Roman" w:hAnsi="Times New Roman" w:cs="Times New Roman"/>
      <w:i/>
      <w:iCs/>
      <w:sz w:val="24"/>
      <w:szCs w:val="24"/>
      <w:shd w:val="clear" w:color="auto" w:fill="FFFFFF"/>
    </w:rPr>
  </w:style>
  <w:style w:type="character" w:customStyle="1" w:styleId="Bodytext2Candara6pt">
    <w:name w:val="Body text (2) + Candara;6 pt"/>
    <w:basedOn w:val="a0"/>
    <w:rsid w:val="00A31F4D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Bodytext2Candara">
    <w:name w:val="Body text (2) + Candara"/>
    <w:basedOn w:val="a0"/>
    <w:rsid w:val="00A31F4D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Heading2">
    <w:name w:val="Heading #2"/>
    <w:basedOn w:val="a0"/>
    <w:rsid w:val="00A31F4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 w:eastAsia="ru-RU" w:bidi="ru-RU"/>
    </w:rPr>
  </w:style>
  <w:style w:type="paragraph" w:customStyle="1" w:styleId="Heading10">
    <w:name w:val="Heading #1"/>
    <w:basedOn w:val="a"/>
    <w:link w:val="Heading1"/>
    <w:rsid w:val="00A31F4D"/>
    <w:pPr>
      <w:widowControl w:val="0"/>
      <w:shd w:val="clear" w:color="auto" w:fill="FFFFFF"/>
      <w:spacing w:before="300" w:after="60" w:line="0" w:lineRule="atLeast"/>
      <w:outlineLvl w:val="0"/>
    </w:pPr>
    <w:rPr>
      <w:i/>
      <w:iCs/>
      <w:lang w:eastAsia="en-US"/>
    </w:rPr>
  </w:style>
  <w:style w:type="character" w:customStyle="1" w:styleId="Bodytext2CambriaItalic">
    <w:name w:val="Body text (2) + Cambria;Italic"/>
    <w:basedOn w:val="a0"/>
    <w:rsid w:val="00A31F4D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Bodytext2SmallCaps">
    <w:name w:val="Body text (2) + Small Caps"/>
    <w:basedOn w:val="a0"/>
    <w:rsid w:val="00A31F4D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Bodytext2Cambria5pt">
    <w:name w:val="Body text (2) + Cambria;5 pt"/>
    <w:basedOn w:val="a0"/>
    <w:rsid w:val="00A31F4D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  <w:lang w:val="ru-RU" w:eastAsia="ru-RU" w:bidi="ru-RU"/>
    </w:rPr>
  </w:style>
  <w:style w:type="character" w:customStyle="1" w:styleId="Bodytext2Constantia7pt">
    <w:name w:val="Body text (2) + Constantia;7 pt"/>
    <w:basedOn w:val="a0"/>
    <w:rsid w:val="00A31F4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ru-RU" w:eastAsia="ru-RU" w:bidi="ru-RU"/>
    </w:rPr>
  </w:style>
  <w:style w:type="paragraph" w:styleId="a9">
    <w:name w:val="List Paragraph"/>
    <w:basedOn w:val="a"/>
    <w:link w:val="aa"/>
    <w:uiPriority w:val="1"/>
    <w:qFormat/>
    <w:rsid w:val="00A31F4D"/>
    <w:pPr>
      <w:widowControl w:val="0"/>
      <w:ind w:left="720"/>
      <w:contextualSpacing/>
    </w:pPr>
    <w:rPr>
      <w:rFonts w:ascii="Tahoma" w:eastAsia="Tahoma" w:hAnsi="Tahoma" w:cs="Tahoma"/>
      <w:color w:val="000000"/>
      <w:lang w:bidi="ru-RU"/>
    </w:rPr>
  </w:style>
  <w:style w:type="paragraph" w:styleId="ab">
    <w:name w:val="caption"/>
    <w:basedOn w:val="a"/>
    <w:next w:val="a"/>
    <w:uiPriority w:val="35"/>
    <w:unhideWhenUsed/>
    <w:qFormat/>
    <w:rsid w:val="00835E53"/>
    <w:pPr>
      <w:spacing w:after="200"/>
    </w:pPr>
    <w:rPr>
      <w:i/>
      <w:iCs/>
      <w:color w:val="44546A" w:themeColor="text2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C543A6"/>
    <w:rPr>
      <w:rFonts w:ascii="Courier New" w:eastAsia="Times New Roman" w:hAnsi="Courier New" w:cs="Courier New"/>
      <w:sz w:val="20"/>
      <w:szCs w:val="20"/>
    </w:rPr>
  </w:style>
  <w:style w:type="character" w:styleId="ac">
    <w:name w:val="annotation reference"/>
    <w:basedOn w:val="a0"/>
    <w:uiPriority w:val="99"/>
    <w:semiHidden/>
    <w:unhideWhenUsed/>
    <w:rsid w:val="00C9635A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C9635A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C9635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C9635A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C9635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C9635A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C9635A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f3">
    <w:name w:val="ХАІ Заголовок"/>
    <w:basedOn w:val="a"/>
    <w:next w:val="a"/>
    <w:link w:val="af4"/>
    <w:qFormat/>
    <w:rsid w:val="002C0DB8"/>
    <w:pPr>
      <w:widowControl w:val="0"/>
      <w:jc w:val="center"/>
      <w:outlineLvl w:val="0"/>
    </w:pPr>
    <w:rPr>
      <w:b/>
      <w:bCs/>
      <w:caps/>
      <w:color w:val="000000" w:themeColor="text1"/>
      <w:kern w:val="36"/>
      <w:sz w:val="28"/>
      <w:szCs w:val="28"/>
      <w:lang w:val="uk-UA"/>
    </w:rPr>
  </w:style>
  <w:style w:type="character" w:customStyle="1" w:styleId="af4">
    <w:name w:val="ХАІ Заголовок Знак"/>
    <w:basedOn w:val="a0"/>
    <w:link w:val="af3"/>
    <w:rsid w:val="002C0DB8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</w:rPr>
  </w:style>
  <w:style w:type="paragraph" w:customStyle="1" w:styleId="af5">
    <w:name w:val="ХАІ Основний текст"/>
    <w:basedOn w:val="a"/>
    <w:link w:val="af6"/>
    <w:qFormat/>
    <w:rsid w:val="002C0DB8"/>
    <w:pPr>
      <w:ind w:firstLine="567"/>
      <w:jc w:val="both"/>
    </w:pPr>
    <w:rPr>
      <w:color w:val="000000" w:themeColor="text1"/>
      <w:sz w:val="28"/>
      <w:szCs w:val="28"/>
      <w:lang w:val="uk-UA"/>
    </w:rPr>
  </w:style>
  <w:style w:type="character" w:customStyle="1" w:styleId="af6">
    <w:name w:val="ХАІ Основний текст Знак"/>
    <w:basedOn w:val="a0"/>
    <w:link w:val="af5"/>
    <w:rsid w:val="002C0DB8"/>
    <w:rPr>
      <w:rFonts w:ascii="Times New Roman" w:eastAsia="Times New Roman" w:hAnsi="Times New Roman" w:cs="Times New Roman"/>
      <w:color w:val="000000" w:themeColor="text1"/>
      <w:sz w:val="28"/>
      <w:szCs w:val="28"/>
      <w:lang w:val="uk-UA" w:eastAsia="ru-RU"/>
    </w:rPr>
  </w:style>
  <w:style w:type="paragraph" w:customStyle="1" w:styleId="af7">
    <w:name w:val="ХАІ Підзаголовок"/>
    <w:basedOn w:val="a"/>
    <w:next w:val="af5"/>
    <w:link w:val="af8"/>
    <w:qFormat/>
    <w:rsid w:val="002C0DB8"/>
    <w:pPr>
      <w:numPr>
        <w:ilvl w:val="1"/>
      </w:numPr>
      <w:spacing w:before="120" w:after="120"/>
    </w:pPr>
    <w:rPr>
      <w:rFonts w:eastAsiaTheme="minorEastAsia"/>
      <w:b/>
      <w:color w:val="000000" w:themeColor="text1"/>
      <w:sz w:val="28"/>
      <w:lang w:val="uk-UA"/>
    </w:rPr>
  </w:style>
  <w:style w:type="character" w:customStyle="1" w:styleId="af8">
    <w:name w:val="ХАІ Підзаголовок Знак"/>
    <w:basedOn w:val="a0"/>
    <w:link w:val="af7"/>
    <w:rsid w:val="002C0DB8"/>
    <w:rPr>
      <w:rFonts w:ascii="Times New Roman" w:eastAsiaTheme="minorEastAsia" w:hAnsi="Times New Roman" w:cs="Times New Roman"/>
      <w:b/>
      <w:color w:val="000000" w:themeColor="text1"/>
      <w:sz w:val="28"/>
      <w:szCs w:val="24"/>
      <w:lang w:val="uk-UA" w:eastAsia="ru-RU"/>
    </w:rPr>
  </w:style>
  <w:style w:type="paragraph" w:customStyle="1" w:styleId="af9">
    <w:name w:val="ХАІ Підпис рисунків"/>
    <w:basedOn w:val="af5"/>
    <w:qFormat/>
    <w:rsid w:val="002C0DB8"/>
    <w:pPr>
      <w:ind w:firstLine="0"/>
      <w:jc w:val="center"/>
    </w:pPr>
  </w:style>
  <w:style w:type="paragraph" w:customStyle="1" w:styleId="afa">
    <w:name w:val="ХАІ Підпункт заголовка ДС"/>
    <w:basedOn w:val="af3"/>
    <w:next w:val="af7"/>
    <w:link w:val="afb"/>
    <w:qFormat/>
    <w:rsid w:val="002C0DB8"/>
    <w:rPr>
      <w14:ligatures w14:val="standardContextual"/>
    </w:rPr>
  </w:style>
  <w:style w:type="character" w:customStyle="1" w:styleId="afb">
    <w:name w:val="ХАІ Підпункт заголовка ДС Знак"/>
    <w:basedOn w:val="af4"/>
    <w:link w:val="afa"/>
    <w:rsid w:val="002C0DB8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  <w14:ligatures w14:val="standardContextual"/>
    </w:rPr>
  </w:style>
  <w:style w:type="paragraph" w:customStyle="1" w:styleId="afc">
    <w:name w:val="ХАІ Програмний код"/>
    <w:basedOn w:val="a"/>
    <w:link w:val="afd"/>
    <w:qFormat/>
    <w:rsid w:val="002C0DB8"/>
    <w:rPr>
      <w:rFonts w:ascii="Courier New" w:hAnsi="Courier New"/>
      <w:sz w:val="20"/>
      <w:szCs w:val="22"/>
      <w:lang w:val="en-US"/>
    </w:rPr>
  </w:style>
  <w:style w:type="character" w:customStyle="1" w:styleId="afd">
    <w:name w:val="ХАІ Програмний код Знак"/>
    <w:basedOn w:val="a0"/>
    <w:link w:val="afc"/>
    <w:rsid w:val="002C0DB8"/>
    <w:rPr>
      <w:rFonts w:ascii="Courier New" w:eastAsia="Times New Roman" w:hAnsi="Courier New" w:cs="Times New Roman"/>
      <w:sz w:val="20"/>
      <w:lang w:val="en-US" w:eastAsia="ru-RU"/>
    </w:rPr>
  </w:style>
  <w:style w:type="character" w:customStyle="1" w:styleId="10">
    <w:name w:val="Заголовок 1 Знак"/>
    <w:basedOn w:val="a0"/>
    <w:link w:val="1"/>
    <w:uiPriority w:val="9"/>
    <w:rsid w:val="00EF524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fe">
    <w:name w:val="Subtitle"/>
    <w:basedOn w:val="a"/>
    <w:next w:val="a"/>
    <w:link w:val="aff"/>
    <w:uiPriority w:val="11"/>
    <w:qFormat/>
    <w:rsid w:val="00EF524C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">
    <w:name w:val="Подзаголовок Знак"/>
    <w:basedOn w:val="a0"/>
    <w:link w:val="afe"/>
    <w:uiPriority w:val="11"/>
    <w:rsid w:val="00EF524C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aa">
    <w:name w:val="Абзац списка Знак"/>
    <w:basedOn w:val="a0"/>
    <w:link w:val="a9"/>
    <w:uiPriority w:val="1"/>
    <w:rsid w:val="009C4542"/>
    <w:rPr>
      <w:rFonts w:ascii="Tahoma" w:eastAsia="Tahoma" w:hAnsi="Tahoma" w:cs="Tahoma"/>
      <w:color w:val="000000"/>
      <w:sz w:val="24"/>
      <w:szCs w:val="24"/>
      <w:lang w:eastAsia="ru-RU" w:bidi="ru-RU"/>
    </w:rPr>
  </w:style>
  <w:style w:type="paragraph" w:styleId="aff0">
    <w:name w:val="Body Text"/>
    <w:basedOn w:val="a"/>
    <w:link w:val="aff1"/>
    <w:uiPriority w:val="1"/>
    <w:qFormat/>
    <w:rsid w:val="00376640"/>
    <w:pPr>
      <w:widowControl w:val="0"/>
      <w:autoSpaceDE w:val="0"/>
      <w:autoSpaceDN w:val="0"/>
    </w:pPr>
    <w:rPr>
      <w:rFonts w:ascii="Arial MT" w:eastAsia="Arial MT" w:hAnsi="Arial MT" w:cs="Arial MT"/>
      <w:sz w:val="28"/>
      <w:szCs w:val="28"/>
      <w:lang w:val="uk-UA" w:eastAsia="en-US"/>
    </w:rPr>
  </w:style>
  <w:style w:type="character" w:customStyle="1" w:styleId="aff1">
    <w:name w:val="Основной текст Знак"/>
    <w:basedOn w:val="a0"/>
    <w:link w:val="aff0"/>
    <w:uiPriority w:val="1"/>
    <w:rsid w:val="00376640"/>
    <w:rPr>
      <w:rFonts w:ascii="Arial MT" w:eastAsia="Arial MT" w:hAnsi="Arial MT" w:cs="Arial MT"/>
      <w:sz w:val="28"/>
      <w:szCs w:val="28"/>
      <w:lang w:val="uk-UA"/>
    </w:rPr>
  </w:style>
  <w:style w:type="paragraph" w:styleId="aff2">
    <w:name w:val="Normal (Web)"/>
    <w:basedOn w:val="a"/>
    <w:uiPriority w:val="99"/>
    <w:semiHidden/>
    <w:unhideWhenUsed/>
    <w:rsid w:val="00EF1E04"/>
    <w:pPr>
      <w:spacing w:before="100" w:beforeAutospacing="1" w:after="100" w:afterAutospacing="1"/>
    </w:pPr>
    <w:rPr>
      <w:lang w:val="ru-UA"/>
    </w:rPr>
  </w:style>
  <w:style w:type="character" w:styleId="aff3">
    <w:name w:val="Strong"/>
    <w:basedOn w:val="a0"/>
    <w:uiPriority w:val="22"/>
    <w:qFormat/>
    <w:rsid w:val="00844F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EE7EB1-EBF9-4B69-B447-ACADF0823B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17</Pages>
  <Words>3441</Words>
  <Characters>19615</Characters>
  <Application>Microsoft Office Word</Application>
  <DocSecurity>0</DocSecurity>
  <Lines>163</Lines>
  <Paragraphs>46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Yarik Zaychenko</cp:lastModifiedBy>
  <cp:revision>78</cp:revision>
  <dcterms:created xsi:type="dcterms:W3CDTF">2020-09-10T09:10:00Z</dcterms:created>
  <dcterms:modified xsi:type="dcterms:W3CDTF">2023-11-12T16:23:00Z</dcterms:modified>
</cp:coreProperties>
</file>
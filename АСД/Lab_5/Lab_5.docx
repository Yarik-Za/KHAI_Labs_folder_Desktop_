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4B370F" w:rsidRDefault="00EC7FB7" w:rsidP="00EC7FB7">
      <w:pPr>
        <w:widowControl w:val="0"/>
        <w:jc w:val="center"/>
        <w:rPr>
          <w:sz w:val="28"/>
          <w:lang w:val="uk-UA"/>
        </w:rPr>
      </w:pPr>
      <w:r w:rsidRPr="004B370F">
        <w:rPr>
          <w:sz w:val="28"/>
          <w:lang w:val="uk-UA"/>
        </w:rPr>
        <w:t>МІНІСТЕРСТВО ОСВІТИ І НАУКИ УКРАЇНИ</w:t>
      </w:r>
    </w:p>
    <w:p w14:paraId="4BDE7527" w14:textId="77777777" w:rsidR="00EC7FB7" w:rsidRPr="004B370F" w:rsidRDefault="00EC7FB7" w:rsidP="00EC7FB7">
      <w:pPr>
        <w:widowControl w:val="0"/>
        <w:jc w:val="both"/>
        <w:rPr>
          <w:sz w:val="28"/>
          <w:lang w:val="uk-UA"/>
        </w:rPr>
      </w:pPr>
    </w:p>
    <w:p w14:paraId="30414165" w14:textId="77777777" w:rsidR="00EC7FB7" w:rsidRPr="004B370F" w:rsidRDefault="00EC7FB7" w:rsidP="00EC7FB7">
      <w:pPr>
        <w:widowControl w:val="0"/>
        <w:jc w:val="center"/>
        <w:rPr>
          <w:sz w:val="28"/>
          <w:lang w:val="uk-UA"/>
        </w:rPr>
      </w:pPr>
      <w:r w:rsidRPr="004B370F">
        <w:rPr>
          <w:sz w:val="28"/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4B370F" w:rsidRDefault="00EC7FB7" w:rsidP="00EC7FB7">
      <w:pPr>
        <w:widowControl w:val="0"/>
        <w:jc w:val="center"/>
        <w:rPr>
          <w:sz w:val="28"/>
          <w:lang w:val="uk-UA"/>
        </w:rPr>
      </w:pPr>
      <w:r w:rsidRPr="004B370F">
        <w:rPr>
          <w:sz w:val="28"/>
          <w:lang w:val="uk-UA"/>
        </w:rPr>
        <w:t>«Харківський авіаційний інститут»</w:t>
      </w:r>
    </w:p>
    <w:p w14:paraId="28FB7E74" w14:textId="77777777" w:rsidR="00EC7FB7" w:rsidRPr="004B370F" w:rsidRDefault="00EC7FB7" w:rsidP="00EC7FB7">
      <w:pPr>
        <w:widowControl w:val="0"/>
        <w:jc w:val="both"/>
        <w:rPr>
          <w:sz w:val="28"/>
          <w:lang w:val="uk-UA"/>
        </w:rPr>
      </w:pPr>
    </w:p>
    <w:p w14:paraId="532EF192" w14:textId="77777777" w:rsidR="00EC7FB7" w:rsidRPr="004B370F" w:rsidRDefault="00EC7FB7" w:rsidP="00EC7FB7">
      <w:pPr>
        <w:widowControl w:val="0"/>
        <w:jc w:val="center"/>
        <w:rPr>
          <w:sz w:val="28"/>
          <w:lang w:val="uk-UA"/>
        </w:rPr>
      </w:pPr>
      <w:r w:rsidRPr="004B370F">
        <w:rPr>
          <w:sz w:val="28"/>
          <w:lang w:val="uk-UA"/>
        </w:rPr>
        <w:t>факультет програмної інженерії та бізнесу</w:t>
      </w:r>
    </w:p>
    <w:p w14:paraId="4AF6482D" w14:textId="77777777" w:rsidR="00EC7FB7" w:rsidRPr="004B370F" w:rsidRDefault="00EC7FB7" w:rsidP="00EC7FB7">
      <w:pPr>
        <w:widowControl w:val="0"/>
        <w:jc w:val="both"/>
        <w:rPr>
          <w:sz w:val="28"/>
          <w:lang w:val="uk-UA"/>
        </w:rPr>
      </w:pPr>
    </w:p>
    <w:p w14:paraId="653BD3E4" w14:textId="77777777" w:rsidR="00EC7FB7" w:rsidRPr="004B370F" w:rsidRDefault="00EC7FB7" w:rsidP="00EC7FB7">
      <w:pPr>
        <w:widowControl w:val="0"/>
        <w:jc w:val="center"/>
        <w:rPr>
          <w:sz w:val="28"/>
          <w:lang w:val="uk-UA"/>
        </w:rPr>
      </w:pPr>
      <w:r w:rsidRPr="004B370F">
        <w:rPr>
          <w:sz w:val="28"/>
          <w:lang w:val="uk-UA"/>
        </w:rPr>
        <w:t>кафедра інженерії програмного забезпечення</w:t>
      </w:r>
    </w:p>
    <w:p w14:paraId="433CC119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0CC8ABCF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0973E1DE" w14:textId="77777777" w:rsidR="00EC7FB7" w:rsidRPr="004B370F" w:rsidRDefault="00EC7FB7" w:rsidP="00EC7FB7">
      <w:pPr>
        <w:widowControl w:val="0"/>
        <w:rPr>
          <w:b/>
          <w:sz w:val="28"/>
          <w:lang w:val="uk-UA"/>
        </w:rPr>
      </w:pPr>
    </w:p>
    <w:p w14:paraId="3DACC7EF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287EDDD6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2611358F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7D40681E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2AE73771" w14:textId="20D549C8" w:rsidR="00EC7FB7" w:rsidRPr="004B370F" w:rsidRDefault="00EC7FB7" w:rsidP="00EC7FB7">
      <w:pPr>
        <w:widowControl w:val="0"/>
        <w:jc w:val="center"/>
        <w:rPr>
          <w:b/>
          <w:sz w:val="36"/>
          <w:lang w:val="uk-UA"/>
        </w:rPr>
      </w:pPr>
      <w:r w:rsidRPr="004B370F">
        <w:rPr>
          <w:b/>
          <w:sz w:val="44"/>
          <w:szCs w:val="44"/>
          <w:lang w:val="uk-UA"/>
        </w:rPr>
        <w:t xml:space="preserve">Лабораторна робота № </w:t>
      </w:r>
      <w:r w:rsidR="007E386A" w:rsidRPr="004B370F">
        <w:rPr>
          <w:b/>
          <w:sz w:val="44"/>
          <w:szCs w:val="44"/>
          <w:u w:val="single"/>
          <w:lang w:val="uk-UA"/>
        </w:rPr>
        <w:t>5</w:t>
      </w:r>
    </w:p>
    <w:p w14:paraId="0346BD4D" w14:textId="77777777" w:rsidR="00EC7FB7" w:rsidRPr="004B370F" w:rsidRDefault="00EC7FB7" w:rsidP="00EC7FB7">
      <w:pPr>
        <w:widowControl w:val="0"/>
        <w:jc w:val="center"/>
        <w:rPr>
          <w:sz w:val="28"/>
          <w:lang w:val="uk-UA"/>
        </w:rPr>
      </w:pPr>
    </w:p>
    <w:p w14:paraId="4BD8DEE1" w14:textId="1A1DD629" w:rsidR="00EC7FB7" w:rsidRPr="004B370F" w:rsidRDefault="00EC7FB7" w:rsidP="00EC7FB7">
      <w:pPr>
        <w:widowControl w:val="0"/>
        <w:jc w:val="center"/>
        <w:rPr>
          <w:sz w:val="28"/>
          <w:lang w:val="uk-UA"/>
        </w:rPr>
      </w:pPr>
      <w:r w:rsidRPr="004B370F">
        <w:rPr>
          <w:sz w:val="28"/>
          <w:lang w:val="uk-UA"/>
        </w:rPr>
        <w:t>з дисципліни «</w:t>
      </w:r>
      <w:r w:rsidRPr="004B370F">
        <w:rPr>
          <w:sz w:val="28"/>
          <w:u w:val="single"/>
          <w:lang w:val="uk-UA"/>
        </w:rPr>
        <w:tab/>
      </w:r>
      <w:r w:rsidR="008A2234" w:rsidRPr="004B370F">
        <w:rPr>
          <w:sz w:val="28"/>
          <w:u w:val="single"/>
          <w:lang w:val="uk-UA"/>
        </w:rPr>
        <w:t>Алгоритми і структури даних</w:t>
      </w:r>
      <w:r w:rsidRPr="004B370F">
        <w:rPr>
          <w:sz w:val="28"/>
          <w:u w:val="single"/>
          <w:lang w:val="uk-UA"/>
        </w:rPr>
        <w:tab/>
      </w:r>
      <w:r w:rsidRPr="004B370F">
        <w:rPr>
          <w:sz w:val="28"/>
          <w:lang w:val="uk-UA"/>
        </w:rPr>
        <w:t>»</w:t>
      </w:r>
    </w:p>
    <w:p w14:paraId="59EB4883" w14:textId="77777777" w:rsidR="00EC7FB7" w:rsidRPr="004B370F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4B370F">
        <w:rPr>
          <w:i/>
          <w:sz w:val="20"/>
          <w:lang w:val="uk-UA"/>
        </w:rPr>
        <w:t>назва дисципліни</w:t>
      </w:r>
    </w:p>
    <w:p w14:paraId="3249B437" w14:textId="424423E3" w:rsidR="00EC7FB7" w:rsidRPr="004B370F" w:rsidRDefault="00EC7FB7" w:rsidP="00EC7FB7">
      <w:pPr>
        <w:widowControl w:val="0"/>
        <w:jc w:val="center"/>
        <w:rPr>
          <w:sz w:val="28"/>
          <w:u w:val="single"/>
          <w:lang w:val="uk-UA"/>
        </w:rPr>
      </w:pPr>
      <w:r w:rsidRPr="004B370F">
        <w:rPr>
          <w:sz w:val="28"/>
          <w:lang w:val="uk-UA"/>
        </w:rPr>
        <w:t>на тему:</w:t>
      </w:r>
      <w:r w:rsidR="00D8575C" w:rsidRPr="004B370F">
        <w:rPr>
          <w:sz w:val="28"/>
          <w:lang w:val="uk-UA"/>
        </w:rPr>
        <w:t xml:space="preserve"> </w:t>
      </w:r>
      <w:r w:rsidR="00F43A87" w:rsidRPr="004B370F">
        <w:rPr>
          <w:sz w:val="28"/>
          <w:u w:val="single"/>
          <w:lang w:val="uk-UA"/>
        </w:rPr>
        <w:t>«</w:t>
      </w:r>
      <w:r w:rsidR="00466E90" w:rsidRPr="004B370F">
        <w:rPr>
          <w:sz w:val="28"/>
          <w:u w:val="single"/>
          <w:lang w:val="uk-UA"/>
        </w:rPr>
        <w:t>ГРАФИ. ФОРМИ ПОДАННЯ ГРАФІВ В ЕОМ</w:t>
      </w:r>
      <w:r w:rsidRPr="004B370F">
        <w:rPr>
          <w:sz w:val="28"/>
          <w:u w:val="single"/>
          <w:lang w:val="uk-UA"/>
        </w:rPr>
        <w:t>»</w:t>
      </w:r>
    </w:p>
    <w:p w14:paraId="509367AA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41FCBBC0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17BB8A2C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10B07029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5BCB94E2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2C1B8096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3620D635" w14:textId="77777777" w:rsidR="00EC7FB7" w:rsidRPr="004B370F" w:rsidRDefault="00EC7FB7" w:rsidP="00EC7FB7">
      <w:pPr>
        <w:widowControl w:val="0"/>
        <w:rPr>
          <w:sz w:val="28"/>
          <w:lang w:val="uk-UA"/>
        </w:rPr>
      </w:pPr>
    </w:p>
    <w:p w14:paraId="24C66F52" w14:textId="51F248AB" w:rsidR="00EC7FB7" w:rsidRPr="004B370F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4B370F">
        <w:rPr>
          <w:sz w:val="28"/>
          <w:lang w:val="uk-UA"/>
        </w:rPr>
        <w:t xml:space="preserve">Виконав: студент </w:t>
      </w:r>
      <w:r w:rsidR="008A2234" w:rsidRPr="004B370F">
        <w:rPr>
          <w:sz w:val="28"/>
          <w:lang w:val="uk-UA"/>
        </w:rPr>
        <w:t>2</w:t>
      </w:r>
      <w:r w:rsidRPr="004B370F">
        <w:rPr>
          <w:sz w:val="28"/>
          <w:lang w:val="uk-UA"/>
        </w:rPr>
        <w:t xml:space="preserve"> курсу групи № </w:t>
      </w:r>
      <w:r w:rsidR="009A79D9" w:rsidRPr="004B370F">
        <w:rPr>
          <w:sz w:val="28"/>
          <w:u w:val="single"/>
          <w:lang w:val="uk-UA"/>
        </w:rPr>
        <w:t>622п</w:t>
      </w:r>
    </w:p>
    <w:p w14:paraId="6BA95BE0" w14:textId="20A820B6" w:rsidR="00EC7FB7" w:rsidRPr="004B370F" w:rsidRDefault="004756AB" w:rsidP="00EC7FB7">
      <w:pPr>
        <w:widowControl w:val="0"/>
        <w:ind w:firstLine="3958"/>
        <w:rPr>
          <w:sz w:val="28"/>
          <w:lang w:val="uk-UA"/>
        </w:rPr>
      </w:pPr>
      <w:r w:rsidRPr="004B370F">
        <w:rPr>
          <w:sz w:val="28"/>
          <w:lang w:val="uk-UA"/>
        </w:rPr>
        <w:t>освітньої програми</w:t>
      </w:r>
    </w:p>
    <w:p w14:paraId="5B369E54" w14:textId="77777777" w:rsidR="00EC7FB7" w:rsidRPr="004B370F" w:rsidRDefault="00A90D62" w:rsidP="00EC7FB7">
      <w:pPr>
        <w:widowControl w:val="0"/>
        <w:ind w:firstLine="3958"/>
        <w:rPr>
          <w:sz w:val="28"/>
          <w:u w:val="single"/>
          <w:lang w:val="uk-UA"/>
        </w:rPr>
      </w:pPr>
      <w:r w:rsidRPr="004B370F">
        <w:rPr>
          <w:sz w:val="28"/>
          <w:szCs w:val="28"/>
          <w:u w:val="single"/>
          <w:lang w:val="uk-UA"/>
        </w:rPr>
        <w:t>121 інженерія програ</w:t>
      </w:r>
      <w:r w:rsidR="00EC7FB7" w:rsidRPr="004B370F">
        <w:rPr>
          <w:sz w:val="28"/>
          <w:szCs w:val="28"/>
          <w:u w:val="single"/>
          <w:lang w:val="uk-UA"/>
        </w:rPr>
        <w:t>много забезпечення</w:t>
      </w:r>
      <w:r w:rsidR="00EC7FB7" w:rsidRPr="004B370F">
        <w:rPr>
          <w:sz w:val="28"/>
          <w:szCs w:val="28"/>
          <w:u w:val="single"/>
          <w:lang w:val="uk-UA"/>
        </w:rPr>
        <w:tab/>
      </w:r>
    </w:p>
    <w:p w14:paraId="5964E364" w14:textId="7C18BCC4" w:rsidR="00EC7FB7" w:rsidRPr="004B370F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 w:rsidRPr="004B370F">
        <w:rPr>
          <w:sz w:val="18"/>
          <w:szCs w:val="18"/>
          <w:lang w:val="uk-UA"/>
        </w:rPr>
        <w:t xml:space="preserve">                            </w:t>
      </w:r>
      <w:r w:rsidR="00EC7FB7" w:rsidRPr="004B370F">
        <w:rPr>
          <w:sz w:val="18"/>
          <w:szCs w:val="18"/>
          <w:lang w:val="uk-UA"/>
        </w:rPr>
        <w:t xml:space="preserve"> (шифр і назва </w:t>
      </w:r>
      <w:r w:rsidRPr="004B370F">
        <w:rPr>
          <w:sz w:val="18"/>
          <w:szCs w:val="18"/>
          <w:lang w:val="uk-UA"/>
        </w:rPr>
        <w:t>ОП</w:t>
      </w:r>
      <w:r w:rsidR="00EC7FB7" w:rsidRPr="004B370F">
        <w:rPr>
          <w:sz w:val="18"/>
          <w:szCs w:val="18"/>
          <w:lang w:val="uk-UA"/>
        </w:rPr>
        <w:t>)</w:t>
      </w:r>
    </w:p>
    <w:p w14:paraId="0E745C3B" w14:textId="7E2D2AB6" w:rsidR="00EC7FB7" w:rsidRPr="004B370F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4B370F">
        <w:rPr>
          <w:sz w:val="28"/>
          <w:u w:val="single"/>
          <w:lang w:val="uk-UA"/>
        </w:rPr>
        <w:tab/>
      </w:r>
      <w:r w:rsidR="00BC1847" w:rsidRPr="004B370F">
        <w:rPr>
          <w:sz w:val="28"/>
          <w:u w:val="single"/>
          <w:lang w:val="uk-UA"/>
        </w:rPr>
        <w:tab/>
      </w:r>
      <w:r w:rsidR="009A79D9" w:rsidRPr="004B370F">
        <w:rPr>
          <w:sz w:val="28"/>
          <w:u w:val="single"/>
          <w:lang w:val="uk-UA"/>
        </w:rPr>
        <w:t>Зайченко Ярослав Ігорович</w:t>
      </w:r>
      <w:r w:rsidR="009A79D9" w:rsidRPr="004B370F">
        <w:rPr>
          <w:sz w:val="28"/>
          <w:u w:val="single"/>
          <w:lang w:val="uk-UA"/>
        </w:rPr>
        <w:tab/>
      </w:r>
      <w:r w:rsidRPr="004B370F">
        <w:rPr>
          <w:sz w:val="28"/>
          <w:u w:val="single"/>
          <w:lang w:val="uk-UA"/>
        </w:rPr>
        <w:tab/>
      </w:r>
    </w:p>
    <w:p w14:paraId="2103024D" w14:textId="492C8600" w:rsidR="00EC7FB7" w:rsidRPr="004B370F" w:rsidRDefault="009A79D9" w:rsidP="00EC7FB7">
      <w:pPr>
        <w:widowControl w:val="0"/>
        <w:ind w:firstLine="4395"/>
        <w:rPr>
          <w:sz w:val="18"/>
          <w:szCs w:val="18"/>
          <w:lang w:val="uk-UA"/>
        </w:rPr>
      </w:pPr>
      <w:r w:rsidRPr="004B370F">
        <w:rPr>
          <w:sz w:val="18"/>
          <w:szCs w:val="18"/>
          <w:lang w:val="uk-UA"/>
        </w:rPr>
        <w:tab/>
      </w:r>
      <w:r w:rsidRPr="004B370F">
        <w:rPr>
          <w:sz w:val="18"/>
          <w:szCs w:val="18"/>
          <w:lang w:val="uk-UA"/>
        </w:rPr>
        <w:tab/>
      </w:r>
      <w:r w:rsidR="00EC7FB7" w:rsidRPr="004B370F">
        <w:rPr>
          <w:sz w:val="18"/>
          <w:szCs w:val="18"/>
          <w:lang w:val="uk-UA"/>
        </w:rPr>
        <w:t>(прізвище й ініціали студента)</w:t>
      </w:r>
    </w:p>
    <w:p w14:paraId="0B7C06AA" w14:textId="37D2BE2D" w:rsidR="00EC7FB7" w:rsidRPr="004B370F" w:rsidRDefault="00EC7FB7" w:rsidP="007119FB">
      <w:pPr>
        <w:widowControl w:val="0"/>
        <w:ind w:left="3969" w:hanging="11"/>
        <w:rPr>
          <w:sz w:val="28"/>
          <w:u w:val="single"/>
          <w:lang w:val="uk-UA"/>
        </w:rPr>
      </w:pPr>
      <w:r w:rsidRPr="004B370F">
        <w:rPr>
          <w:sz w:val="28"/>
          <w:lang w:val="uk-UA"/>
        </w:rPr>
        <w:t>Прийняв:</w:t>
      </w:r>
      <w:r w:rsidR="007119FB" w:rsidRPr="004B370F">
        <w:rPr>
          <w:sz w:val="28"/>
          <w:u w:val="single"/>
          <w:lang w:val="uk-UA"/>
        </w:rPr>
        <w:t xml:space="preserve"> </w:t>
      </w:r>
      <w:proofErr w:type="spellStart"/>
      <w:r w:rsidR="007119FB" w:rsidRPr="004B370F">
        <w:rPr>
          <w:sz w:val="28"/>
          <w:u w:val="single"/>
          <w:lang w:val="uk-UA"/>
        </w:rPr>
        <w:t>канд</w:t>
      </w:r>
      <w:proofErr w:type="spellEnd"/>
      <w:r w:rsidR="007119FB" w:rsidRPr="004B370F">
        <w:rPr>
          <w:sz w:val="28"/>
          <w:u w:val="single"/>
          <w:lang w:val="uk-UA"/>
        </w:rPr>
        <w:t xml:space="preserve">. </w:t>
      </w:r>
      <w:proofErr w:type="spellStart"/>
      <w:r w:rsidR="007119FB" w:rsidRPr="004B370F">
        <w:rPr>
          <w:sz w:val="28"/>
          <w:u w:val="single"/>
          <w:lang w:val="uk-UA"/>
        </w:rPr>
        <w:t>техн</w:t>
      </w:r>
      <w:proofErr w:type="spellEnd"/>
      <w:r w:rsidR="007119FB" w:rsidRPr="004B370F">
        <w:rPr>
          <w:sz w:val="28"/>
          <w:u w:val="single"/>
          <w:lang w:val="uk-UA"/>
        </w:rPr>
        <w:t xml:space="preserve">. наук, доцент на кафедрі 603 </w:t>
      </w:r>
      <w:r w:rsidR="007119FB" w:rsidRPr="004B370F">
        <w:rPr>
          <w:sz w:val="28"/>
          <w:u w:val="single"/>
          <w:lang w:val="uk-UA"/>
        </w:rPr>
        <w:tab/>
        <w:t>Волобуєва Ліна Олексіївна</w:t>
      </w:r>
      <w:r w:rsidRPr="004B370F">
        <w:rPr>
          <w:sz w:val="28"/>
          <w:u w:val="single"/>
          <w:lang w:val="uk-UA"/>
        </w:rPr>
        <w:tab/>
      </w:r>
      <w:r w:rsidR="007119FB" w:rsidRPr="004B370F">
        <w:rPr>
          <w:sz w:val="28"/>
          <w:u w:val="single"/>
          <w:lang w:val="uk-UA"/>
        </w:rPr>
        <w:tab/>
      </w:r>
    </w:p>
    <w:p w14:paraId="2F7CB4F9" w14:textId="5E094F75" w:rsidR="00EC7FB7" w:rsidRPr="004B370F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4B370F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4B370F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4B370F">
        <w:rPr>
          <w:sz w:val="28"/>
          <w:lang w:val="uk-UA"/>
        </w:rPr>
        <w:t xml:space="preserve">Кількість балів: </w:t>
      </w:r>
      <w:r w:rsidRPr="004B370F">
        <w:rPr>
          <w:sz w:val="28"/>
          <w:u w:val="single"/>
          <w:lang w:val="uk-UA"/>
        </w:rPr>
        <w:tab/>
      </w:r>
      <w:r w:rsidRPr="004B370F">
        <w:rPr>
          <w:sz w:val="28"/>
          <w:u w:val="single"/>
          <w:lang w:val="uk-UA"/>
        </w:rPr>
        <w:tab/>
      </w:r>
      <w:r w:rsidRPr="004B370F">
        <w:rPr>
          <w:sz w:val="28"/>
          <w:u w:val="single"/>
          <w:lang w:val="uk-UA"/>
        </w:rPr>
        <w:tab/>
      </w:r>
      <w:r w:rsidRPr="004B370F">
        <w:rPr>
          <w:sz w:val="28"/>
          <w:u w:val="single"/>
          <w:lang w:val="uk-UA"/>
        </w:rPr>
        <w:tab/>
      </w:r>
      <w:r w:rsidRPr="004B370F">
        <w:rPr>
          <w:sz w:val="28"/>
          <w:u w:val="single"/>
          <w:lang w:val="uk-UA"/>
        </w:rPr>
        <w:tab/>
      </w:r>
    </w:p>
    <w:p w14:paraId="502F01D5" w14:textId="77777777" w:rsidR="00EC7FB7" w:rsidRPr="004B370F" w:rsidRDefault="00EC7FB7" w:rsidP="00EC7FB7">
      <w:pPr>
        <w:widowControl w:val="0"/>
        <w:ind w:firstLine="5580"/>
        <w:rPr>
          <w:sz w:val="28"/>
          <w:lang w:val="uk-UA"/>
        </w:rPr>
      </w:pPr>
    </w:p>
    <w:p w14:paraId="05A139BB" w14:textId="77777777" w:rsidR="004756AB" w:rsidRPr="004B370F" w:rsidRDefault="004756AB" w:rsidP="00EC7FB7">
      <w:pPr>
        <w:widowControl w:val="0"/>
        <w:ind w:firstLine="5580"/>
        <w:rPr>
          <w:sz w:val="28"/>
          <w:lang w:val="uk-UA"/>
        </w:rPr>
      </w:pPr>
    </w:p>
    <w:p w14:paraId="15306173" w14:textId="77777777" w:rsidR="004756AB" w:rsidRPr="004B370F" w:rsidRDefault="004756AB" w:rsidP="00EC7FB7">
      <w:pPr>
        <w:widowControl w:val="0"/>
        <w:ind w:firstLine="5580"/>
        <w:rPr>
          <w:sz w:val="28"/>
          <w:lang w:val="uk-UA"/>
        </w:rPr>
      </w:pPr>
    </w:p>
    <w:p w14:paraId="3666163B" w14:textId="77777777" w:rsidR="00EC7FB7" w:rsidRPr="004B370F" w:rsidRDefault="00EC7FB7" w:rsidP="00EC7FB7">
      <w:pPr>
        <w:widowControl w:val="0"/>
        <w:ind w:firstLine="5580"/>
        <w:rPr>
          <w:sz w:val="28"/>
          <w:lang w:val="uk-UA"/>
        </w:rPr>
      </w:pPr>
    </w:p>
    <w:p w14:paraId="056FA4B6" w14:textId="77777777" w:rsidR="00EC7FB7" w:rsidRPr="004B370F" w:rsidRDefault="00EC7FB7" w:rsidP="00EC7FB7">
      <w:pPr>
        <w:widowControl w:val="0"/>
        <w:jc w:val="right"/>
        <w:rPr>
          <w:sz w:val="28"/>
          <w:lang w:val="uk-UA"/>
        </w:rPr>
      </w:pPr>
    </w:p>
    <w:p w14:paraId="755D8640" w14:textId="146419D9" w:rsidR="00EC7FB7" w:rsidRPr="004B370F" w:rsidRDefault="00EC7FB7" w:rsidP="00EC7FB7">
      <w:pPr>
        <w:widowControl w:val="0"/>
        <w:jc w:val="right"/>
        <w:rPr>
          <w:sz w:val="28"/>
          <w:lang w:val="uk-UA"/>
        </w:rPr>
      </w:pPr>
    </w:p>
    <w:p w14:paraId="5F404E6E" w14:textId="77777777" w:rsidR="00835E53" w:rsidRPr="004B370F" w:rsidRDefault="00835E53" w:rsidP="00EC7FB7">
      <w:pPr>
        <w:widowControl w:val="0"/>
        <w:jc w:val="right"/>
        <w:rPr>
          <w:sz w:val="28"/>
          <w:lang w:val="uk-UA"/>
        </w:rPr>
      </w:pPr>
    </w:p>
    <w:p w14:paraId="5CBBFC8D" w14:textId="32D4839E" w:rsidR="00F37A66" w:rsidRPr="004B370F" w:rsidRDefault="00EC7FB7" w:rsidP="00F37A66">
      <w:pPr>
        <w:pStyle w:val="af5"/>
        <w:jc w:val="center"/>
      </w:pPr>
      <w:r w:rsidRPr="004B370F">
        <w:t>Харків – 20</w:t>
      </w:r>
      <w:r w:rsidR="00835E53" w:rsidRPr="004B370F">
        <w:t>2</w:t>
      </w:r>
      <w:r w:rsidR="008B550E" w:rsidRPr="004B370F">
        <w:t>3</w:t>
      </w:r>
      <w:r w:rsidR="00F37A66" w:rsidRPr="004B370F">
        <w:br w:type="page"/>
      </w:r>
    </w:p>
    <w:p w14:paraId="365761FB" w14:textId="0C801885" w:rsidR="002A4CB4" w:rsidRPr="004B370F" w:rsidRDefault="002C0DB8" w:rsidP="00F37A66">
      <w:pPr>
        <w:pStyle w:val="af5"/>
      </w:pPr>
      <w:r w:rsidRPr="004B370F">
        <w:rPr>
          <w:b/>
          <w:bCs/>
        </w:rPr>
        <w:lastRenderedPageBreak/>
        <w:t>Мета роботи</w:t>
      </w:r>
      <w:r w:rsidRPr="004B370F">
        <w:t xml:space="preserve"> </w:t>
      </w:r>
      <w:r w:rsidRPr="004B370F">
        <w:sym w:font="Symbol" w:char="F02D"/>
      </w:r>
      <w:r w:rsidRPr="004B370F">
        <w:t xml:space="preserve"> </w:t>
      </w:r>
      <w:r w:rsidR="00466E90" w:rsidRPr="004B370F">
        <w:t>вивчення різних форм подання графів в ЕОМ</w:t>
      </w:r>
    </w:p>
    <w:p w14:paraId="2190FBFE" w14:textId="77777777" w:rsidR="00F0673E" w:rsidRPr="004B370F" w:rsidRDefault="00F0673E" w:rsidP="00466E90">
      <w:pPr>
        <w:pStyle w:val="af5"/>
      </w:pPr>
    </w:p>
    <w:p w14:paraId="6E4C9CD0" w14:textId="52C9C4D5" w:rsidR="00F0673E" w:rsidRPr="004B370F" w:rsidRDefault="00F0673E" w:rsidP="00F0673E">
      <w:pPr>
        <w:pStyle w:val="af3"/>
      </w:pPr>
      <w:r w:rsidRPr="004B370F">
        <w:t>Постановка задачі</w:t>
      </w:r>
    </w:p>
    <w:p w14:paraId="6692DF13" w14:textId="77777777" w:rsidR="000111BA" w:rsidRPr="004B370F" w:rsidRDefault="000111BA" w:rsidP="005319AA">
      <w:pPr>
        <w:pStyle w:val="af5"/>
      </w:pPr>
    </w:p>
    <w:p w14:paraId="6CE47051" w14:textId="77777777" w:rsidR="005319AA" w:rsidRPr="004B370F" w:rsidRDefault="005319AA" w:rsidP="00883091">
      <w:pPr>
        <w:pStyle w:val="af5"/>
        <w:numPr>
          <w:ilvl w:val="0"/>
          <w:numId w:val="1"/>
        </w:numPr>
        <w:tabs>
          <w:tab w:val="left" w:pos="851"/>
        </w:tabs>
        <w:ind w:left="0" w:firstLine="567"/>
      </w:pPr>
      <w:r w:rsidRPr="004B370F">
        <w:t>Розробити програму, яка дозволяє</w:t>
      </w:r>
      <w:r w:rsidRPr="004B370F">
        <w:t>:</w:t>
      </w:r>
    </w:p>
    <w:p w14:paraId="2ED2AC2E" w14:textId="296B0D08" w:rsidR="005319AA" w:rsidRPr="004B370F" w:rsidRDefault="005319AA" w:rsidP="0088309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4B370F">
        <w:t xml:space="preserve">вводити граф </w:t>
      </w:r>
      <w:r w:rsidRPr="004B370F">
        <w:t>з клавіатури;</w:t>
      </w:r>
    </w:p>
    <w:p w14:paraId="1C2EFBE9" w14:textId="7433BBB8" w:rsidR="00D776AF" w:rsidRPr="004B370F" w:rsidRDefault="00D776AF" w:rsidP="0088309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4B370F">
        <w:t>введення графа з текстового файлу</w:t>
      </w:r>
      <w:r w:rsidRPr="004B370F">
        <w:t>;</w:t>
      </w:r>
    </w:p>
    <w:p w14:paraId="7B6C9FAB" w14:textId="77777777" w:rsidR="00D776AF" w:rsidRPr="004B370F" w:rsidRDefault="005319AA" w:rsidP="0088309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4B370F">
        <w:t xml:space="preserve">перевіряє </w:t>
      </w:r>
      <w:r w:rsidRPr="004B370F">
        <w:t>числ</w:t>
      </w:r>
      <w:r w:rsidRPr="004B370F">
        <w:t>а</w:t>
      </w:r>
      <w:r w:rsidRPr="004B370F">
        <w:t xml:space="preserve"> вершин </w:t>
      </w:r>
      <w:r w:rsidRPr="004B370F">
        <w:rPr>
          <w:rFonts w:ascii="Cambria Math" w:hAnsi="Cambria Math" w:cs="Cambria Math"/>
        </w:rPr>
        <w:t>𝑛</w:t>
      </w:r>
      <w:r w:rsidRPr="004B370F">
        <w:t xml:space="preserve"> ≤ 20 і числом зв’язків </w:t>
      </w:r>
      <w:r w:rsidRPr="004B370F">
        <w:rPr>
          <w:rFonts w:ascii="Cambria Math" w:hAnsi="Cambria Math" w:cs="Cambria Math"/>
        </w:rPr>
        <w:t>𝑚</w:t>
      </w:r>
      <w:r w:rsidRPr="004B370F">
        <w:t xml:space="preserve"> ≤ 50 у зовнішнім форматі згідно з варіантом і перетвор</w:t>
      </w:r>
      <w:r w:rsidR="00D776AF" w:rsidRPr="004B370F">
        <w:t>ює</w:t>
      </w:r>
      <w:r w:rsidRPr="004B370F">
        <w:t xml:space="preserve"> у внутрішнє представлення.</w:t>
      </w:r>
    </w:p>
    <w:p w14:paraId="2720B395" w14:textId="10942CEA" w:rsidR="00D776AF" w:rsidRPr="004B370F" w:rsidRDefault="00D776AF" w:rsidP="0088309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4B370F">
        <w:t>виводить</w:t>
      </w:r>
      <w:r w:rsidRPr="004B370F">
        <w:t xml:space="preserve"> на екран/форму</w:t>
      </w:r>
      <w:r w:rsidRPr="004B370F">
        <w:t xml:space="preserve"> в</w:t>
      </w:r>
      <w:r w:rsidR="005319AA" w:rsidRPr="004B370F">
        <w:t>нутрішнє представлення графа</w:t>
      </w:r>
      <w:r w:rsidRPr="004B370F">
        <w:t>;</w:t>
      </w:r>
    </w:p>
    <w:p w14:paraId="47B167F2" w14:textId="67714CB3" w:rsidR="005319AA" w:rsidRPr="004B370F" w:rsidRDefault="00883091" w:rsidP="00883091">
      <w:pPr>
        <w:pStyle w:val="af5"/>
        <w:numPr>
          <w:ilvl w:val="0"/>
          <w:numId w:val="1"/>
        </w:numPr>
        <w:tabs>
          <w:tab w:val="left" w:pos="851"/>
        </w:tabs>
        <w:ind w:left="0" w:firstLine="567"/>
      </w:pPr>
      <w:r w:rsidRPr="004B370F">
        <w:t>Р</w:t>
      </w:r>
      <w:r w:rsidR="005319AA" w:rsidRPr="004B370F">
        <w:t>озроблена програма має бути налагоджена і протестована на різних комбінаціях коректних і некоректних даних, які виявляються в процесі створення програми, а також аналізу можливих аномалій, пов’язаних з форматом вхідних даних.</w:t>
      </w:r>
    </w:p>
    <w:p w14:paraId="1E42AE51" w14:textId="77777777" w:rsidR="000111BA" w:rsidRPr="004B370F" w:rsidRDefault="000111BA" w:rsidP="006A2704">
      <w:pPr>
        <w:pStyle w:val="af5"/>
      </w:pPr>
    </w:p>
    <w:p w14:paraId="5E282621" w14:textId="77777777" w:rsidR="00376640" w:rsidRPr="004B370F" w:rsidRDefault="00376640" w:rsidP="00376640">
      <w:pPr>
        <w:pStyle w:val="af3"/>
      </w:pPr>
      <w:r w:rsidRPr="004B370F">
        <w:t>Зміст</w:t>
      </w:r>
      <w:r w:rsidRPr="004B370F">
        <w:rPr>
          <w:spacing w:val="-4"/>
        </w:rPr>
        <w:t xml:space="preserve"> </w:t>
      </w:r>
      <w:r w:rsidRPr="004B370F">
        <w:t>звіту</w:t>
      </w:r>
    </w:p>
    <w:p w14:paraId="454BA691" w14:textId="3758A760" w:rsidR="00376640" w:rsidRPr="004B370F" w:rsidRDefault="00376640" w:rsidP="00376640">
      <w:pPr>
        <w:pStyle w:val="af7"/>
      </w:pPr>
      <w:r w:rsidRPr="004B370F">
        <w:t>Зміст звіту з лабораторної роботи №</w:t>
      </w:r>
      <w:r w:rsidR="00D65908" w:rsidRPr="004B370F">
        <w:t>5</w:t>
      </w:r>
      <w:r w:rsidRPr="004B370F">
        <w:t xml:space="preserve"> має включати наступні підрозділи:</w:t>
      </w:r>
    </w:p>
    <w:p w14:paraId="5A0B4782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proofErr w:type="spellStart"/>
      <w:r w:rsidRPr="00D65908">
        <w:t>Титульнии</w:t>
      </w:r>
      <w:proofErr w:type="spellEnd"/>
      <w:r w:rsidRPr="00D65908">
        <w:t xml:space="preserve">̆ аркуш </w:t>
      </w:r>
    </w:p>
    <w:p w14:paraId="6E76C6E0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Постановку задачі в вказанням і описом варіанту </w:t>
      </w:r>
    </w:p>
    <w:p w14:paraId="3993145C" w14:textId="6602FC13" w:rsidR="00D65908" w:rsidRPr="00D65908" w:rsidRDefault="00D65908" w:rsidP="009F2FF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Теоретичні відомості повинні містити опис формату подання згідно з варіантом, рисунок графа та </w:t>
      </w:r>
      <w:proofErr w:type="spellStart"/>
      <w:r w:rsidRPr="00D65908">
        <w:t>його</w:t>
      </w:r>
      <w:proofErr w:type="spellEnd"/>
      <w:r w:rsidRPr="00D65908">
        <w:t xml:space="preserve"> подання у форматі, що відповідає варіанту. </w:t>
      </w:r>
    </w:p>
    <w:p w14:paraId="1A14FF75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Опис вхідних і вихідних даних </w:t>
      </w:r>
    </w:p>
    <w:p w14:paraId="4D48604E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Опис формату вхідного </w:t>
      </w:r>
      <w:proofErr w:type="spellStart"/>
      <w:r w:rsidRPr="00D65908">
        <w:t>файлу</w:t>
      </w:r>
      <w:proofErr w:type="spellEnd"/>
      <w:r w:rsidRPr="00D65908">
        <w:t xml:space="preserve"> </w:t>
      </w:r>
    </w:p>
    <w:p w14:paraId="3527EABA" w14:textId="77777777" w:rsidR="00D65908" w:rsidRPr="00D65908" w:rsidRDefault="00D65908" w:rsidP="00D65908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65908">
        <w:t xml:space="preserve">Проектування необхідних класів і структур. </w:t>
      </w:r>
    </w:p>
    <w:p w14:paraId="445046ED" w14:textId="77777777" w:rsidR="00B36A74" w:rsidRPr="00B36A74" w:rsidRDefault="00B36A74" w:rsidP="00B36A74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B36A74">
        <w:t xml:space="preserve">Функціональні тести </w:t>
      </w:r>
    </w:p>
    <w:p w14:paraId="6ABABC30" w14:textId="26698429" w:rsidR="00B36A74" w:rsidRPr="00B36A74" w:rsidRDefault="00B36A74" w:rsidP="00A81089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B36A74">
        <w:t xml:space="preserve">Лістинг програми та екранні форми результату роботи програми. </w:t>
      </w:r>
    </w:p>
    <w:p w14:paraId="13A859AC" w14:textId="77777777" w:rsidR="00376640" w:rsidRPr="004B370F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4B370F">
        <w:t>Висновки</w:t>
      </w:r>
    </w:p>
    <w:p w14:paraId="16D1ED2F" w14:textId="77777777" w:rsidR="000111BA" w:rsidRPr="004B370F" w:rsidRDefault="000111BA" w:rsidP="00B22DCE">
      <w:pPr>
        <w:tabs>
          <w:tab w:val="left" w:pos="851"/>
          <w:tab w:val="left" w:pos="993"/>
        </w:tabs>
        <w:ind w:firstLine="567"/>
        <w:rPr>
          <w:lang w:val="uk-UA"/>
        </w:rPr>
      </w:pPr>
    </w:p>
    <w:p w14:paraId="5159BC4C" w14:textId="4B72261A" w:rsidR="0079141B" w:rsidRPr="004B370F" w:rsidRDefault="0079141B" w:rsidP="00CF68DC">
      <w:pPr>
        <w:pStyle w:val="af7"/>
      </w:pPr>
      <w:r w:rsidRPr="004B370F">
        <w:rPr>
          <w:rStyle w:val="af8"/>
          <w:b/>
        </w:rPr>
        <w:t>Варіант 9</w:t>
      </w:r>
      <w:r w:rsidRPr="004B370F">
        <w:t xml:space="preserve"> індивідуального завдання до лабораторної роботи </w:t>
      </w:r>
      <w:r w:rsidR="00B36A74" w:rsidRPr="004B370F">
        <w:t>5</w:t>
      </w:r>
      <w:r w:rsidRPr="004B370F">
        <w:t>:</w:t>
      </w:r>
    </w:p>
    <w:p w14:paraId="494EDA07" w14:textId="7B1935C7" w:rsidR="00B36A74" w:rsidRPr="00047C84" w:rsidRDefault="004B370F" w:rsidP="00CF68DC">
      <w:pPr>
        <w:pStyle w:val="af5"/>
      </w:pPr>
      <w:r w:rsidRPr="004B370F">
        <w:t>Тип графу</w:t>
      </w:r>
      <w:r w:rsidRPr="004B370F">
        <w:t xml:space="preserve"> – </w:t>
      </w:r>
      <w:r w:rsidRPr="004B370F">
        <w:t>орієнтований</w:t>
      </w:r>
      <w:r w:rsidR="00047C84">
        <w:t>;</w:t>
      </w:r>
    </w:p>
    <w:p w14:paraId="6B49B7B8" w14:textId="1130FCA5" w:rsidR="00B36A74" w:rsidRPr="004B370F" w:rsidRDefault="004B370F" w:rsidP="00CF68DC">
      <w:pPr>
        <w:pStyle w:val="af5"/>
      </w:pPr>
      <w:r w:rsidRPr="004B370F">
        <w:t>Зовнішній формат подання графу</w:t>
      </w:r>
      <w:r w:rsidRPr="004B370F">
        <w:t xml:space="preserve"> – </w:t>
      </w:r>
      <w:r w:rsidRPr="004B370F">
        <w:t>EL</w:t>
      </w:r>
      <w:r w:rsidRPr="004B370F">
        <w:t xml:space="preserve"> (</w:t>
      </w:r>
      <w:proofErr w:type="spellStart"/>
      <w:r w:rsidRPr="004B370F">
        <w:t>Edge</w:t>
      </w:r>
      <w:proofErr w:type="spellEnd"/>
      <w:r w:rsidRPr="004B370F">
        <w:t xml:space="preserve"> </w:t>
      </w:r>
      <w:proofErr w:type="spellStart"/>
      <w:r w:rsidRPr="004B370F">
        <w:t>List</w:t>
      </w:r>
      <w:proofErr w:type="spellEnd"/>
      <w:r w:rsidRPr="004B370F">
        <w:t>)</w:t>
      </w:r>
      <w:r w:rsidR="00047C84">
        <w:t>;</w:t>
      </w:r>
    </w:p>
    <w:p w14:paraId="56022C33" w14:textId="160A0C5A" w:rsidR="004B370F" w:rsidRPr="004B370F" w:rsidRDefault="004B370F" w:rsidP="004B370F">
      <w:pPr>
        <w:pStyle w:val="af5"/>
      </w:pPr>
      <w:r w:rsidRPr="004B370F">
        <w:t xml:space="preserve">Внутрішнє представлення </w:t>
      </w:r>
      <w:r w:rsidRPr="004B370F">
        <w:t xml:space="preserve">списку – </w:t>
      </w:r>
      <w:r w:rsidR="00047C84" w:rsidRPr="00047C84">
        <w:t>однозв'язний</w:t>
      </w:r>
      <w:r w:rsidR="00047C84">
        <w:t>;</w:t>
      </w:r>
    </w:p>
    <w:p w14:paraId="7C21D3BD" w14:textId="07A58FA6" w:rsidR="004B370F" w:rsidRPr="004B370F" w:rsidRDefault="004B370F" w:rsidP="004B370F">
      <w:pPr>
        <w:pStyle w:val="af5"/>
      </w:pPr>
      <w:r w:rsidRPr="004B370F">
        <w:t xml:space="preserve">Внутрішнє представлення </w:t>
      </w:r>
      <w:r w:rsidRPr="004B370F">
        <w:t>під</w:t>
      </w:r>
      <w:r w:rsidRPr="004B370F">
        <w:t>списку</w:t>
      </w:r>
      <w:r w:rsidRPr="004B370F">
        <w:t xml:space="preserve"> – </w:t>
      </w:r>
      <w:r w:rsidR="00047C84" w:rsidRPr="00047C84">
        <w:t>однозв'язний циклічний</w:t>
      </w:r>
    </w:p>
    <w:p w14:paraId="1CC25D5F" w14:textId="7AAA3245" w:rsidR="00EF524C" w:rsidRPr="004B370F" w:rsidRDefault="00EF524C" w:rsidP="00CF68DC">
      <w:pPr>
        <w:pStyle w:val="af5"/>
      </w:pPr>
      <w:r w:rsidRPr="004B370F">
        <w:br w:type="page"/>
      </w:r>
    </w:p>
    <w:p w14:paraId="795A9327" w14:textId="77777777" w:rsidR="00EF524C" w:rsidRPr="004B370F" w:rsidRDefault="00EF524C" w:rsidP="00EF524C">
      <w:pPr>
        <w:pStyle w:val="af3"/>
      </w:pPr>
      <w:r w:rsidRPr="004B370F">
        <w:lastRenderedPageBreak/>
        <w:t>хід роботи</w:t>
      </w:r>
    </w:p>
    <w:p w14:paraId="22CC284B" w14:textId="77777777" w:rsidR="00EF524C" w:rsidRPr="004B370F" w:rsidRDefault="00EF524C" w:rsidP="006219F8">
      <w:pPr>
        <w:pStyle w:val="af7"/>
      </w:pPr>
      <w:r w:rsidRPr="004B370F">
        <w:t>Опис програми:</w:t>
      </w:r>
    </w:p>
    <w:p w14:paraId="6C9F3237" w14:textId="39000DA8" w:rsidR="00EF524C" w:rsidRPr="004B370F" w:rsidRDefault="00EF524C" w:rsidP="00EF524C">
      <w:pPr>
        <w:pStyle w:val="af5"/>
      </w:pPr>
      <w:r w:rsidRPr="004B370F">
        <w:t>Мова програмування: С#, операційна система Windows 1</w:t>
      </w:r>
      <w:r w:rsidR="000203BE" w:rsidRPr="004B370F">
        <w:t>1</w:t>
      </w:r>
      <w:r w:rsidRPr="004B370F">
        <w:t xml:space="preserve"> </w:t>
      </w:r>
      <w:proofErr w:type="spellStart"/>
      <w:r w:rsidRPr="004B370F">
        <w:t>Prо</w:t>
      </w:r>
      <w:proofErr w:type="spellEnd"/>
      <w:r w:rsidRPr="004B370F">
        <w:t>, Версія 2</w:t>
      </w:r>
      <w:r w:rsidR="000203BE" w:rsidRPr="004B370F">
        <w:t>3</w:t>
      </w:r>
      <w:r w:rsidRPr="004B370F">
        <w:t xml:space="preserve">H2, Збірка ОС 22621.1325, процесор: </w:t>
      </w:r>
      <w:proofErr w:type="spellStart"/>
      <w:r w:rsidRPr="004B370F">
        <w:t>Apple</w:t>
      </w:r>
      <w:proofErr w:type="spellEnd"/>
      <w:r w:rsidRPr="004B370F">
        <w:t xml:space="preserve"> </w:t>
      </w:r>
      <w:proofErr w:type="spellStart"/>
      <w:r w:rsidRPr="004B370F">
        <w:t>Silicon</w:t>
      </w:r>
      <w:proofErr w:type="spellEnd"/>
      <w:r w:rsidRPr="004B370F">
        <w:t xml:space="preserve"> M1 </w:t>
      </w:r>
      <w:proofErr w:type="spellStart"/>
      <w:r w:rsidRPr="004B370F">
        <w:t>Pro</w:t>
      </w:r>
      <w:proofErr w:type="spellEnd"/>
      <w:r w:rsidRPr="004B370F">
        <w:t xml:space="preserve"> 3.20 </w:t>
      </w:r>
      <w:proofErr w:type="spellStart"/>
      <w:r w:rsidRPr="004B370F">
        <w:t>GHz</w:t>
      </w:r>
      <w:proofErr w:type="spellEnd"/>
      <w:r w:rsidRPr="004B370F">
        <w:t xml:space="preserve"> (</w:t>
      </w:r>
      <w:proofErr w:type="spellStart"/>
      <w:r w:rsidRPr="004B370F">
        <w:t>ядер</w:t>
      </w:r>
      <w:proofErr w:type="spellEnd"/>
      <w:r w:rsidRPr="004B370F">
        <w:t xml:space="preserve">: </w:t>
      </w:r>
      <w:r w:rsidR="00722154">
        <w:t>6</w:t>
      </w:r>
      <w:r w:rsidRPr="004B370F">
        <w:t xml:space="preserve">), компілятор: Microsoft </w:t>
      </w:r>
      <w:proofErr w:type="spellStart"/>
      <w:r w:rsidRPr="004B370F">
        <w:t>Visual</w:t>
      </w:r>
      <w:proofErr w:type="spellEnd"/>
      <w:r w:rsidRPr="004B370F">
        <w:t xml:space="preserve"> </w:t>
      </w:r>
      <w:proofErr w:type="spellStart"/>
      <w:r w:rsidRPr="004B370F">
        <w:t>Studio</w:t>
      </w:r>
      <w:proofErr w:type="spellEnd"/>
      <w:r w:rsidRPr="004B370F">
        <w:t xml:space="preserve"> </w:t>
      </w:r>
      <w:proofErr w:type="spellStart"/>
      <w:r w:rsidRPr="004B370F">
        <w:t>Community</w:t>
      </w:r>
      <w:proofErr w:type="spellEnd"/>
      <w:r w:rsidRPr="004B370F">
        <w:t xml:space="preserve"> 2022 (64-розрядна версія ARM).</w:t>
      </w:r>
    </w:p>
    <w:p w14:paraId="42F7CDFF" w14:textId="77777777" w:rsidR="007A268A" w:rsidRPr="007A268A" w:rsidRDefault="007A268A" w:rsidP="007A268A">
      <w:pPr>
        <w:pStyle w:val="af7"/>
        <w:jc w:val="center"/>
      </w:pPr>
      <w:r w:rsidRPr="007A268A">
        <w:t>Теоретичні відомості</w:t>
      </w:r>
    </w:p>
    <w:p w14:paraId="56672E91" w14:textId="6AC91308" w:rsidR="007A268A" w:rsidRPr="008047D9" w:rsidRDefault="002B71F3" w:rsidP="007A268A">
      <w:pPr>
        <w:pStyle w:val="af7"/>
      </w:pPr>
      <w:r>
        <w:t>О</w:t>
      </w:r>
      <w:r w:rsidR="007A268A" w:rsidRPr="008047D9">
        <w:t xml:space="preserve">пис формату подання </w:t>
      </w:r>
      <w:r w:rsidR="00B8287B" w:rsidRPr="008047D9">
        <w:t xml:space="preserve">список </w:t>
      </w:r>
      <w:proofErr w:type="spellStart"/>
      <w:r w:rsidR="00B8287B" w:rsidRPr="008047D9">
        <w:t>звʼязків</w:t>
      </w:r>
      <w:proofErr w:type="spellEnd"/>
      <w:r w:rsidR="00B8287B" w:rsidRPr="008047D9">
        <w:t xml:space="preserve"> (</w:t>
      </w:r>
      <w:proofErr w:type="spellStart"/>
      <w:r w:rsidR="007A268A" w:rsidRPr="008047D9">
        <w:t>Edge</w:t>
      </w:r>
      <w:proofErr w:type="spellEnd"/>
      <w:r w:rsidR="007A268A" w:rsidRPr="008047D9">
        <w:t xml:space="preserve"> </w:t>
      </w:r>
      <w:proofErr w:type="spellStart"/>
      <w:r w:rsidR="007A268A" w:rsidRPr="008047D9">
        <w:t>List</w:t>
      </w:r>
      <w:proofErr w:type="spellEnd"/>
      <w:r w:rsidR="007A268A" w:rsidRPr="008047D9">
        <w:t xml:space="preserve"> (EL)</w:t>
      </w:r>
      <w:r w:rsidR="00B8287B" w:rsidRPr="008047D9">
        <w:t>)</w:t>
      </w:r>
    </w:p>
    <w:p w14:paraId="26676B5F" w14:textId="7225968C" w:rsidR="007A268A" w:rsidRPr="008047D9" w:rsidRDefault="00B8287B" w:rsidP="007A268A">
      <w:pPr>
        <w:pStyle w:val="af5"/>
      </w:pPr>
      <w:r w:rsidRPr="008047D9">
        <w:t>Для подання ґрафа у вигляді списку зв'язків необхідно</w:t>
      </w:r>
      <w:r w:rsidR="006F0725" w:rsidRPr="008047D9">
        <w:t xml:space="preserve"> </w:t>
      </w:r>
      <w:r w:rsidRPr="008047D9">
        <w:t>використовувати кілька різних роздільників, які дозволять</w:t>
      </w:r>
      <w:r w:rsidR="006F0725" w:rsidRPr="008047D9">
        <w:t xml:space="preserve"> </w:t>
      </w:r>
      <w:r w:rsidRPr="008047D9">
        <w:t xml:space="preserve">зобразити кожний зв'язок у вигляді </w:t>
      </w:r>
      <w:proofErr w:type="spellStart"/>
      <w:r w:rsidRPr="008047D9">
        <w:t>логічно</w:t>
      </w:r>
      <w:proofErr w:type="spellEnd"/>
      <w:r w:rsidRPr="008047D9">
        <w:t xml:space="preserve"> зв'язаної пари</w:t>
      </w:r>
      <w:r w:rsidR="006F0725" w:rsidRPr="008047D9">
        <w:t xml:space="preserve"> </w:t>
      </w:r>
      <w:r w:rsidRPr="008047D9">
        <w:t>чисел</w:t>
      </w:r>
      <w:r w:rsidR="006F0725" w:rsidRPr="008047D9">
        <w:t>.</w:t>
      </w:r>
    </w:p>
    <w:p w14:paraId="4F16D2FD" w14:textId="66048AF5" w:rsidR="007A268A" w:rsidRDefault="00390C14" w:rsidP="007A268A">
      <w:pPr>
        <w:pStyle w:val="af5"/>
      </w:pPr>
      <w:r w:rsidRPr="00390C14">
        <w:t xml:space="preserve">Основні елементи формату </w:t>
      </w:r>
      <w:proofErr w:type="spellStart"/>
      <w:r w:rsidRPr="00390C14">
        <w:t>Edge</w:t>
      </w:r>
      <w:proofErr w:type="spellEnd"/>
      <w:r w:rsidRPr="00390C14">
        <w:t xml:space="preserve"> </w:t>
      </w:r>
      <w:proofErr w:type="spellStart"/>
      <w:r w:rsidRPr="00390C14">
        <w:t>List</w:t>
      </w:r>
      <w:proofErr w:type="spellEnd"/>
      <w:r w:rsidRPr="00390C14">
        <w:t xml:space="preserve"> включають:</w:t>
      </w:r>
    </w:p>
    <w:p w14:paraId="2AEF1FE6" w14:textId="6AD86926" w:rsidR="00585E50" w:rsidRDefault="00585E50" w:rsidP="009E057B">
      <w:pPr>
        <w:pStyle w:val="af5"/>
        <w:numPr>
          <w:ilvl w:val="0"/>
          <w:numId w:val="19"/>
        </w:numPr>
        <w:tabs>
          <w:tab w:val="left" w:pos="851"/>
        </w:tabs>
        <w:ind w:left="0" w:firstLine="567"/>
      </w:pPr>
      <w:r w:rsidRPr="009E057B">
        <w:rPr>
          <w:b/>
          <w:bCs/>
        </w:rPr>
        <w:t>Ідентифікатори вершин</w:t>
      </w:r>
      <w:r w:rsidRPr="009E057B">
        <w:rPr>
          <w:b/>
          <w:bCs/>
        </w:rPr>
        <w:t>.</w:t>
      </w:r>
      <w:r>
        <w:t xml:space="preserve"> К</w:t>
      </w:r>
      <w:r w:rsidRPr="00585E50">
        <w:t>ожна вершина має свій унікальний ідентифікатор або мітку. Ідентифікатори можуть бути числами, символами або комбінацією обох.</w:t>
      </w:r>
    </w:p>
    <w:p w14:paraId="025DDF3C" w14:textId="724859F9" w:rsidR="00585E50" w:rsidRDefault="00585E50" w:rsidP="009E057B">
      <w:pPr>
        <w:pStyle w:val="af5"/>
        <w:numPr>
          <w:ilvl w:val="0"/>
          <w:numId w:val="19"/>
        </w:numPr>
        <w:tabs>
          <w:tab w:val="left" w:pos="851"/>
        </w:tabs>
        <w:ind w:left="0" w:firstLine="567"/>
      </w:pPr>
      <w:r w:rsidRPr="009E057B">
        <w:rPr>
          <w:b/>
          <w:bCs/>
        </w:rPr>
        <w:t>Роздільники</w:t>
      </w:r>
      <w:r w:rsidRPr="009E057B">
        <w:rPr>
          <w:b/>
          <w:bCs/>
        </w:rPr>
        <w:t>.</w:t>
      </w:r>
      <w:r>
        <w:t xml:space="preserve"> Д</w:t>
      </w:r>
      <w:r w:rsidRPr="00585E50">
        <w:t xml:space="preserve">ля визначення пар </w:t>
      </w:r>
      <w:r w:rsidRPr="00585E50">
        <w:t>зв’язків</w:t>
      </w:r>
      <w:r w:rsidRPr="00585E50">
        <w:t xml:space="preserve"> та розділення ідентифікаторів вершин використовуються роздільники. Найпоширенішим роздільником є пробіл, але його можна замінити комою, табуляцією чи іншим символом</w:t>
      </w:r>
      <w:r w:rsidR="009E057B">
        <w:t>.</w:t>
      </w:r>
    </w:p>
    <w:p w14:paraId="7D4C331B" w14:textId="073D3CCE" w:rsidR="009E057B" w:rsidRDefault="009E057B" w:rsidP="009E057B">
      <w:pPr>
        <w:pStyle w:val="af5"/>
        <w:numPr>
          <w:ilvl w:val="0"/>
          <w:numId w:val="19"/>
        </w:numPr>
        <w:tabs>
          <w:tab w:val="left" w:pos="851"/>
        </w:tabs>
        <w:ind w:left="0" w:firstLine="567"/>
      </w:pPr>
      <w:r w:rsidRPr="009E057B">
        <w:rPr>
          <w:b/>
          <w:bCs/>
        </w:rPr>
        <w:t>Напрямок зв'язку (опціонально)</w:t>
      </w:r>
      <w:r w:rsidRPr="009E057B">
        <w:rPr>
          <w:b/>
          <w:bCs/>
        </w:rPr>
        <w:t>.</w:t>
      </w:r>
      <w:r w:rsidRPr="009E057B">
        <w:t xml:space="preserve"> У деяких випадках може бути важливим вказати напрямок зв'язку між вершинами. Це можна реалізувати додаванням спеціального символу чи індикатора, що вказує на напрямок.</w:t>
      </w:r>
    </w:p>
    <w:p w14:paraId="257B90AF" w14:textId="1A50E0D5" w:rsidR="007A268A" w:rsidRDefault="009E057B" w:rsidP="007A268A">
      <w:pPr>
        <w:pStyle w:val="af5"/>
      </w:pPr>
      <w:r w:rsidRPr="009E057B">
        <w:t>Такий формат дозволяє лаконічно визначити зв'язки між вершинами графа, і його легко читати та редагувати.</w:t>
      </w:r>
    </w:p>
    <w:p w14:paraId="57DFDFF2" w14:textId="036124D1" w:rsidR="007A268A" w:rsidRDefault="002B71F3" w:rsidP="002B71F3">
      <w:pPr>
        <w:pStyle w:val="af7"/>
      </w:pPr>
      <w:r w:rsidRPr="002B71F3">
        <w:t>Граф</w:t>
      </w:r>
    </w:p>
    <w:p w14:paraId="025C39CD" w14:textId="6752CB7F" w:rsidR="002B71F3" w:rsidRDefault="002B71F3" w:rsidP="002B71F3">
      <w:pPr>
        <w:pStyle w:val="af5"/>
      </w:pPr>
      <w:r>
        <w:t xml:space="preserve">Створимо граф, який буде задовольняти умовам поставленого завдання: не менше 11 вершин, але не більше 20, та кількість зв’язків </w:t>
      </w:r>
      <w:r w:rsidR="009E06B5">
        <w:t>не більше 50. Створений граф подано на рисунку 1.</w:t>
      </w:r>
    </w:p>
    <w:p w14:paraId="7BC39B6E" w14:textId="2B35FCA7" w:rsidR="009E06B5" w:rsidRPr="009E06B5" w:rsidRDefault="009E06B5" w:rsidP="009E06B5">
      <w:pPr>
        <w:pStyle w:val="af9"/>
      </w:pPr>
      <w:r>
        <w:rPr>
          <w:noProof/>
        </w:rPr>
        <w:drawing>
          <wp:inline distT="0" distB="0" distL="0" distR="0" wp14:anchorId="512A68C3" wp14:editId="243DEA17">
            <wp:extent cx="3889657" cy="2977116"/>
            <wp:effectExtent l="0" t="0" r="0" b="0"/>
            <wp:docPr id="130968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4814" name="Рисунок 1309684814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926" b="93889" l="5000" r="95882">
                                  <a14:foregroundMark x1="27647" y1="50000" x2="27647" y2="50000"/>
                                  <a14:foregroundMark x1="35441" y1="61481" x2="35441" y2="61481"/>
                                  <a14:foregroundMark x1="37206" y1="60185" x2="25441" y2="70185"/>
                                  <a14:foregroundMark x1="47794" y1="57407" x2="63088" y2="68889"/>
                                  <a14:foregroundMark x1="61324" y1="67037" x2="54265" y2="80926"/>
                                  <a14:foregroundMark x1="56176" y1="86481" x2="65441" y2="76667"/>
                                  <a14:foregroundMark x1="65441" y1="76667" x2="66324" y2="75000"/>
                                  <a14:foregroundMark x1="63824" y1="70370" x2="73235" y2="78148"/>
                                  <a14:foregroundMark x1="73235" y1="78148" x2="73382" y2="78148"/>
                                  <a14:foregroundMark x1="63824" y1="78519" x2="76618" y2="59815"/>
                                  <a14:foregroundMark x1="76618" y1="60556" x2="89412" y2="79815"/>
                                  <a14:foregroundMark x1="88235" y1="79074" x2="78382" y2="67222"/>
                                  <a14:foregroundMark x1="78382" y1="67222" x2="78088" y2="66481"/>
                                  <a14:foregroundMark x1="81029" y1="72963" x2="91912" y2="82778"/>
                                  <a14:foregroundMark x1="70735" y1="69815" x2="77647" y2="71296"/>
                                  <a14:foregroundMark x1="82059" y1="52407" x2="60588" y2="52963"/>
                                  <a14:foregroundMark x1="72206" y1="51481" x2="52206" y2="50556"/>
                                  <a14:foregroundMark x1="72206" y1="43704" x2="53676" y2="46296"/>
                                  <a14:foregroundMark x1="73235" y1="43148" x2="55000" y2="29444"/>
                                  <a14:foregroundMark x1="77353" y1="37222" x2="50294" y2="6111"/>
                                  <a14:foregroundMark x1="75882" y1="23519" x2="57353" y2="10926"/>
                                  <a14:foregroundMark x1="79118" y1="14630" x2="56912" y2="14815"/>
                                  <a14:foregroundMark x1="76176" y1="10926" x2="57941" y2="10000"/>
                                  <a14:foregroundMark x1="70441" y1="7778" x2="67206" y2="16667"/>
                                  <a14:foregroundMark x1="55000" y1="20185" x2="25588" y2="32037"/>
                                  <a14:foregroundMark x1="25588" y1="32037" x2="17206" y2="40926"/>
                                  <a14:foregroundMark x1="54265" y1="23333" x2="23824" y2="44630"/>
                                  <a14:foregroundMark x1="23824" y1="44630" x2="18529" y2="39630"/>
                                  <a14:foregroundMark x1="29118" y1="34444" x2="47500" y2="52037"/>
                                  <a14:foregroundMark x1="58088" y1="32593" x2="37647" y2="65185"/>
                                  <a14:foregroundMark x1="31029" y1="59815" x2="41029" y2="68889"/>
                                  <a14:foregroundMark x1="41029" y1="68889" x2="49265" y2="70185"/>
                                  <a14:foregroundMark x1="56618" y1="73519" x2="39559" y2="72593"/>
                                  <a14:foregroundMark x1="39559" y1="72593" x2="35294" y2="62037"/>
                                  <a14:foregroundMark x1="33824" y1="66481" x2="40882" y2="77222"/>
                                  <a14:foregroundMark x1="40882" y1="77222" x2="53235" y2="82407"/>
                                  <a14:foregroundMark x1="53235" y1="82407" x2="59559" y2="81296"/>
                                  <a14:foregroundMark x1="59853" y1="83519" x2="47500" y2="85926"/>
                                  <a14:foregroundMark x1="47500" y1="85926" x2="34853" y2="80741"/>
                                  <a14:foregroundMark x1="34853" y1="80741" x2="33235" y2="78889"/>
                                  <a14:foregroundMark x1="30735" y1="85926" x2="45588" y2="87407"/>
                                  <a14:foregroundMark x1="45588" y1="87407" x2="54265" y2="82222"/>
                                  <a14:foregroundMark x1="42647" y1="84444" x2="31029" y2="85556"/>
                                  <a14:foregroundMark x1="31029" y1="85556" x2="25882" y2="83704"/>
                                  <a14:foregroundMark x1="21618" y1="81852" x2="32500" y2="88519"/>
                                  <a14:foregroundMark x1="32500" y1="88519" x2="43824" y2="89630"/>
                                  <a14:foregroundMark x1="43824" y1="89630" x2="44412" y2="89444"/>
                                  <a14:foregroundMark x1="25588" y1="83519" x2="10588" y2="61667"/>
                                  <a14:foregroundMark x1="10588" y1="61667" x2="12794" y2="65556"/>
                                  <a14:foregroundMark x1="15294" y1="71111" x2="18676" y2="73889"/>
                                  <a14:foregroundMark x1="8676" y1="69815" x2="7794" y2="55741"/>
                                  <a14:foregroundMark x1="7794" y1="55741" x2="17500" y2="64259"/>
                                  <a14:foregroundMark x1="17500" y1="64259" x2="14559" y2="70741"/>
                                  <a14:foregroundMark x1="15294" y1="70741" x2="8088" y2="59074"/>
                                  <a14:foregroundMark x1="8088" y1="59074" x2="17794" y2="59630"/>
                                  <a14:foregroundMark x1="12500" y1="56481" x2="15882" y2="70185"/>
                                  <a14:foregroundMark x1="15882" y1="70185" x2="20000" y2="70370"/>
                                  <a14:foregroundMark x1="15735" y1="56481" x2="5588" y2="63333"/>
                                  <a14:foregroundMark x1="5588" y1="63333" x2="6471" y2="65185"/>
                                  <a14:foregroundMark x1="15000" y1="55000" x2="5294" y2="61852"/>
                                  <a14:foregroundMark x1="5294" y1="61852" x2="5441" y2="67963"/>
                                  <a14:foregroundMark x1="8382" y1="68333" x2="19265" y2="70556"/>
                                  <a14:foregroundMark x1="19265" y1="70556" x2="20441" y2="70185"/>
                                  <a14:foregroundMark x1="17059" y1="69444" x2="11765" y2="74074"/>
                                  <a14:foregroundMark x1="12794" y1="70370" x2="14559" y2="72963"/>
                                  <a14:foregroundMark x1="14559" y1="71667" x2="24706" y2="82222"/>
                                  <a14:foregroundMark x1="24706" y1="82222" x2="20882" y2="77963"/>
                                  <a14:foregroundMark x1="14853" y1="71667" x2="23088" y2="80370"/>
                                  <a14:foregroundMark x1="31029" y1="57963" x2="27206" y2="44259"/>
                                  <a14:foregroundMark x1="27206" y1="44259" x2="27353" y2="60741"/>
                                  <a14:foregroundMark x1="27353" y1="60741" x2="25441" y2="46296"/>
                                  <a14:foregroundMark x1="25441" y1="46296" x2="28676" y2="62222"/>
                                  <a14:foregroundMark x1="28676" y1="62222" x2="31765" y2="57963"/>
                                  <a14:foregroundMark x1="21912" y1="38148" x2="17059" y2="51667"/>
                                  <a14:foregroundMark x1="17059" y1="51667" x2="20735" y2="53333"/>
                                  <a14:foregroundMark x1="18235" y1="50556" x2="25294" y2="39630"/>
                                  <a14:foregroundMark x1="25294" y1="39630" x2="26912" y2="40556"/>
                                  <a14:foregroundMark x1="22941" y1="38519" x2="12941" y2="47593"/>
                                  <a14:foregroundMark x1="12941" y1="47593" x2="15441" y2="62037"/>
                                  <a14:foregroundMark x1="15441" y1="62037" x2="17059" y2="62593"/>
                                  <a14:foregroundMark x1="16324" y1="43704" x2="20441" y2="40926"/>
                                  <a14:foregroundMark x1="21176" y1="37593" x2="11912" y2="45556"/>
                                  <a14:foregroundMark x1="11912" y1="45556" x2="27206" y2="29815"/>
                                  <a14:foregroundMark x1="27206" y1="29815" x2="17794" y2="40000"/>
                                  <a14:foregroundMark x1="16471" y1="42222" x2="21618" y2="33148"/>
                                  <a14:foregroundMark x1="38971" y1="29444" x2="47941" y2="17222"/>
                                  <a14:foregroundMark x1="47941" y1="17222" x2="38382" y2="26852"/>
                                  <a14:foregroundMark x1="38382" y1="26852" x2="48676" y2="16111"/>
                                  <a14:foregroundMark x1="48676" y1="16111" x2="44559" y2="21111"/>
                                  <a14:foregroundMark x1="43824" y1="19815" x2="42353" y2="24259"/>
                                  <a14:foregroundMark x1="48824" y1="18333" x2="36471" y2="20741"/>
                                  <a14:foregroundMark x1="36471" y1="20741" x2="36471" y2="32222"/>
                                  <a14:foregroundMark x1="46029" y1="19815" x2="40441" y2="23519"/>
                                  <a14:foregroundMark x1="62353" y1="12037" x2="73824" y2="10000"/>
                                  <a14:foregroundMark x1="73824" y1="10000" x2="75588" y2="10000"/>
                                  <a14:foregroundMark x1="62647" y1="9074" x2="74118" y2="9259"/>
                                  <a14:foregroundMark x1="62353" y1="9074" x2="74118" y2="9630"/>
                                  <a14:foregroundMark x1="67206" y1="8704" x2="74412" y2="8333"/>
                                  <a14:foregroundMark x1="57206" y1="85370" x2="66471" y2="77593"/>
                                  <a14:foregroundMark x1="66471" y1="77593" x2="66471" y2="77593"/>
                                  <a14:foregroundMark x1="66029" y1="77963" x2="57353" y2="86852"/>
                                  <a14:foregroundMark x1="57353" y1="86852" x2="57353" y2="86852"/>
                                  <a14:foregroundMark x1="22941" y1="83704" x2="33676" y2="91481"/>
                                  <a14:foregroundMark x1="33676" y1="91481" x2="36765" y2="85556"/>
                                  <a14:foregroundMark x1="25147" y1="86481" x2="33971" y2="91852"/>
                                  <a14:foregroundMark x1="32059" y1="90370" x2="29853" y2="90370"/>
                                  <a14:foregroundMark x1="25588" y1="90370" x2="21618" y2="86481"/>
                                  <a14:foregroundMark x1="22353" y1="87222" x2="27794" y2="91296"/>
                                  <a14:foregroundMark x1="26176" y1="89630" x2="33235" y2="94259"/>
                                  <a14:foregroundMark x1="30000" y1="91852" x2="34706" y2="93704"/>
                                  <a14:foregroundMark x1="71471" y1="42222" x2="74412" y2="57778"/>
                                  <a14:foregroundMark x1="70735" y1="47222" x2="74853" y2="56852"/>
                                  <a14:foregroundMark x1="79853" y1="55185" x2="84559" y2="67593"/>
                                  <a14:foregroundMark x1="81324" y1="58889" x2="86765" y2="69444"/>
                                  <a14:foregroundMark x1="81324" y1="54630" x2="86176" y2="63519"/>
                                  <a14:foregroundMark x1="79853" y1="75741" x2="85294" y2="87407"/>
                                  <a14:foregroundMark x1="83088" y1="80370" x2="89265" y2="91296"/>
                                  <a14:foregroundMark x1="87206" y1="85000" x2="90441" y2="91481"/>
                                  <a14:foregroundMark x1="92206" y1="85926" x2="81176" y2="83889"/>
                                  <a14:foregroundMark x1="81176" y1="83889" x2="88824" y2="72222"/>
                                  <a14:foregroundMark x1="88824" y1="72222" x2="77941" y2="80000"/>
                                  <a14:foregroundMark x1="77941" y1="80000" x2="78088" y2="80000"/>
                                  <a14:foregroundMark x1="78824" y1="80926" x2="90735" y2="92407"/>
                                  <a14:foregroundMark x1="86029" y1="74074" x2="95882" y2="82222"/>
                                  <a14:foregroundMark x1="62794" y1="88148" x2="62353" y2="87778"/>
                                  <a14:foregroundMark x1="56912" y1="88333" x2="69265" y2="93333"/>
                                  <a14:foregroundMark x1="69265" y1="93333" x2="58235" y2="89074"/>
                                  <a14:foregroundMark x1="58235" y1="89074" x2="57941" y2="89074"/>
                                  <a14:foregroundMark x1="56471" y1="87222" x2="66765" y2="88333"/>
                                  <a14:foregroundMark x1="58824" y1="87778" x2="67500" y2="88148"/>
                                  <a14:backgroundMark x1="14853" y1="81667" x2="14853" y2="81667"/>
                                  <a14:backgroundMark x1="10294" y1="79815" x2="17941" y2="87222"/>
                                  <a14:backgroundMark x1="45294" y1="95926" x2="56810" y2="900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5" t="6822" r="6147" b="8179"/>
                    <a:stretch/>
                  </pic:blipFill>
                  <pic:spPr bwMode="auto">
                    <a:xfrm>
                      <a:off x="0" y="0"/>
                      <a:ext cx="3914185" cy="299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DD7D" w14:textId="0D908260" w:rsidR="00F15CD5" w:rsidRPr="004B370F" w:rsidRDefault="00F01E18" w:rsidP="005E6F59">
      <w:pPr>
        <w:pStyle w:val="af9"/>
      </w:pPr>
      <w:r w:rsidRPr="009E06B5">
        <w:t xml:space="preserve">Рисунок </w:t>
      </w:r>
      <w:r w:rsidRPr="009E06B5">
        <w:fldChar w:fldCharType="begin"/>
      </w:r>
      <w:r w:rsidRPr="009E06B5">
        <w:instrText xml:space="preserve"> SEQ Рисунок \* ARABIC </w:instrText>
      </w:r>
      <w:r w:rsidRPr="009E06B5">
        <w:fldChar w:fldCharType="separate"/>
      </w:r>
      <w:r w:rsidRPr="009E06B5">
        <w:t>1</w:t>
      </w:r>
      <w:r w:rsidRPr="009E06B5">
        <w:fldChar w:fldCharType="end"/>
      </w:r>
      <w:r w:rsidRPr="009E06B5">
        <w:t xml:space="preserve"> – </w:t>
      </w:r>
      <w:r w:rsidR="00F15CD5" w:rsidRPr="009E06B5">
        <w:t xml:space="preserve">Графічне подання </w:t>
      </w:r>
      <w:r w:rsidR="002B71F3" w:rsidRPr="009E06B5">
        <w:t>графа</w:t>
      </w:r>
      <w:r w:rsidR="00F15CD5" w:rsidRPr="004B370F">
        <w:br w:type="page"/>
      </w:r>
    </w:p>
    <w:p w14:paraId="02201CEB" w14:textId="37A5AC06" w:rsidR="00E04AEE" w:rsidRDefault="00E04AEE" w:rsidP="00E04AEE">
      <w:pPr>
        <w:pStyle w:val="af7"/>
        <w:rPr>
          <w:lang w:val="ru-RU"/>
        </w:rPr>
      </w:pPr>
      <w:r>
        <w:lastRenderedPageBreak/>
        <w:t>П</w:t>
      </w:r>
      <w:r w:rsidRPr="00E04AEE">
        <w:t>одання</w:t>
      </w:r>
      <w:r>
        <w:t xml:space="preserve"> графа</w:t>
      </w:r>
      <w:r w:rsidRPr="00E04AEE">
        <w:t xml:space="preserve"> у форматі </w:t>
      </w:r>
      <w:r>
        <w:rPr>
          <w:lang w:val="en-US"/>
        </w:rPr>
        <w:t>Edge</w:t>
      </w:r>
      <w:r w:rsidRPr="00E04AEE">
        <w:rPr>
          <w:lang w:val="ru-RU"/>
        </w:rPr>
        <w:t xml:space="preserve"> </w:t>
      </w:r>
      <w:r>
        <w:rPr>
          <w:lang w:val="en-US"/>
        </w:rPr>
        <w:t>List</w:t>
      </w:r>
      <w:r w:rsidRPr="00E04AEE">
        <w:rPr>
          <w:lang w:val="ru-RU"/>
        </w:rPr>
        <w:t xml:space="preserve"> (</w:t>
      </w:r>
      <w:r>
        <w:rPr>
          <w:lang w:val="en-US"/>
        </w:rPr>
        <w:t>EL</w:t>
      </w:r>
      <w:r w:rsidRPr="00E04AEE">
        <w:rPr>
          <w:lang w:val="ru-RU"/>
        </w:rPr>
        <w:t>)</w:t>
      </w:r>
    </w:p>
    <w:p w14:paraId="536BD6D7" w14:textId="28C559E3" w:rsidR="00685E3B" w:rsidRDefault="00685E3B" w:rsidP="00E04AEE">
      <w:pPr>
        <w:pStyle w:val="af5"/>
      </w:pPr>
      <w:r>
        <w:t>Відповідно до рисунку 1</w:t>
      </w:r>
      <w:r w:rsidR="00336BA9">
        <w:t xml:space="preserve">, </w:t>
      </w:r>
      <w:r>
        <w:t>подання графу у форматі заданого для варіанту 9 записано нижче:</w:t>
      </w:r>
    </w:p>
    <w:p w14:paraId="22582F42" w14:textId="6B1DD620" w:rsidR="00E04AEE" w:rsidRPr="00685E3B" w:rsidRDefault="00685E3B" w:rsidP="00E04AEE">
      <w:pPr>
        <w:pStyle w:val="af5"/>
        <w:rPr>
          <w:i/>
          <w:iCs/>
          <w:lang w:val="ru-RU"/>
        </w:rPr>
      </w:pPr>
      <w:r w:rsidRPr="00685E3B">
        <w:rPr>
          <w:i/>
          <w:iCs/>
        </w:rPr>
        <w:t>1 2; 1 11; 2 8; 3 6; 4 3; 4 5; 4 10; 5 6; 6 8; 6 11; 7 5; 10 9; 11 8;</w:t>
      </w:r>
    </w:p>
    <w:p w14:paraId="7184609A" w14:textId="77777777" w:rsidR="00E04AEE" w:rsidRDefault="00E04AEE" w:rsidP="00E04AEE">
      <w:pPr>
        <w:pStyle w:val="af5"/>
        <w:rPr>
          <w:lang w:val="ru-RU"/>
        </w:rPr>
      </w:pPr>
    </w:p>
    <w:p w14:paraId="2A52DFA9" w14:textId="55AE6D7A" w:rsidR="00123834" w:rsidRDefault="00123834" w:rsidP="00123834">
      <w:pPr>
        <w:pStyle w:val="af7"/>
      </w:pPr>
      <w:r w:rsidRPr="00123834">
        <w:t xml:space="preserve">Опис вхідних і вихідних даних </w:t>
      </w:r>
      <w:r>
        <w:t>програми:</w:t>
      </w:r>
    </w:p>
    <w:p w14:paraId="7755FD79" w14:textId="15176818" w:rsidR="00123834" w:rsidRDefault="00123834" w:rsidP="00123834">
      <w:pPr>
        <w:pStyle w:val="af5"/>
      </w:pPr>
      <w:r>
        <w:t>Вхідні:</w:t>
      </w:r>
    </w:p>
    <w:p w14:paraId="642E97F7" w14:textId="603780D5" w:rsidR="008F7CB5" w:rsidRPr="008F7CB5" w:rsidRDefault="008F7CB5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8F7CB5">
        <w:rPr>
          <w:lang w:val="en-US"/>
        </w:rPr>
        <w:t>ushort</w:t>
      </w:r>
      <w:proofErr w:type="spellEnd"/>
      <w:r w:rsidRPr="005A18F0">
        <w:t xml:space="preserve"> </w:t>
      </w:r>
      <w:r w:rsidRPr="008F7CB5">
        <w:rPr>
          <w:lang w:val="en-US"/>
        </w:rPr>
        <w:t>input</w:t>
      </w:r>
      <w:r w:rsidRPr="005A18F0">
        <w:t xml:space="preserve"> – з</w:t>
      </w:r>
      <w:r>
        <w:t>мінна</w:t>
      </w:r>
      <w:r w:rsidR="005A18F0">
        <w:t xml:space="preserve"> використовується для перевірки введеного числового значення </w:t>
      </w:r>
      <w:r w:rsidR="000D35A1">
        <w:t>на відповідність задано</w:t>
      </w:r>
      <w:r w:rsidR="00FD0B67">
        <w:t>ї</w:t>
      </w:r>
      <w:r w:rsidR="000D35A1">
        <w:t xml:space="preserve"> в метод </w:t>
      </w:r>
      <w:r w:rsidR="00FD0B67">
        <w:t>області допустимих</w:t>
      </w:r>
      <w:r w:rsidR="000D35A1">
        <w:t xml:space="preserve"> значень</w:t>
      </w:r>
      <w:r w:rsidR="00FD0B67">
        <w:t>;</w:t>
      </w:r>
    </w:p>
    <w:p w14:paraId="3F6BD8F0" w14:textId="77777777" w:rsidR="00A509A1" w:rsidRDefault="00170A63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170A63">
        <w:t>string</w:t>
      </w:r>
      <w:proofErr w:type="spellEnd"/>
      <w:r w:rsidRPr="00170A63">
        <w:t xml:space="preserve"> </w:t>
      </w:r>
      <w:proofErr w:type="spellStart"/>
      <w:r w:rsidRPr="00170A63">
        <w:t>input_keyboard</w:t>
      </w:r>
      <w:proofErr w:type="spellEnd"/>
      <w:r w:rsidRPr="008F7CB5">
        <w:t xml:space="preserve"> – </w:t>
      </w:r>
      <w:r>
        <w:t>приймає введе</w:t>
      </w:r>
      <w:r w:rsidR="008F7CB5">
        <w:t>ний граф з клавіатури;</w:t>
      </w:r>
    </w:p>
    <w:p w14:paraId="4A579132" w14:textId="10170833" w:rsidR="00E04AEE" w:rsidRPr="00A509A1" w:rsidRDefault="00A509A1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A509A1">
        <w:t>var</w:t>
      </w:r>
      <w:proofErr w:type="spellEnd"/>
      <w:r w:rsidRPr="00A509A1">
        <w:t xml:space="preserve"> </w:t>
      </w:r>
      <w:proofErr w:type="spellStart"/>
      <w:r w:rsidRPr="00A509A1">
        <w:t>key</w:t>
      </w:r>
      <w:proofErr w:type="spellEnd"/>
      <w:r>
        <w:t xml:space="preserve"> – змінна для зчитування натиснутої клавіші. </w:t>
      </w:r>
      <w:proofErr w:type="spellStart"/>
      <w:r>
        <w:t>Використовуєтсья</w:t>
      </w:r>
      <w:proofErr w:type="spellEnd"/>
      <w:r>
        <w:t xml:space="preserve"> для відокремлення операцій в консолі за допомогою перевірки </w:t>
      </w:r>
      <w:proofErr w:type="spellStart"/>
      <w:r>
        <w:t>настиканння</w:t>
      </w:r>
      <w:proofErr w:type="spellEnd"/>
      <w:r>
        <w:t xml:space="preserve"> клавіші </w:t>
      </w:r>
      <w:r>
        <w:rPr>
          <w:lang w:val="en-US"/>
        </w:rPr>
        <w:t>Enter</w:t>
      </w:r>
      <w:r w:rsidRPr="00A509A1">
        <w:rPr>
          <w:lang w:val="ru-RU"/>
        </w:rPr>
        <w:t>;</w:t>
      </w:r>
    </w:p>
    <w:p w14:paraId="14D6D180" w14:textId="77777777" w:rsidR="00A509A1" w:rsidRPr="008F7CB5" w:rsidRDefault="00A509A1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</w:p>
    <w:p w14:paraId="44E2BFA1" w14:textId="3D8AC2F5" w:rsidR="00123834" w:rsidRPr="008F7CB5" w:rsidRDefault="00123834" w:rsidP="00123834">
      <w:pPr>
        <w:pStyle w:val="af5"/>
      </w:pPr>
    </w:p>
    <w:p w14:paraId="6FFA705A" w14:textId="77777777" w:rsidR="00123834" w:rsidRPr="008F7CB5" w:rsidRDefault="00123834" w:rsidP="00123834">
      <w:pPr>
        <w:pStyle w:val="af5"/>
      </w:pPr>
    </w:p>
    <w:p w14:paraId="41D32D60" w14:textId="77777777" w:rsidR="00123834" w:rsidRPr="008F7CB5" w:rsidRDefault="00123834" w:rsidP="00123834">
      <w:pPr>
        <w:pStyle w:val="af5"/>
      </w:pPr>
    </w:p>
    <w:p w14:paraId="2797EF31" w14:textId="77777777" w:rsidR="00123834" w:rsidRPr="008F7CB5" w:rsidRDefault="00123834" w:rsidP="00123834">
      <w:pPr>
        <w:pStyle w:val="af5"/>
      </w:pPr>
    </w:p>
    <w:p w14:paraId="7F854707" w14:textId="77777777" w:rsidR="00123834" w:rsidRPr="008F7CB5" w:rsidRDefault="00123834" w:rsidP="00123834">
      <w:pPr>
        <w:pStyle w:val="af5"/>
      </w:pPr>
    </w:p>
    <w:p w14:paraId="59252D5B" w14:textId="77777777" w:rsidR="00123834" w:rsidRPr="008F7CB5" w:rsidRDefault="00123834" w:rsidP="00123834">
      <w:pPr>
        <w:pStyle w:val="af5"/>
      </w:pPr>
    </w:p>
    <w:p w14:paraId="65B3C952" w14:textId="77777777" w:rsidR="00123834" w:rsidRPr="008F7CB5" w:rsidRDefault="00123834" w:rsidP="00123834">
      <w:pPr>
        <w:pStyle w:val="af5"/>
      </w:pPr>
    </w:p>
    <w:p w14:paraId="3C626184" w14:textId="77777777" w:rsidR="00123834" w:rsidRPr="008F7CB5" w:rsidRDefault="00123834" w:rsidP="00123834">
      <w:pPr>
        <w:pStyle w:val="af5"/>
      </w:pPr>
    </w:p>
    <w:p w14:paraId="365CB3B7" w14:textId="77777777" w:rsidR="00123834" w:rsidRPr="008F7CB5" w:rsidRDefault="00123834" w:rsidP="00123834">
      <w:pPr>
        <w:pStyle w:val="af5"/>
      </w:pPr>
    </w:p>
    <w:p w14:paraId="1C50B405" w14:textId="77777777" w:rsidR="00123834" w:rsidRPr="008F7CB5" w:rsidRDefault="00123834" w:rsidP="00123834">
      <w:pPr>
        <w:pStyle w:val="af5"/>
      </w:pPr>
    </w:p>
    <w:p w14:paraId="0B735CBB" w14:textId="77777777" w:rsidR="00123834" w:rsidRPr="008F7CB5" w:rsidRDefault="00123834" w:rsidP="00123834">
      <w:pPr>
        <w:pStyle w:val="af5"/>
      </w:pPr>
    </w:p>
    <w:p w14:paraId="510AFCBF" w14:textId="77777777" w:rsidR="00123834" w:rsidRPr="008F7CB5" w:rsidRDefault="00123834" w:rsidP="00123834">
      <w:pPr>
        <w:pStyle w:val="af5"/>
      </w:pPr>
    </w:p>
    <w:p w14:paraId="645501E5" w14:textId="77777777" w:rsidR="00123834" w:rsidRPr="008F7CB5" w:rsidRDefault="00123834" w:rsidP="00123834">
      <w:pPr>
        <w:pStyle w:val="af5"/>
      </w:pPr>
    </w:p>
    <w:p w14:paraId="43FEE1B7" w14:textId="77777777" w:rsidR="00123834" w:rsidRPr="008F7CB5" w:rsidRDefault="00123834" w:rsidP="00123834">
      <w:pPr>
        <w:pStyle w:val="af5"/>
      </w:pPr>
    </w:p>
    <w:p w14:paraId="612674C9" w14:textId="77777777" w:rsidR="00123834" w:rsidRPr="008F7CB5" w:rsidRDefault="00123834" w:rsidP="00123834">
      <w:pPr>
        <w:pStyle w:val="af5"/>
      </w:pPr>
    </w:p>
    <w:p w14:paraId="16BBB88E" w14:textId="77777777" w:rsidR="00123834" w:rsidRPr="008F7CB5" w:rsidRDefault="00123834" w:rsidP="00123834">
      <w:pPr>
        <w:pStyle w:val="af5"/>
      </w:pPr>
    </w:p>
    <w:p w14:paraId="3B888B9A" w14:textId="77777777" w:rsidR="00123834" w:rsidRPr="008F7CB5" w:rsidRDefault="00123834" w:rsidP="00123834">
      <w:pPr>
        <w:pStyle w:val="af5"/>
      </w:pPr>
    </w:p>
    <w:p w14:paraId="173984A5" w14:textId="0ABFEA1E" w:rsidR="008D5EDF" w:rsidRPr="004B370F" w:rsidRDefault="00B5378A" w:rsidP="008D5EDF">
      <w:pPr>
        <w:pStyle w:val="af9"/>
      </w:pPr>
      <w:r w:rsidRPr="004B370F">
        <w:t xml:space="preserve">Рисунок </w:t>
      </w:r>
      <w:r w:rsidRPr="004B370F">
        <w:fldChar w:fldCharType="begin"/>
      </w:r>
      <w:r w:rsidRPr="004B370F">
        <w:instrText xml:space="preserve"> SEQ Рисунок \* ARABIC </w:instrText>
      </w:r>
      <w:r w:rsidRPr="004B370F">
        <w:fldChar w:fldCharType="separate"/>
      </w:r>
      <w:r w:rsidRPr="004B370F">
        <w:t>3</w:t>
      </w:r>
      <w:r w:rsidRPr="004B370F">
        <w:fldChar w:fldCharType="end"/>
      </w:r>
      <w:r w:rsidRPr="004B370F">
        <w:t xml:space="preserve"> – Бінарне подання m-</w:t>
      </w:r>
      <w:proofErr w:type="spellStart"/>
      <w:r w:rsidRPr="004B370F">
        <w:t>арного</w:t>
      </w:r>
      <w:proofErr w:type="spellEnd"/>
      <w:r w:rsidRPr="004B370F">
        <w:t xml:space="preserve"> дерева за алгоритмом перетворення</w:t>
      </w:r>
      <w:r w:rsidR="008D5EDF" w:rsidRPr="004B370F">
        <w:br w:type="page"/>
      </w:r>
    </w:p>
    <w:p w14:paraId="1FCCDEC2" w14:textId="77777777" w:rsidR="007856B4" w:rsidRPr="004B370F" w:rsidRDefault="007856B4" w:rsidP="007856B4">
      <w:pPr>
        <w:pStyle w:val="af7"/>
      </w:pPr>
      <w:r w:rsidRPr="004B370F">
        <w:lastRenderedPageBreak/>
        <w:t>Абстрактне представлення структури</w:t>
      </w:r>
    </w:p>
    <w:p w14:paraId="118A81AF" w14:textId="77777777" w:rsidR="007856B4" w:rsidRPr="004B370F" w:rsidRDefault="007856B4" w:rsidP="007856B4">
      <w:pPr>
        <w:pStyle w:val="af5"/>
      </w:pPr>
      <w:r w:rsidRPr="004B370F">
        <w:t>Стек (</w:t>
      </w:r>
      <w:proofErr w:type="spellStart"/>
      <w:r w:rsidRPr="004B370F">
        <w:t>Stack</w:t>
      </w:r>
      <w:proofErr w:type="spellEnd"/>
      <w:r w:rsidRPr="004B370F">
        <w:t>) – АТД з доступом до елементів за правилом «останній прийшов – першим вийшов» (</w:t>
      </w:r>
      <w:proofErr w:type="spellStart"/>
      <w:r w:rsidRPr="004B370F">
        <w:t>Last</w:t>
      </w:r>
      <w:proofErr w:type="spellEnd"/>
      <w:r w:rsidRPr="004B370F">
        <w:t xml:space="preserve"> </w:t>
      </w:r>
      <w:proofErr w:type="spellStart"/>
      <w:r w:rsidRPr="004B370F">
        <w:t>In</w:t>
      </w:r>
      <w:proofErr w:type="spellEnd"/>
      <w:r w:rsidRPr="004B370F">
        <w:t xml:space="preserve"> – </w:t>
      </w:r>
      <w:proofErr w:type="spellStart"/>
      <w:r w:rsidRPr="004B370F">
        <w:t>First</w:t>
      </w:r>
      <w:proofErr w:type="spellEnd"/>
      <w:r w:rsidRPr="004B370F">
        <w:t xml:space="preserve"> </w:t>
      </w:r>
      <w:proofErr w:type="spellStart"/>
      <w:r w:rsidRPr="004B370F">
        <w:t>Out</w:t>
      </w:r>
      <w:proofErr w:type="spellEnd"/>
      <w:r w:rsidRPr="004B370F">
        <w:t>, LIFO)</w:t>
      </w:r>
    </w:p>
    <w:p w14:paraId="099DDBD0" w14:textId="4DAF620D" w:rsidR="007856B4" w:rsidRPr="004B370F" w:rsidRDefault="007856B4" w:rsidP="007856B4">
      <w:pPr>
        <w:pStyle w:val="af5"/>
        <w:rPr>
          <w:b/>
          <w:bCs/>
        </w:rPr>
      </w:pPr>
      <w:r w:rsidRPr="004B370F">
        <w:rPr>
          <w:b/>
          <w:bCs/>
        </w:rPr>
        <w:t xml:space="preserve">Опис АТД </w:t>
      </w:r>
      <w:r w:rsidR="00EF1E04" w:rsidRPr="004B370F">
        <w:rPr>
          <w:b/>
          <w:bCs/>
        </w:rPr>
        <w:t>Бінарне дерево</w:t>
      </w:r>
      <w:r w:rsidRPr="004B370F">
        <w:rPr>
          <w:b/>
          <w:bCs/>
        </w:rPr>
        <w:t xml:space="preserve">: </w:t>
      </w:r>
    </w:p>
    <w:p w14:paraId="080667BF" w14:textId="47F24430" w:rsidR="007856B4" w:rsidRPr="004B370F" w:rsidRDefault="00EF1E04" w:rsidP="007856B4">
      <w:pPr>
        <w:pStyle w:val="af5"/>
      </w:pPr>
      <w:r w:rsidRPr="004B370F">
        <w:t xml:space="preserve">BT – </w:t>
      </w:r>
      <w:proofErr w:type="spellStart"/>
      <w:r w:rsidRPr="004B370F">
        <w:t>binary</w:t>
      </w:r>
      <w:proofErr w:type="spellEnd"/>
      <w:r w:rsidRPr="004B370F">
        <w:t xml:space="preserve"> </w:t>
      </w:r>
      <w:proofErr w:type="spellStart"/>
      <w:r w:rsidRPr="004B370F">
        <w:t>tree</w:t>
      </w:r>
      <w:proofErr w:type="spellEnd"/>
      <w:r w:rsidRPr="004B370F">
        <w:t xml:space="preserve">, </w:t>
      </w:r>
      <w:proofErr w:type="spellStart"/>
      <w:r w:rsidRPr="004B370F">
        <w:t>El_inf</w:t>
      </w:r>
      <w:proofErr w:type="spellEnd"/>
      <w:r w:rsidRPr="004B370F">
        <w:t xml:space="preserve"> – значення елементу дерева, </w:t>
      </w:r>
      <w:proofErr w:type="spellStart"/>
      <w:r w:rsidRPr="004B370F">
        <w:t>Side</w:t>
      </w:r>
      <w:proofErr w:type="spellEnd"/>
      <w:r w:rsidRPr="004B370F">
        <w:t xml:space="preserve"> – сторона </w:t>
      </w:r>
      <w:proofErr w:type="spellStart"/>
      <w:r w:rsidRPr="004B370F">
        <w:t>піддеревабб</w:t>
      </w:r>
      <w:proofErr w:type="spellEnd"/>
      <w:r w:rsidRPr="004B370F">
        <w:t xml:space="preserve"> </w:t>
      </w:r>
      <w:proofErr w:type="spellStart"/>
      <w:r w:rsidRPr="004B370F">
        <w:t>Father</w:t>
      </w:r>
      <w:proofErr w:type="spellEnd"/>
      <w:r w:rsidRPr="004B370F">
        <w:t xml:space="preserve"> – батьківський елемент</w:t>
      </w:r>
    </w:p>
    <w:p w14:paraId="78C6D22A" w14:textId="77777777" w:rsidR="007856B4" w:rsidRPr="004B370F" w:rsidRDefault="007856B4" w:rsidP="007856B4">
      <w:pPr>
        <w:pStyle w:val="af5"/>
        <w:rPr>
          <w:b/>
          <w:bCs/>
        </w:rPr>
      </w:pPr>
      <w:r w:rsidRPr="004B370F">
        <w:rPr>
          <w:b/>
          <w:bCs/>
        </w:rPr>
        <w:t>Операції:</w:t>
      </w:r>
    </w:p>
    <w:p w14:paraId="7E7995E8" w14:textId="0DF34DBB" w:rsidR="007856B4" w:rsidRPr="004B370F" w:rsidRDefault="007856B4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4B370F">
        <w:t>Створити (</w:t>
      </w:r>
      <w:proofErr w:type="spellStart"/>
      <w:r w:rsidRPr="004B370F">
        <w:t>New</w:t>
      </w:r>
      <w:proofErr w:type="spellEnd"/>
      <w:r w:rsidRPr="004B370F">
        <w:t xml:space="preserve">): </w:t>
      </w:r>
      <w:r w:rsidRPr="004B370F">
        <w:tab/>
        <w:t xml:space="preserve"> </w:t>
      </w:r>
      <w:r w:rsidRPr="004B370F">
        <w:drawing>
          <wp:inline distT="0" distB="0" distL="0" distR="0" wp14:anchorId="2EF41BF9" wp14:editId="65E1EAAF">
            <wp:extent cx="97536" cy="146304"/>
            <wp:effectExtent l="0" t="0" r="0" b="0"/>
            <wp:docPr id="2058622346" name="Рисунок 2058622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" name="Picture 105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70F">
        <w:t xml:space="preserve"> </w:t>
      </w:r>
      <w:r w:rsidRPr="004B370F">
        <w:tab/>
        <w:t xml:space="preserve">→ </w:t>
      </w:r>
      <w:r w:rsidRPr="004B370F">
        <w:tab/>
        <w:t>BT</w:t>
      </w:r>
      <w:r w:rsidR="00E11826" w:rsidRPr="004B370F">
        <w:t>;</w:t>
      </w:r>
    </w:p>
    <w:p w14:paraId="0EB38FFD" w14:textId="1A358A6F" w:rsidR="00E11826" w:rsidRPr="004B370F" w:rsidRDefault="00E11826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4B370F">
        <w:t>Перевірка на порожність (</w:t>
      </w:r>
      <w:proofErr w:type="spellStart"/>
      <w:r w:rsidRPr="004B370F">
        <w:t>IsEmpty</w:t>
      </w:r>
      <w:proofErr w:type="spellEnd"/>
      <w:r w:rsidRPr="004B370F">
        <w:t xml:space="preserve">): BT → </w:t>
      </w:r>
      <w:proofErr w:type="spellStart"/>
      <w:r w:rsidRPr="004B370F">
        <w:t>bool</w:t>
      </w:r>
      <w:proofErr w:type="spellEnd"/>
      <w:r w:rsidRPr="004B370F">
        <w:t>;</w:t>
      </w:r>
    </w:p>
    <w:p w14:paraId="1978E0D7" w14:textId="3187BCDB" w:rsidR="007856B4" w:rsidRPr="004B370F" w:rsidRDefault="007856B4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4B370F">
        <w:t>Додавання елементу вліво</w:t>
      </w:r>
      <w:r w:rsidR="003428E3" w:rsidRPr="004B370F">
        <w:t xml:space="preserve">/вправо </w:t>
      </w:r>
      <w:r w:rsidRPr="004B370F">
        <w:t>(</w:t>
      </w:r>
      <w:proofErr w:type="spellStart"/>
      <w:r w:rsidRPr="004B370F">
        <w:t>Add</w:t>
      </w:r>
      <w:proofErr w:type="spellEnd"/>
      <w:r w:rsidRPr="004B370F">
        <w:t xml:space="preserve">): </w:t>
      </w:r>
      <w:proofErr w:type="spellStart"/>
      <w:r w:rsidR="003428E3" w:rsidRPr="004B370F">
        <w:t>El_inf</w:t>
      </w:r>
      <w:proofErr w:type="spellEnd"/>
      <w:r w:rsidRPr="004B370F">
        <w:t xml:space="preserve"> x </w:t>
      </w:r>
      <w:proofErr w:type="spellStart"/>
      <w:r w:rsidR="00062F5A" w:rsidRPr="004B370F">
        <w:t>Side</w:t>
      </w:r>
      <w:proofErr w:type="spellEnd"/>
      <w:r w:rsidR="00062F5A" w:rsidRPr="004B370F">
        <w:t xml:space="preserve"> </w:t>
      </w:r>
      <w:r w:rsidRPr="004B370F">
        <w:t xml:space="preserve">x </w:t>
      </w:r>
      <w:proofErr w:type="spellStart"/>
      <w:r w:rsidR="00062F5A" w:rsidRPr="004B370F">
        <w:t>Father</w:t>
      </w:r>
      <w:proofErr w:type="spellEnd"/>
      <w:r w:rsidR="00062F5A" w:rsidRPr="004B370F">
        <w:t xml:space="preserve"> </w:t>
      </w:r>
      <w:r w:rsidRPr="004B370F">
        <w:t xml:space="preserve">→ </w:t>
      </w:r>
      <w:proofErr w:type="spellStart"/>
      <w:r w:rsidR="003428E3" w:rsidRPr="004B370F">
        <w:t>ElTree</w:t>
      </w:r>
      <w:proofErr w:type="spellEnd"/>
      <w:r w:rsidRPr="004B370F">
        <w:t>;</w:t>
      </w:r>
    </w:p>
    <w:p w14:paraId="269677EB" w14:textId="4B9F7284" w:rsidR="00B87302" w:rsidRPr="004B370F" w:rsidRDefault="00B87302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4B370F">
        <w:t>Пошук вузла в дереві (</w:t>
      </w:r>
      <w:proofErr w:type="spellStart"/>
      <w:r w:rsidRPr="004B370F">
        <w:t>Find</w:t>
      </w:r>
      <w:proofErr w:type="spellEnd"/>
      <w:r w:rsidRPr="004B370F">
        <w:t xml:space="preserve">): BT x </w:t>
      </w:r>
      <w:proofErr w:type="spellStart"/>
      <w:r w:rsidRPr="004B370F">
        <w:t>El_inf</w:t>
      </w:r>
      <w:proofErr w:type="spellEnd"/>
      <w:r w:rsidRPr="004B370F">
        <w:t xml:space="preserve"> x </w:t>
      </w:r>
      <w:proofErr w:type="spellStart"/>
      <w:r w:rsidRPr="004B370F">
        <w:t>Father</w:t>
      </w:r>
      <w:proofErr w:type="spellEnd"/>
      <w:r w:rsidRPr="004B370F">
        <w:t xml:space="preserve"> </w:t>
      </w:r>
      <w:r w:rsidRPr="004B370F">
        <w:tab/>
        <w:t xml:space="preserve">→ </w:t>
      </w:r>
      <w:r w:rsidRPr="004B370F">
        <w:tab/>
        <w:t>BT;</w:t>
      </w:r>
    </w:p>
    <w:p w14:paraId="69BF59ED" w14:textId="78407FB9" w:rsidR="00B87302" w:rsidRPr="004B370F" w:rsidRDefault="007856B4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4B370F">
        <w:t xml:space="preserve">Видалення елементу </w:t>
      </w:r>
      <w:r w:rsidR="00FE7F7A" w:rsidRPr="004B370F">
        <w:t>(</w:t>
      </w:r>
      <w:proofErr w:type="spellStart"/>
      <w:r w:rsidR="00FE7F7A" w:rsidRPr="004B370F">
        <w:t>Remove</w:t>
      </w:r>
      <w:proofErr w:type="spellEnd"/>
      <w:r w:rsidRPr="004B370F">
        <w:t xml:space="preserve">): </w:t>
      </w:r>
      <w:r w:rsidR="00B87302" w:rsidRPr="004B370F">
        <w:t xml:space="preserve">BT x </w:t>
      </w:r>
      <w:proofErr w:type="spellStart"/>
      <w:r w:rsidR="00B87302" w:rsidRPr="004B370F">
        <w:t>El_inf</w:t>
      </w:r>
      <w:proofErr w:type="spellEnd"/>
      <w:r w:rsidR="00B87302" w:rsidRPr="004B370F">
        <w:tab/>
      </w:r>
      <w:r w:rsidR="00B87302" w:rsidRPr="004B370F">
        <w:tab/>
        <w:t>→</w:t>
      </w:r>
      <w:r w:rsidR="00B87302" w:rsidRPr="004B370F">
        <w:tab/>
        <w:t>BT;</w:t>
      </w:r>
    </w:p>
    <w:p w14:paraId="376E25E9" w14:textId="71293D79" w:rsidR="007856B4" w:rsidRPr="004B370F" w:rsidRDefault="00753BA9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4B370F">
        <w:t>Обхід дерева (</w:t>
      </w:r>
      <w:proofErr w:type="spellStart"/>
      <w:r w:rsidRPr="004B370F">
        <w:t>ToString</w:t>
      </w:r>
      <w:proofErr w:type="spellEnd"/>
      <w:r w:rsidRPr="004B370F">
        <w:t xml:space="preserve">): BT </w:t>
      </w:r>
      <w:r w:rsidRPr="004B370F">
        <w:tab/>
        <w:t>→</w:t>
      </w:r>
      <w:r w:rsidRPr="004B370F">
        <w:tab/>
      </w:r>
      <w:proofErr w:type="spellStart"/>
      <w:r w:rsidRPr="004B370F">
        <w:t>String</w:t>
      </w:r>
      <w:proofErr w:type="spellEnd"/>
      <w:r w:rsidRPr="004B370F">
        <w:t>;</w:t>
      </w:r>
    </w:p>
    <w:p w14:paraId="64EEB082" w14:textId="77777777" w:rsidR="00E11826" w:rsidRPr="004B370F" w:rsidRDefault="00E11826" w:rsidP="007856B4">
      <w:pPr>
        <w:pStyle w:val="af5"/>
      </w:pPr>
    </w:p>
    <w:p w14:paraId="4E0B3A6A" w14:textId="021D519B" w:rsidR="007856B4" w:rsidRPr="004B370F" w:rsidRDefault="007856B4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</w:p>
    <w:p w14:paraId="450CDEFE" w14:textId="53751749" w:rsidR="0078321C" w:rsidRPr="004B370F" w:rsidRDefault="0078321C" w:rsidP="006219F8">
      <w:pPr>
        <w:pStyle w:val="af7"/>
      </w:pPr>
      <w:r w:rsidRPr="004B370F">
        <w:t>Проектування необхідних класів і структур.</w:t>
      </w:r>
    </w:p>
    <w:p w14:paraId="3A09A0A5" w14:textId="0DAA7BA1" w:rsidR="00740319" w:rsidRPr="004B370F" w:rsidRDefault="00740319" w:rsidP="00740319">
      <w:pPr>
        <w:pStyle w:val="af5"/>
      </w:pPr>
      <w:r w:rsidRPr="004B370F">
        <w:t xml:space="preserve">Клас </w:t>
      </w:r>
      <w:proofErr w:type="spellStart"/>
      <w:r w:rsidRPr="004B370F">
        <w:t>ElTree</w:t>
      </w:r>
      <w:proofErr w:type="spellEnd"/>
      <w:r w:rsidRPr="004B370F">
        <w:t xml:space="preserve"> представляє собою вузол/елемент дерева. Основні поля класу та їхні призначення:</w:t>
      </w:r>
    </w:p>
    <w:p w14:paraId="1E64A71F" w14:textId="77777777" w:rsidR="00740319" w:rsidRPr="004B370F" w:rsidRDefault="00740319" w:rsidP="00740319">
      <w:pPr>
        <w:pStyle w:val="af5"/>
      </w:pPr>
    </w:p>
    <w:p w14:paraId="166C0730" w14:textId="1800D3B4" w:rsidR="00740319" w:rsidRPr="004B370F" w:rsidRDefault="00740319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proofErr w:type="spellStart"/>
      <w:r w:rsidRPr="004B370F">
        <w:t>ElTree</w:t>
      </w:r>
      <w:proofErr w:type="spellEnd"/>
      <w:r w:rsidRPr="004B370F">
        <w:t xml:space="preserve"> L, R – Покажчики на ліве (L) та праве (R) </w:t>
      </w:r>
      <w:proofErr w:type="spellStart"/>
      <w:r w:rsidRPr="004B370F">
        <w:t>піддерева</w:t>
      </w:r>
      <w:proofErr w:type="spellEnd"/>
      <w:r w:rsidR="00EF1E04" w:rsidRPr="004B370F">
        <w:t>;</w:t>
      </w:r>
    </w:p>
    <w:p w14:paraId="495C7562" w14:textId="72C652AA" w:rsidR="00740319" w:rsidRPr="004B370F" w:rsidRDefault="00740319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proofErr w:type="spellStart"/>
      <w:r w:rsidRPr="004B370F">
        <w:t>string</w:t>
      </w:r>
      <w:proofErr w:type="spellEnd"/>
      <w:r w:rsidRPr="004B370F">
        <w:t xml:space="preserve"> </w:t>
      </w:r>
      <w:proofErr w:type="spellStart"/>
      <w:r w:rsidRPr="004B370F">
        <w:t>inf</w:t>
      </w:r>
      <w:proofErr w:type="spellEnd"/>
      <w:r w:rsidRPr="004B370F">
        <w:t xml:space="preserve"> – містить інформацію, яка визначає значення вузла</w:t>
      </w:r>
      <w:r w:rsidR="00EF1E04" w:rsidRPr="004B370F">
        <w:t>;</w:t>
      </w:r>
    </w:p>
    <w:p w14:paraId="63B2ADED" w14:textId="77777777" w:rsidR="00EF1E04" w:rsidRPr="004B370F" w:rsidRDefault="00EF1E04" w:rsidP="002B1DBA">
      <w:pPr>
        <w:pStyle w:val="af5"/>
        <w:tabs>
          <w:tab w:val="left" w:pos="851"/>
        </w:tabs>
      </w:pPr>
    </w:p>
    <w:p w14:paraId="7B9C7691" w14:textId="77777777" w:rsidR="00EF1E04" w:rsidRPr="004B370F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4B370F">
        <w:rPr>
          <w:rFonts w:ascii="Courier New" w:hAnsi="Courier New"/>
          <w:color w:val="auto"/>
          <w:sz w:val="20"/>
          <w:szCs w:val="22"/>
        </w:rPr>
        <w:t xml:space="preserve">   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class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ElTree</w:t>
      </w:r>
      <w:proofErr w:type="spellEnd"/>
    </w:p>
    <w:p w14:paraId="3C7D8B77" w14:textId="77777777" w:rsidR="00EF1E04" w:rsidRPr="004B370F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4B370F">
        <w:rPr>
          <w:rFonts w:ascii="Courier New" w:hAnsi="Courier New"/>
          <w:color w:val="auto"/>
          <w:sz w:val="20"/>
          <w:szCs w:val="22"/>
        </w:rPr>
        <w:t xml:space="preserve">    {</w:t>
      </w:r>
    </w:p>
    <w:p w14:paraId="375C388F" w14:textId="77777777" w:rsidR="00EF1E04" w:rsidRPr="004B370F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4B370F">
        <w:rPr>
          <w:rFonts w:ascii="Courier New" w:hAnsi="Courier New"/>
          <w:color w:val="auto"/>
          <w:sz w:val="20"/>
          <w:szCs w:val="22"/>
        </w:rPr>
        <w:t xml:space="preserve">       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ElTree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 xml:space="preserve"> L, R; //покажчик на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піддерева</w:t>
      </w:r>
      <w:proofErr w:type="spellEnd"/>
    </w:p>
    <w:p w14:paraId="67F2A81A" w14:textId="77777777" w:rsidR="00EF1E04" w:rsidRPr="004B370F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4B370F">
        <w:rPr>
          <w:rFonts w:ascii="Courier New" w:hAnsi="Courier New"/>
          <w:color w:val="auto"/>
          <w:sz w:val="20"/>
          <w:szCs w:val="22"/>
        </w:rPr>
        <w:t xml:space="preserve">       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string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inf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>;</w:t>
      </w:r>
    </w:p>
    <w:p w14:paraId="6327EBB3" w14:textId="77777777" w:rsidR="00EF1E04" w:rsidRPr="004B370F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4B370F">
        <w:rPr>
          <w:rFonts w:ascii="Courier New" w:hAnsi="Courier New"/>
          <w:color w:val="auto"/>
          <w:sz w:val="20"/>
          <w:szCs w:val="22"/>
        </w:rPr>
        <w:t xml:space="preserve">       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ElTree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>(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string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4B370F">
        <w:rPr>
          <w:rFonts w:ascii="Courier New" w:hAnsi="Courier New"/>
          <w:color w:val="auto"/>
          <w:sz w:val="20"/>
          <w:szCs w:val="22"/>
        </w:rPr>
        <w:t>inf</w:t>
      </w:r>
      <w:proofErr w:type="spellEnd"/>
      <w:r w:rsidRPr="004B370F">
        <w:rPr>
          <w:rFonts w:ascii="Courier New" w:hAnsi="Courier New"/>
          <w:color w:val="auto"/>
          <w:sz w:val="20"/>
          <w:szCs w:val="22"/>
        </w:rPr>
        <w:t>)</w:t>
      </w:r>
    </w:p>
    <w:p w14:paraId="6D973966" w14:textId="0AF29972" w:rsidR="00EF28C5" w:rsidRPr="004B370F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4B370F">
        <w:rPr>
          <w:rFonts w:ascii="Courier New" w:hAnsi="Courier New"/>
          <w:color w:val="auto"/>
          <w:sz w:val="20"/>
          <w:szCs w:val="22"/>
        </w:rPr>
        <w:t xml:space="preserve">    }</w:t>
      </w:r>
    </w:p>
    <w:p w14:paraId="2099E806" w14:textId="77777777" w:rsidR="00E26064" w:rsidRPr="004B370F" w:rsidRDefault="00E26064" w:rsidP="00EF1E04">
      <w:pPr>
        <w:pStyle w:val="af5"/>
      </w:pPr>
    </w:p>
    <w:p w14:paraId="33582410" w14:textId="77777777" w:rsidR="00EF1E04" w:rsidRPr="004B370F" w:rsidRDefault="00EF1E04" w:rsidP="00EF1E04">
      <w:pPr>
        <w:pStyle w:val="af5"/>
      </w:pPr>
      <w:r w:rsidRPr="004B370F">
        <w:t xml:space="preserve">Клас </w:t>
      </w:r>
      <w:proofErr w:type="spellStart"/>
      <w:r w:rsidRPr="004B370F">
        <w:rPr>
          <w:rStyle w:val="HTML"/>
          <w:rFonts w:ascii="Times New Roman" w:hAnsi="Times New Roman" w:cs="Times New Roman"/>
          <w:sz w:val="28"/>
          <w:szCs w:val="28"/>
        </w:rPr>
        <w:t>Tree</w:t>
      </w:r>
      <w:proofErr w:type="spellEnd"/>
      <w:r w:rsidRPr="004B370F">
        <w:t xml:space="preserve"> використовується для створення та управління деревом. Основні поля та методи:</w:t>
      </w:r>
    </w:p>
    <w:p w14:paraId="576C396D" w14:textId="62A7345D" w:rsidR="00EF1E04" w:rsidRPr="004B370F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proofErr w:type="spellStart"/>
      <w:r w:rsidRPr="004B370F">
        <w:t>public</w:t>
      </w:r>
      <w:proofErr w:type="spellEnd"/>
      <w:r w:rsidRPr="004B370F">
        <w:t xml:space="preserve"> </w:t>
      </w:r>
      <w:proofErr w:type="spellStart"/>
      <w:r w:rsidRPr="004B370F">
        <w:t>ElTree</w:t>
      </w:r>
      <w:proofErr w:type="spellEnd"/>
      <w:r w:rsidRPr="004B370F">
        <w:t xml:space="preserve"> T</w:t>
      </w:r>
      <w:r w:rsidR="00E26064" w:rsidRPr="004B370F">
        <w:t xml:space="preserve"> – </w:t>
      </w:r>
      <w:r w:rsidRPr="004B370F">
        <w:t>Вказівник на кореневий вузол дерева.</w:t>
      </w:r>
    </w:p>
    <w:p w14:paraId="6DE3EC9A" w14:textId="2871B4C1" w:rsidR="00EF1E04" w:rsidRPr="004B370F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4B370F">
        <w:t xml:space="preserve">Конструктор </w:t>
      </w:r>
      <w:proofErr w:type="spellStart"/>
      <w:r w:rsidRPr="004B370F">
        <w:t>public</w:t>
      </w:r>
      <w:proofErr w:type="spellEnd"/>
      <w:r w:rsidRPr="004B370F">
        <w:t xml:space="preserve"> </w:t>
      </w:r>
      <w:proofErr w:type="spellStart"/>
      <w:r w:rsidRPr="004B370F">
        <w:t>Tree</w:t>
      </w:r>
      <w:proofErr w:type="spellEnd"/>
      <w:r w:rsidRPr="004B370F">
        <w:t>(</w:t>
      </w:r>
      <w:proofErr w:type="spellStart"/>
      <w:r w:rsidRPr="004B370F">
        <w:t>string</w:t>
      </w:r>
      <w:proofErr w:type="spellEnd"/>
      <w:r w:rsidRPr="004B370F">
        <w:t xml:space="preserve"> </w:t>
      </w:r>
      <w:proofErr w:type="spellStart"/>
      <w:r w:rsidRPr="004B370F">
        <w:t>inf</w:t>
      </w:r>
      <w:proofErr w:type="spellEnd"/>
      <w:r w:rsidRPr="004B370F">
        <w:t>)</w:t>
      </w:r>
      <w:r w:rsidR="00E26064" w:rsidRPr="004B370F">
        <w:t xml:space="preserve"> – </w:t>
      </w:r>
      <w:proofErr w:type="spellStart"/>
      <w:r w:rsidRPr="004B370F">
        <w:t>Ініціалізує</w:t>
      </w:r>
      <w:proofErr w:type="spellEnd"/>
      <w:r w:rsidRPr="004B370F">
        <w:t xml:space="preserve"> об'єкт </w:t>
      </w:r>
      <w:proofErr w:type="spellStart"/>
      <w:r w:rsidRPr="004B370F">
        <w:t>Tree</w:t>
      </w:r>
      <w:proofErr w:type="spellEnd"/>
      <w:r w:rsidRPr="004B370F">
        <w:t>, створюючи кореневий вузол з вказаною інформацією.</w:t>
      </w:r>
    </w:p>
    <w:p w14:paraId="5BF8C043" w14:textId="398B5834" w:rsidR="00EF1E04" w:rsidRPr="004B370F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4B370F">
        <w:t xml:space="preserve">Метод </w:t>
      </w:r>
      <w:proofErr w:type="spellStart"/>
      <w:r w:rsidRPr="004B370F">
        <w:t>public</w:t>
      </w:r>
      <w:proofErr w:type="spellEnd"/>
      <w:r w:rsidRPr="004B370F">
        <w:t xml:space="preserve"> </w:t>
      </w:r>
      <w:proofErr w:type="spellStart"/>
      <w:r w:rsidRPr="004B370F">
        <w:t>ElTree</w:t>
      </w:r>
      <w:proofErr w:type="spellEnd"/>
      <w:r w:rsidRPr="004B370F">
        <w:t xml:space="preserve"> </w:t>
      </w:r>
      <w:proofErr w:type="spellStart"/>
      <w:r w:rsidRPr="004B370F">
        <w:t>Find</w:t>
      </w:r>
      <w:proofErr w:type="spellEnd"/>
      <w:r w:rsidRPr="004B370F">
        <w:t>(</w:t>
      </w:r>
      <w:proofErr w:type="spellStart"/>
      <w:r w:rsidRPr="004B370F">
        <w:t>ElTree</w:t>
      </w:r>
      <w:proofErr w:type="spellEnd"/>
      <w:r w:rsidRPr="004B370F">
        <w:t xml:space="preserve"> V, </w:t>
      </w:r>
      <w:proofErr w:type="spellStart"/>
      <w:r w:rsidRPr="004B370F">
        <w:t>string</w:t>
      </w:r>
      <w:proofErr w:type="spellEnd"/>
      <w:r w:rsidRPr="004B370F">
        <w:t xml:space="preserve"> </w:t>
      </w:r>
      <w:proofErr w:type="spellStart"/>
      <w:r w:rsidRPr="004B370F">
        <w:t>inf</w:t>
      </w:r>
      <w:proofErr w:type="spellEnd"/>
      <w:r w:rsidRPr="004B370F">
        <w:t>)</w:t>
      </w:r>
      <w:r w:rsidR="00E26064" w:rsidRPr="004B370F">
        <w:t xml:space="preserve"> – </w:t>
      </w:r>
      <w:r w:rsidRPr="004B370F">
        <w:t xml:space="preserve">Пошук вузла з інформацією у </w:t>
      </w:r>
      <w:proofErr w:type="spellStart"/>
      <w:r w:rsidRPr="004B370F">
        <w:t>піддереві</w:t>
      </w:r>
      <w:proofErr w:type="spellEnd"/>
      <w:r w:rsidRPr="004B370F">
        <w:t>, починаючи з вказаного вузла V.</w:t>
      </w:r>
    </w:p>
    <w:p w14:paraId="70F4AEF7" w14:textId="7114E98F" w:rsidR="00EF1E04" w:rsidRPr="004B370F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4B370F">
        <w:t xml:space="preserve">Метод </w:t>
      </w:r>
      <w:proofErr w:type="spellStart"/>
      <w:r w:rsidRPr="004B370F">
        <w:t>public</w:t>
      </w:r>
      <w:proofErr w:type="spellEnd"/>
      <w:r w:rsidRPr="004B370F">
        <w:t xml:space="preserve"> </w:t>
      </w:r>
      <w:proofErr w:type="spellStart"/>
      <w:r w:rsidRPr="004B370F">
        <w:t>ElTree</w:t>
      </w:r>
      <w:proofErr w:type="spellEnd"/>
      <w:r w:rsidRPr="004B370F">
        <w:t xml:space="preserve"> </w:t>
      </w:r>
      <w:proofErr w:type="spellStart"/>
      <w:r w:rsidRPr="004B370F">
        <w:t>Find_Father</w:t>
      </w:r>
      <w:proofErr w:type="spellEnd"/>
      <w:r w:rsidRPr="004B370F">
        <w:t>(</w:t>
      </w:r>
      <w:proofErr w:type="spellStart"/>
      <w:r w:rsidRPr="004B370F">
        <w:t>ElTree</w:t>
      </w:r>
      <w:proofErr w:type="spellEnd"/>
      <w:r w:rsidRPr="004B370F">
        <w:t xml:space="preserve"> V, </w:t>
      </w:r>
      <w:proofErr w:type="spellStart"/>
      <w:r w:rsidRPr="004B370F">
        <w:t>string</w:t>
      </w:r>
      <w:proofErr w:type="spellEnd"/>
      <w:r w:rsidRPr="004B370F">
        <w:t xml:space="preserve"> </w:t>
      </w:r>
      <w:proofErr w:type="spellStart"/>
      <w:r w:rsidRPr="004B370F">
        <w:t>inf</w:t>
      </w:r>
      <w:proofErr w:type="spellEnd"/>
      <w:r w:rsidRPr="004B370F">
        <w:t>)</w:t>
      </w:r>
      <w:r w:rsidR="00E26064" w:rsidRPr="004B370F">
        <w:t xml:space="preserve"> – </w:t>
      </w:r>
      <w:r w:rsidRPr="004B370F">
        <w:t xml:space="preserve">Пошук </w:t>
      </w:r>
      <w:proofErr w:type="spellStart"/>
      <w:r w:rsidRPr="004B370F">
        <w:t>предка</w:t>
      </w:r>
      <w:proofErr w:type="spellEnd"/>
      <w:r w:rsidRPr="004B370F">
        <w:t xml:space="preserve"> вузла з інформацією у </w:t>
      </w:r>
      <w:proofErr w:type="spellStart"/>
      <w:r w:rsidRPr="004B370F">
        <w:t>піддереві</w:t>
      </w:r>
      <w:proofErr w:type="spellEnd"/>
      <w:r w:rsidRPr="004B370F">
        <w:t>, починаючи з вказаного вузла V.</w:t>
      </w:r>
    </w:p>
    <w:p w14:paraId="75E937C2" w14:textId="4B613CD6" w:rsidR="00EF1E04" w:rsidRPr="004B370F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4B370F">
        <w:t xml:space="preserve">Метод </w:t>
      </w:r>
      <w:proofErr w:type="spellStart"/>
      <w:r w:rsidRPr="004B370F">
        <w:t>public</w:t>
      </w:r>
      <w:proofErr w:type="spellEnd"/>
      <w:r w:rsidRPr="004B370F">
        <w:t xml:space="preserve"> </w:t>
      </w:r>
      <w:proofErr w:type="spellStart"/>
      <w:r w:rsidRPr="004B370F">
        <w:t>bool</w:t>
      </w:r>
      <w:proofErr w:type="spellEnd"/>
      <w:r w:rsidRPr="004B370F">
        <w:t xml:space="preserve"> </w:t>
      </w:r>
      <w:proofErr w:type="spellStart"/>
      <w:r w:rsidRPr="004B370F">
        <w:t>Add</w:t>
      </w:r>
      <w:proofErr w:type="spellEnd"/>
      <w:r w:rsidRPr="004B370F">
        <w:t>(</w:t>
      </w:r>
      <w:proofErr w:type="spellStart"/>
      <w:r w:rsidRPr="004B370F">
        <w:t>ElTree</w:t>
      </w:r>
      <w:proofErr w:type="spellEnd"/>
      <w:r w:rsidRPr="004B370F">
        <w:t xml:space="preserve"> V, </w:t>
      </w:r>
      <w:proofErr w:type="spellStart"/>
      <w:r w:rsidRPr="004B370F">
        <w:t>string</w:t>
      </w:r>
      <w:proofErr w:type="spellEnd"/>
      <w:r w:rsidRPr="004B370F">
        <w:t xml:space="preserve"> </w:t>
      </w:r>
      <w:proofErr w:type="spellStart"/>
      <w:r w:rsidRPr="004B370F">
        <w:t>inf</w:t>
      </w:r>
      <w:proofErr w:type="spellEnd"/>
      <w:r w:rsidRPr="004B370F">
        <w:t xml:space="preserve">, </w:t>
      </w:r>
      <w:proofErr w:type="spellStart"/>
      <w:r w:rsidRPr="004B370F">
        <w:t>char</w:t>
      </w:r>
      <w:proofErr w:type="spellEnd"/>
      <w:r w:rsidRPr="004B370F">
        <w:t xml:space="preserve"> S)</w:t>
      </w:r>
      <w:r w:rsidR="00E26064" w:rsidRPr="004B370F">
        <w:t xml:space="preserve"> – </w:t>
      </w:r>
      <w:r w:rsidRPr="004B370F">
        <w:t>Додавання вузла з інформацією вліво (S = 'L') або вправо (S = 'R') вказаного вузла V.</w:t>
      </w:r>
    </w:p>
    <w:p w14:paraId="0F0CFB40" w14:textId="6A1AACEE" w:rsidR="00EF1E04" w:rsidRPr="004B370F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4B370F">
        <w:t xml:space="preserve">Метод </w:t>
      </w:r>
      <w:proofErr w:type="spellStart"/>
      <w:r w:rsidRPr="004B370F">
        <w:t>public</w:t>
      </w:r>
      <w:proofErr w:type="spellEnd"/>
      <w:r w:rsidRPr="004B370F">
        <w:t xml:space="preserve"> </w:t>
      </w:r>
      <w:proofErr w:type="spellStart"/>
      <w:r w:rsidRPr="004B370F">
        <w:t>bool</w:t>
      </w:r>
      <w:proofErr w:type="spellEnd"/>
      <w:r w:rsidRPr="004B370F">
        <w:t xml:space="preserve"> </w:t>
      </w:r>
      <w:proofErr w:type="spellStart"/>
      <w:r w:rsidRPr="004B370F">
        <w:t>Remove</w:t>
      </w:r>
      <w:proofErr w:type="spellEnd"/>
      <w:r w:rsidRPr="004B370F">
        <w:t>(</w:t>
      </w:r>
      <w:proofErr w:type="spellStart"/>
      <w:r w:rsidRPr="004B370F">
        <w:t>ref</w:t>
      </w:r>
      <w:proofErr w:type="spellEnd"/>
      <w:r w:rsidRPr="004B370F">
        <w:t xml:space="preserve"> </w:t>
      </w:r>
      <w:proofErr w:type="spellStart"/>
      <w:r w:rsidRPr="004B370F">
        <w:t>ElTree</w:t>
      </w:r>
      <w:proofErr w:type="spellEnd"/>
      <w:r w:rsidRPr="004B370F">
        <w:t xml:space="preserve"> V, </w:t>
      </w:r>
      <w:proofErr w:type="spellStart"/>
      <w:r w:rsidRPr="004B370F">
        <w:t>string</w:t>
      </w:r>
      <w:proofErr w:type="spellEnd"/>
      <w:r w:rsidRPr="004B370F">
        <w:t xml:space="preserve"> </w:t>
      </w:r>
      <w:proofErr w:type="spellStart"/>
      <w:r w:rsidRPr="004B370F">
        <w:t>inf</w:t>
      </w:r>
      <w:proofErr w:type="spellEnd"/>
      <w:r w:rsidRPr="004B370F">
        <w:t>)</w:t>
      </w:r>
      <w:r w:rsidR="00E26064" w:rsidRPr="004B370F">
        <w:t xml:space="preserve"> – </w:t>
      </w:r>
      <w:r w:rsidRPr="004B370F">
        <w:t>Видалення вузла з інформацією з дерева, починаючи з кореня V.</w:t>
      </w:r>
    </w:p>
    <w:p w14:paraId="000F7DC7" w14:textId="73E2AEE4" w:rsidR="00EF1E04" w:rsidRPr="004B370F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4B370F">
        <w:t xml:space="preserve">Метод </w:t>
      </w:r>
      <w:proofErr w:type="spellStart"/>
      <w:r w:rsidRPr="004B370F">
        <w:t>public</w:t>
      </w:r>
      <w:proofErr w:type="spellEnd"/>
      <w:r w:rsidRPr="004B370F">
        <w:t xml:space="preserve"> </w:t>
      </w:r>
      <w:proofErr w:type="spellStart"/>
      <w:r w:rsidRPr="004B370F">
        <w:t>void</w:t>
      </w:r>
      <w:proofErr w:type="spellEnd"/>
      <w:r w:rsidRPr="004B370F">
        <w:t xml:space="preserve"> </w:t>
      </w:r>
      <w:proofErr w:type="spellStart"/>
      <w:r w:rsidRPr="004B370F">
        <w:t>TreeInString</w:t>
      </w:r>
      <w:proofErr w:type="spellEnd"/>
      <w:r w:rsidRPr="004B370F">
        <w:t>(</w:t>
      </w:r>
      <w:proofErr w:type="spellStart"/>
      <w:r w:rsidRPr="004B370F">
        <w:t>ElTree</w:t>
      </w:r>
      <w:proofErr w:type="spellEnd"/>
      <w:r w:rsidRPr="004B370F">
        <w:t xml:space="preserve"> V, </w:t>
      </w:r>
      <w:proofErr w:type="spellStart"/>
      <w:r w:rsidRPr="004B370F">
        <w:t>ref</w:t>
      </w:r>
      <w:proofErr w:type="spellEnd"/>
      <w:r w:rsidRPr="004B370F">
        <w:t xml:space="preserve"> </w:t>
      </w:r>
      <w:proofErr w:type="spellStart"/>
      <w:r w:rsidRPr="004B370F">
        <w:t>string</w:t>
      </w:r>
      <w:proofErr w:type="spellEnd"/>
      <w:r w:rsidRPr="004B370F">
        <w:t xml:space="preserve"> s)</w:t>
      </w:r>
      <w:r w:rsidR="00E26064" w:rsidRPr="004B370F">
        <w:t xml:space="preserve"> –</w:t>
      </w:r>
      <w:r w:rsidRPr="004B370F">
        <w:t xml:space="preserve">Перетворення дерева у рядок (стрічку) у </w:t>
      </w:r>
      <w:proofErr w:type="spellStart"/>
      <w:r w:rsidRPr="004B370F">
        <w:t>зворотньому</w:t>
      </w:r>
      <w:proofErr w:type="spellEnd"/>
      <w:r w:rsidRPr="004B370F">
        <w:t xml:space="preserve"> порядку.</w:t>
      </w:r>
    </w:p>
    <w:p w14:paraId="6D58DF42" w14:textId="78A74DD2" w:rsidR="00EF1E04" w:rsidRPr="004B370F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4B370F">
        <w:lastRenderedPageBreak/>
        <w:t xml:space="preserve">Метод </w:t>
      </w:r>
      <w:proofErr w:type="spellStart"/>
      <w:r w:rsidRPr="004B370F">
        <w:t>public</w:t>
      </w:r>
      <w:proofErr w:type="spellEnd"/>
      <w:r w:rsidRPr="004B370F">
        <w:t xml:space="preserve"> </w:t>
      </w:r>
      <w:proofErr w:type="spellStart"/>
      <w:r w:rsidRPr="004B370F">
        <w:t>bool</w:t>
      </w:r>
      <w:proofErr w:type="spellEnd"/>
      <w:r w:rsidRPr="004B370F">
        <w:t xml:space="preserve"> </w:t>
      </w:r>
      <w:proofErr w:type="spellStart"/>
      <w:r w:rsidRPr="004B370F">
        <w:t>TreeExists</w:t>
      </w:r>
      <w:proofErr w:type="spellEnd"/>
      <w:r w:rsidRPr="004B370F">
        <w:t>()</w:t>
      </w:r>
      <w:r w:rsidR="00E26064" w:rsidRPr="004B370F">
        <w:t xml:space="preserve"> – </w:t>
      </w:r>
      <w:r w:rsidRPr="004B370F">
        <w:t>Перевірка, чи існує дерево (чи кореневий вузол не є порожнім).</w:t>
      </w:r>
    </w:p>
    <w:p w14:paraId="6C66F873" w14:textId="77777777" w:rsidR="00F566A5" w:rsidRPr="004B370F" w:rsidRDefault="00F566A5" w:rsidP="00F566A5">
      <w:pPr>
        <w:pStyle w:val="afc"/>
        <w:ind w:left="567"/>
        <w:rPr>
          <w:lang w:val="uk-UA"/>
        </w:rPr>
      </w:pPr>
    </w:p>
    <w:p w14:paraId="2426FFFF" w14:textId="77777777" w:rsidR="00CE704F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class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</w:t>
      </w:r>
      <w:proofErr w:type="spellEnd"/>
    </w:p>
    <w:p w14:paraId="0737ABE9" w14:textId="77777777" w:rsidR="00CE704F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{</w:t>
      </w:r>
    </w:p>
    <w:p w14:paraId="7DCACE0D" w14:textId="77777777" w:rsidR="00CE704F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T;</w:t>
      </w:r>
    </w:p>
    <w:p w14:paraId="684FC2B4" w14:textId="77777777" w:rsidR="00CE704F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4FA673BF" w14:textId="77777777" w:rsidR="00CE704F" w:rsidRPr="004B370F" w:rsidRDefault="00CE704F" w:rsidP="00CE704F">
      <w:pPr>
        <w:pStyle w:val="afc"/>
        <w:ind w:left="567"/>
        <w:rPr>
          <w:lang w:val="uk-UA"/>
        </w:rPr>
      </w:pPr>
    </w:p>
    <w:p w14:paraId="4BB8330D" w14:textId="54475576" w:rsidR="00CE704F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 //пошук вузла з інформацією</w:t>
      </w:r>
    </w:p>
    <w:p w14:paraId="4E1B66F8" w14:textId="77777777" w:rsidR="00CE704F" w:rsidRPr="004B370F" w:rsidRDefault="00CE704F" w:rsidP="00CE704F">
      <w:pPr>
        <w:pStyle w:val="afc"/>
        <w:ind w:left="567"/>
        <w:rPr>
          <w:lang w:val="uk-UA"/>
        </w:rPr>
      </w:pPr>
    </w:p>
    <w:p w14:paraId="79369A43" w14:textId="77777777" w:rsidR="00CE704F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)//пошук </w:t>
      </w:r>
      <w:proofErr w:type="spellStart"/>
      <w:r w:rsidRPr="004B370F">
        <w:rPr>
          <w:lang w:val="uk-UA"/>
        </w:rPr>
        <w:t>предка</w:t>
      </w:r>
      <w:proofErr w:type="spellEnd"/>
      <w:r w:rsidRPr="004B370F">
        <w:rPr>
          <w:lang w:val="uk-UA"/>
        </w:rPr>
        <w:t xml:space="preserve"> вузла з інформацією </w:t>
      </w:r>
    </w:p>
    <w:p w14:paraId="50903F21" w14:textId="77777777" w:rsidR="00993CDB" w:rsidRPr="004B370F" w:rsidRDefault="00993CDB" w:rsidP="00CE704F">
      <w:pPr>
        <w:pStyle w:val="afc"/>
        <w:ind w:left="567"/>
        <w:rPr>
          <w:lang w:val="uk-UA"/>
        </w:rPr>
      </w:pPr>
    </w:p>
    <w:p w14:paraId="062BD43C" w14:textId="049E863B" w:rsidR="00CE704F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bool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char</w:t>
      </w:r>
      <w:proofErr w:type="spellEnd"/>
      <w:r w:rsidRPr="004B370F">
        <w:rPr>
          <w:lang w:val="uk-UA"/>
        </w:rPr>
        <w:t xml:space="preserve"> S)//додавання вузла з інформацією вліво/вправо s=L/R.</w:t>
      </w:r>
    </w:p>
    <w:p w14:paraId="54C095BD" w14:textId="77777777" w:rsidR="00993CDB" w:rsidRPr="004B370F" w:rsidRDefault="00993CDB" w:rsidP="00CE704F">
      <w:pPr>
        <w:pStyle w:val="afc"/>
        <w:ind w:left="567"/>
        <w:rPr>
          <w:lang w:val="uk-UA"/>
        </w:rPr>
      </w:pPr>
    </w:p>
    <w:p w14:paraId="4D20BF20" w14:textId="48D2A995" w:rsidR="00CE704F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bool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Remove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ref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)//видалення вузла з інформацією</w:t>
      </w:r>
    </w:p>
    <w:p w14:paraId="7CBE578B" w14:textId="77777777" w:rsidR="00993CDB" w:rsidRPr="004B370F" w:rsidRDefault="00993CDB" w:rsidP="00CE704F">
      <w:pPr>
        <w:pStyle w:val="afc"/>
        <w:ind w:left="567"/>
        <w:rPr>
          <w:lang w:val="uk-UA"/>
        </w:rPr>
      </w:pPr>
    </w:p>
    <w:p w14:paraId="69FCBB4C" w14:textId="7B3D60FA" w:rsidR="00CE704F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void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TreeInString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ref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s)</w:t>
      </w:r>
    </w:p>
    <w:p w14:paraId="5CED33E5" w14:textId="77777777" w:rsidR="00993CDB" w:rsidRPr="004B370F" w:rsidRDefault="00993CDB" w:rsidP="00CE704F">
      <w:pPr>
        <w:pStyle w:val="afc"/>
        <w:ind w:left="567"/>
        <w:rPr>
          <w:lang w:val="uk-UA"/>
        </w:rPr>
      </w:pPr>
    </w:p>
    <w:p w14:paraId="560A8806" w14:textId="77777777" w:rsidR="00A61F6B" w:rsidRPr="004B370F" w:rsidRDefault="00CE704F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bool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TreeExists</w:t>
      </w:r>
      <w:proofErr w:type="spellEnd"/>
      <w:r w:rsidRPr="004B370F">
        <w:rPr>
          <w:lang w:val="uk-UA"/>
        </w:rPr>
        <w:t>()</w:t>
      </w:r>
    </w:p>
    <w:p w14:paraId="62128F68" w14:textId="0C60C32F" w:rsidR="00CE704F" w:rsidRPr="004B370F" w:rsidRDefault="00A61F6B" w:rsidP="00CE704F">
      <w:pPr>
        <w:pStyle w:val="afc"/>
        <w:ind w:left="567"/>
        <w:rPr>
          <w:lang w:val="uk-UA"/>
        </w:rPr>
      </w:pPr>
      <w:r w:rsidRPr="004B370F">
        <w:rPr>
          <w:lang w:val="uk-UA"/>
        </w:rPr>
        <w:t xml:space="preserve">    }</w:t>
      </w:r>
    </w:p>
    <w:p w14:paraId="17D2D98D" w14:textId="77777777" w:rsidR="00313A97" w:rsidRPr="004B370F" w:rsidRDefault="00313A97" w:rsidP="00313A97">
      <w:pPr>
        <w:pStyle w:val="afc"/>
        <w:ind w:left="567"/>
        <w:rPr>
          <w:lang w:val="uk-UA"/>
        </w:rPr>
      </w:pPr>
    </w:p>
    <w:p w14:paraId="406474AE" w14:textId="413B1013" w:rsidR="000124FC" w:rsidRPr="004B370F" w:rsidRDefault="00F566A5" w:rsidP="000124FC">
      <w:pPr>
        <w:pStyle w:val="af5"/>
        <w:ind w:firstLine="0"/>
      </w:pPr>
      <w:r w:rsidRPr="004B370F">
        <w:rPr>
          <w:rStyle w:val="af8"/>
        </w:rPr>
        <w:t xml:space="preserve">Методи </w:t>
      </w:r>
      <w:r w:rsidR="005D68FE" w:rsidRPr="004B370F">
        <w:rPr>
          <w:rStyle w:val="af8"/>
        </w:rPr>
        <w:t>подані</w:t>
      </w:r>
      <w:r w:rsidRPr="004B370F">
        <w:rPr>
          <w:rStyle w:val="af8"/>
        </w:rPr>
        <w:t xml:space="preserve"> у вигляді </w:t>
      </w:r>
      <w:r w:rsidR="005D68FE" w:rsidRPr="004B370F">
        <w:rPr>
          <w:rStyle w:val="af8"/>
        </w:rPr>
        <w:t>псевдокоду</w:t>
      </w:r>
    </w:p>
    <w:p w14:paraId="4F8C70C9" w14:textId="77777777" w:rsidR="00C70F5E" w:rsidRPr="004B370F" w:rsidRDefault="00C70F5E" w:rsidP="00C70F5E">
      <w:pPr>
        <w:pStyle w:val="af5"/>
      </w:pPr>
    </w:p>
    <w:p w14:paraId="300037F8" w14:textId="651AC88B" w:rsidR="00C70F5E" w:rsidRPr="004B370F" w:rsidRDefault="00C70F5E" w:rsidP="00C70F5E">
      <w:pPr>
        <w:pStyle w:val="af5"/>
      </w:pPr>
      <w:r w:rsidRPr="004B370F">
        <w:t>Метод перевірки введеного значення з клавіатури за діапазоном:</w:t>
      </w:r>
    </w:p>
    <w:p w14:paraId="136FF798" w14:textId="77777777" w:rsidR="00C70F5E" w:rsidRPr="004B370F" w:rsidRDefault="00C70F5E" w:rsidP="00C70F5E">
      <w:pPr>
        <w:pStyle w:val="af5"/>
      </w:pPr>
    </w:p>
    <w:p w14:paraId="497A352B" w14:textId="77777777" w:rsidR="00C70F5E" w:rsidRPr="004B370F" w:rsidRDefault="00C70F5E" w:rsidP="00C70F5E">
      <w:pPr>
        <w:pStyle w:val="afc"/>
        <w:rPr>
          <w:lang w:val="uk-UA"/>
        </w:rPr>
      </w:pPr>
      <w:r w:rsidRPr="004B370F">
        <w:rPr>
          <w:lang w:val="uk-UA"/>
        </w:rPr>
        <w:t xml:space="preserve">Функція </w:t>
      </w:r>
      <w:proofErr w:type="spellStart"/>
      <w:r w:rsidRPr="004B370F">
        <w:rPr>
          <w:lang w:val="uk-UA"/>
        </w:rPr>
        <w:t>Ввід_Числа</w:t>
      </w:r>
      <w:proofErr w:type="spellEnd"/>
      <w:r w:rsidRPr="004B370F">
        <w:rPr>
          <w:lang w:val="uk-UA"/>
        </w:rPr>
        <w:t xml:space="preserve">(текст, </w:t>
      </w:r>
      <w:proofErr w:type="spellStart"/>
      <w:r w:rsidRPr="004B370F">
        <w:rPr>
          <w:lang w:val="uk-UA"/>
        </w:rPr>
        <w:t>нижня_межа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верхня_межа</w:t>
      </w:r>
      <w:proofErr w:type="spellEnd"/>
      <w:r w:rsidRPr="004B370F">
        <w:rPr>
          <w:lang w:val="uk-UA"/>
        </w:rPr>
        <w:t>) повертає ціле число</w:t>
      </w:r>
    </w:p>
    <w:p w14:paraId="7056A03D" w14:textId="77777777" w:rsidR="00C70F5E" w:rsidRPr="004B370F" w:rsidRDefault="00C70F5E" w:rsidP="00C70F5E">
      <w:pPr>
        <w:pStyle w:val="afc"/>
        <w:rPr>
          <w:lang w:val="uk-UA"/>
        </w:rPr>
      </w:pPr>
      <w:r w:rsidRPr="004B370F">
        <w:rPr>
          <w:lang w:val="uk-UA"/>
        </w:rPr>
        <w:t xml:space="preserve">    Поки істина</w:t>
      </w:r>
    </w:p>
    <w:p w14:paraId="464E3A66" w14:textId="77777777" w:rsidR="00C70F5E" w:rsidRPr="004B370F" w:rsidRDefault="00C70F5E" w:rsidP="00C70F5E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</w:t>
      </w:r>
      <w:proofErr w:type="spellStart"/>
      <w:r w:rsidRPr="004B370F">
        <w:rPr>
          <w:lang w:val="uk-UA"/>
        </w:rPr>
        <w:t>Спроба_Перетворення_Рядка_У_Число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Console.ReadLine</w:t>
      </w:r>
      <w:proofErr w:type="spellEnd"/>
      <w:r w:rsidRPr="004B370F">
        <w:rPr>
          <w:lang w:val="uk-UA"/>
        </w:rPr>
        <w:t xml:space="preserve">(), </w:t>
      </w:r>
      <w:proofErr w:type="spellStart"/>
      <w:r w:rsidRPr="004B370F">
        <w:rPr>
          <w:lang w:val="uk-UA"/>
        </w:rPr>
        <w:t>input</w:t>
      </w:r>
      <w:proofErr w:type="spellEnd"/>
      <w:r w:rsidRPr="004B370F">
        <w:rPr>
          <w:lang w:val="uk-UA"/>
        </w:rPr>
        <w:t xml:space="preserve">), а також </w:t>
      </w:r>
      <w:proofErr w:type="spellStart"/>
      <w:r w:rsidRPr="004B370F">
        <w:rPr>
          <w:lang w:val="uk-UA"/>
        </w:rPr>
        <w:t>input</w:t>
      </w:r>
      <w:proofErr w:type="spellEnd"/>
      <w:r w:rsidRPr="004B370F">
        <w:rPr>
          <w:lang w:val="uk-UA"/>
        </w:rPr>
        <w:t xml:space="preserve"> &lt;= </w:t>
      </w:r>
      <w:proofErr w:type="spellStart"/>
      <w:r w:rsidRPr="004B370F">
        <w:rPr>
          <w:lang w:val="uk-UA"/>
        </w:rPr>
        <w:t>верхня_межа</w:t>
      </w:r>
      <w:proofErr w:type="spellEnd"/>
      <w:r w:rsidRPr="004B370F">
        <w:rPr>
          <w:lang w:val="uk-UA"/>
        </w:rPr>
        <w:t xml:space="preserve"> і </w:t>
      </w:r>
      <w:proofErr w:type="spellStart"/>
      <w:r w:rsidRPr="004B370F">
        <w:rPr>
          <w:lang w:val="uk-UA"/>
        </w:rPr>
        <w:t>input</w:t>
      </w:r>
      <w:proofErr w:type="spellEnd"/>
      <w:r w:rsidRPr="004B370F">
        <w:rPr>
          <w:lang w:val="uk-UA"/>
        </w:rPr>
        <w:t xml:space="preserve"> &gt;= </w:t>
      </w:r>
      <w:proofErr w:type="spellStart"/>
      <w:r w:rsidRPr="004B370F">
        <w:rPr>
          <w:lang w:val="uk-UA"/>
        </w:rPr>
        <w:t>нижня_межа</w:t>
      </w:r>
      <w:proofErr w:type="spellEnd"/>
      <w:r w:rsidRPr="004B370F">
        <w:rPr>
          <w:lang w:val="uk-UA"/>
        </w:rPr>
        <w:t xml:space="preserve"> То</w:t>
      </w:r>
    </w:p>
    <w:p w14:paraId="422326A8" w14:textId="77777777" w:rsidR="00C70F5E" w:rsidRPr="004B370F" w:rsidRDefault="00C70F5E" w:rsidP="00C70F5E">
      <w:pPr>
        <w:pStyle w:val="afc"/>
        <w:rPr>
          <w:lang w:val="uk-UA"/>
        </w:rPr>
      </w:pPr>
      <w:r w:rsidRPr="004B370F">
        <w:rPr>
          <w:lang w:val="uk-UA"/>
        </w:rPr>
        <w:t xml:space="preserve">            Повернути </w:t>
      </w:r>
      <w:proofErr w:type="spellStart"/>
      <w:r w:rsidRPr="004B370F">
        <w:rPr>
          <w:lang w:val="uk-UA"/>
        </w:rPr>
        <w:t>input</w:t>
      </w:r>
      <w:proofErr w:type="spellEnd"/>
    </w:p>
    <w:p w14:paraId="598EDF6F" w14:textId="77777777" w:rsidR="00C70F5E" w:rsidRPr="004B370F" w:rsidRDefault="00C70F5E" w:rsidP="00C70F5E">
      <w:pPr>
        <w:pStyle w:val="afc"/>
        <w:rPr>
          <w:lang w:val="uk-UA"/>
        </w:rPr>
      </w:pPr>
      <w:r w:rsidRPr="004B370F">
        <w:rPr>
          <w:lang w:val="uk-UA"/>
        </w:rPr>
        <w:t xml:space="preserve">        Інакше</w:t>
      </w:r>
    </w:p>
    <w:p w14:paraId="591E8E73" w14:textId="77777777" w:rsidR="00C70F5E" w:rsidRPr="004B370F" w:rsidRDefault="00C70F5E" w:rsidP="00C70F5E">
      <w:pPr>
        <w:pStyle w:val="afc"/>
        <w:rPr>
          <w:lang w:val="uk-UA"/>
        </w:rPr>
      </w:pPr>
      <w:r w:rsidRPr="004B370F">
        <w:rPr>
          <w:lang w:val="uk-UA"/>
        </w:rPr>
        <w:t xml:space="preserve">            Вивести "Помилка введення числа. Спробуйте ще раз"</w:t>
      </w:r>
    </w:p>
    <w:p w14:paraId="3CB0FAD2" w14:textId="77777777" w:rsidR="00063A3B" w:rsidRPr="004B370F" w:rsidRDefault="00063A3B" w:rsidP="00BA3BC2">
      <w:pPr>
        <w:pStyle w:val="af5"/>
      </w:pPr>
    </w:p>
    <w:p w14:paraId="1C693BCC" w14:textId="30C37673" w:rsidR="00573818" w:rsidRPr="004B370F" w:rsidRDefault="00844F64" w:rsidP="008A5414">
      <w:pPr>
        <w:pStyle w:val="af5"/>
      </w:pPr>
      <w:proofErr w:type="spellStart"/>
      <w:r w:rsidRPr="004B370F">
        <w:t>Find</w:t>
      </w:r>
      <w:proofErr w:type="spellEnd"/>
      <w:r w:rsidRPr="004B370F">
        <w:t>: Пошук вузла з інформацією у дереві.</w:t>
      </w:r>
    </w:p>
    <w:p w14:paraId="24215C46" w14:textId="77777777" w:rsidR="00844F64" w:rsidRPr="004B370F" w:rsidRDefault="00844F64" w:rsidP="008A5414">
      <w:pPr>
        <w:pStyle w:val="af5"/>
      </w:pPr>
    </w:p>
    <w:p w14:paraId="58219EF1" w14:textId="77777777" w:rsidR="002205A0" w:rsidRPr="004B370F" w:rsidRDefault="002205A0" w:rsidP="002205A0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):</w:t>
      </w:r>
    </w:p>
    <w:p w14:paraId="1CDB7080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якщо V не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:</w:t>
      </w:r>
    </w:p>
    <w:p w14:paraId="29779606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V.inf дорівнює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, то повернути V</w:t>
      </w:r>
    </w:p>
    <w:p w14:paraId="6BC32E82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 xml:space="preserve">(V.L,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39DC1242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не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, то повернути </w:t>
      </w:r>
      <w:proofErr w:type="spellStart"/>
      <w:r w:rsidRPr="004B370F">
        <w:rPr>
          <w:lang w:val="uk-UA"/>
        </w:rPr>
        <w:t>temp</w:t>
      </w:r>
      <w:proofErr w:type="spellEnd"/>
    </w:p>
    <w:p w14:paraId="4AB55082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повернути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 xml:space="preserve">(V.R,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05099794" w14:textId="28DE5F99" w:rsidR="00D64302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повернути </w:t>
      </w:r>
      <w:proofErr w:type="spellStart"/>
      <w:r w:rsidRPr="004B370F">
        <w:rPr>
          <w:lang w:val="uk-UA"/>
        </w:rPr>
        <w:t>null</w:t>
      </w:r>
      <w:proofErr w:type="spellEnd"/>
    </w:p>
    <w:p w14:paraId="67AA4233" w14:textId="77777777" w:rsidR="002205A0" w:rsidRPr="004B370F" w:rsidRDefault="002205A0" w:rsidP="002205A0">
      <w:pPr>
        <w:pStyle w:val="afc"/>
        <w:rPr>
          <w:lang w:val="uk-UA"/>
        </w:rPr>
      </w:pPr>
    </w:p>
    <w:p w14:paraId="70401F13" w14:textId="2A2EEF4B" w:rsidR="00D64302" w:rsidRPr="004B370F" w:rsidRDefault="00844F64" w:rsidP="00844F64">
      <w:pPr>
        <w:pStyle w:val="af5"/>
      </w:pPr>
      <w:proofErr w:type="spellStart"/>
      <w:r w:rsidRPr="004B370F">
        <w:rPr>
          <w:rStyle w:val="aff3"/>
          <w:b w:val="0"/>
          <w:bCs w:val="0"/>
        </w:rPr>
        <w:t>Find_Father</w:t>
      </w:r>
      <w:proofErr w:type="spellEnd"/>
      <w:r w:rsidRPr="004B370F">
        <w:t xml:space="preserve">: Пошук </w:t>
      </w:r>
      <w:proofErr w:type="spellStart"/>
      <w:r w:rsidRPr="004B370F">
        <w:t>предка</w:t>
      </w:r>
      <w:proofErr w:type="spellEnd"/>
      <w:r w:rsidRPr="004B370F">
        <w:t xml:space="preserve"> вузла з інформацією у дереві.</w:t>
      </w:r>
    </w:p>
    <w:p w14:paraId="4E0FB6CF" w14:textId="77777777" w:rsidR="00844F64" w:rsidRPr="004B370F" w:rsidRDefault="00844F64" w:rsidP="00844F64">
      <w:pPr>
        <w:pStyle w:val="af5"/>
      </w:pPr>
    </w:p>
    <w:p w14:paraId="35E44E5B" w14:textId="77777777" w:rsidR="002205A0" w:rsidRPr="004B370F" w:rsidRDefault="002205A0" w:rsidP="002205A0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):</w:t>
      </w:r>
    </w:p>
    <w:p w14:paraId="129ED8E5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якщо V не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:</w:t>
      </w:r>
    </w:p>
    <w:p w14:paraId="72F388E1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V.L не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 і V.L.inf дорівнює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, то повернути V</w:t>
      </w:r>
    </w:p>
    <w:p w14:paraId="03D708B8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V.R не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 і V.R.inf дорівнює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, то повернути V</w:t>
      </w:r>
    </w:p>
    <w:p w14:paraId="6B761A63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 xml:space="preserve">(V.L,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2CDF33DD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не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, то повернути </w:t>
      </w:r>
      <w:proofErr w:type="spellStart"/>
      <w:r w:rsidRPr="004B370F">
        <w:rPr>
          <w:lang w:val="uk-UA"/>
        </w:rPr>
        <w:t>temp</w:t>
      </w:r>
      <w:proofErr w:type="spellEnd"/>
    </w:p>
    <w:p w14:paraId="09D56E58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повернути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 xml:space="preserve">(V.R,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5092EBA1" w14:textId="2D5AC772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повернути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br w:type="page"/>
      </w:r>
    </w:p>
    <w:p w14:paraId="5F3DF7BA" w14:textId="33C83636" w:rsidR="0031461B" w:rsidRPr="004B370F" w:rsidRDefault="00844F64" w:rsidP="0031461B">
      <w:pPr>
        <w:pStyle w:val="af5"/>
      </w:pPr>
      <w:proofErr w:type="spellStart"/>
      <w:r w:rsidRPr="004B370F">
        <w:lastRenderedPageBreak/>
        <w:t>Add</w:t>
      </w:r>
      <w:proofErr w:type="spellEnd"/>
      <w:r w:rsidRPr="004B370F">
        <w:t>: Додавання вузла з інформацією вліво або вправо.</w:t>
      </w:r>
    </w:p>
    <w:p w14:paraId="4BADB9EC" w14:textId="77777777" w:rsidR="00844F64" w:rsidRPr="004B370F" w:rsidRDefault="00844F64" w:rsidP="0031461B">
      <w:pPr>
        <w:pStyle w:val="af5"/>
      </w:pPr>
    </w:p>
    <w:p w14:paraId="0853442B" w14:textId="77777777" w:rsidR="002205A0" w:rsidRPr="004B370F" w:rsidRDefault="002205A0" w:rsidP="002205A0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bool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char</w:t>
      </w:r>
      <w:proofErr w:type="spellEnd"/>
      <w:r w:rsidRPr="004B370F">
        <w:rPr>
          <w:lang w:val="uk-UA"/>
        </w:rPr>
        <w:t xml:space="preserve"> S):</w:t>
      </w:r>
    </w:p>
    <w:p w14:paraId="7D6AC802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new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0488033E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якщо S дорівнює 'L':</w:t>
      </w:r>
    </w:p>
    <w:p w14:paraId="70F1276E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V.L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, то V.L =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і повернути </w:t>
      </w:r>
      <w:proofErr w:type="spellStart"/>
      <w:r w:rsidRPr="004B370F">
        <w:rPr>
          <w:lang w:val="uk-UA"/>
        </w:rPr>
        <w:t>true</w:t>
      </w:r>
      <w:proofErr w:type="spellEnd"/>
    </w:p>
    <w:p w14:paraId="6E8292DB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інакше повернути </w:t>
      </w:r>
      <w:proofErr w:type="spellStart"/>
      <w:r w:rsidRPr="004B370F">
        <w:rPr>
          <w:lang w:val="uk-UA"/>
        </w:rPr>
        <w:t>false</w:t>
      </w:r>
      <w:proofErr w:type="spellEnd"/>
    </w:p>
    <w:p w14:paraId="2248CAFB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інакше (S дорівнює 'R'):</w:t>
      </w:r>
    </w:p>
    <w:p w14:paraId="5D9FB68E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V.R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, то V.R =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і повернути </w:t>
      </w:r>
      <w:proofErr w:type="spellStart"/>
      <w:r w:rsidRPr="004B370F">
        <w:rPr>
          <w:lang w:val="uk-UA"/>
        </w:rPr>
        <w:t>true</w:t>
      </w:r>
      <w:proofErr w:type="spellEnd"/>
    </w:p>
    <w:p w14:paraId="796BE03E" w14:textId="532B4857" w:rsidR="00B2475D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інакше повернути </w:t>
      </w:r>
      <w:proofErr w:type="spellStart"/>
      <w:r w:rsidRPr="004B370F">
        <w:rPr>
          <w:lang w:val="uk-UA"/>
        </w:rPr>
        <w:t>false</w:t>
      </w:r>
      <w:proofErr w:type="spellEnd"/>
    </w:p>
    <w:p w14:paraId="46AB0B72" w14:textId="77777777" w:rsidR="002205A0" w:rsidRPr="004B370F" w:rsidRDefault="002205A0" w:rsidP="002205A0">
      <w:pPr>
        <w:pStyle w:val="afc"/>
        <w:rPr>
          <w:lang w:val="uk-UA"/>
        </w:rPr>
      </w:pPr>
    </w:p>
    <w:p w14:paraId="7FA03A30" w14:textId="6C056B1D" w:rsidR="0031461B" w:rsidRPr="004B370F" w:rsidRDefault="00844F64" w:rsidP="0031461B">
      <w:pPr>
        <w:pStyle w:val="af5"/>
      </w:pPr>
      <w:proofErr w:type="spellStart"/>
      <w:r w:rsidRPr="004B370F">
        <w:t>Remove</w:t>
      </w:r>
      <w:proofErr w:type="spellEnd"/>
      <w:r w:rsidRPr="004B370F">
        <w:t>: Видалення вузла з інформацією з дерева.</w:t>
      </w:r>
    </w:p>
    <w:p w14:paraId="27984CEA" w14:textId="77777777" w:rsidR="00844F64" w:rsidRPr="004B370F" w:rsidRDefault="00844F64" w:rsidP="0031461B">
      <w:pPr>
        <w:pStyle w:val="af5"/>
      </w:pPr>
    </w:p>
    <w:p w14:paraId="1DB962B5" w14:textId="77777777" w:rsidR="002205A0" w:rsidRPr="004B370F" w:rsidRDefault="002205A0" w:rsidP="002205A0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bool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Remove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ref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):</w:t>
      </w:r>
    </w:p>
    <w:p w14:paraId="6C0C873A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father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 xml:space="preserve">(V,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37ACB53B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 xml:space="preserve">(V,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77B16754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якщо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, то повернути </w:t>
      </w:r>
      <w:proofErr w:type="spellStart"/>
      <w:r w:rsidRPr="004B370F">
        <w:rPr>
          <w:lang w:val="uk-UA"/>
        </w:rPr>
        <w:t>false</w:t>
      </w:r>
      <w:proofErr w:type="spellEnd"/>
    </w:p>
    <w:p w14:paraId="6BD60BFB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якщо </w:t>
      </w:r>
      <w:proofErr w:type="spellStart"/>
      <w:r w:rsidRPr="004B370F">
        <w:rPr>
          <w:lang w:val="uk-UA"/>
        </w:rPr>
        <w:t>father</w:t>
      </w:r>
      <w:proofErr w:type="spellEnd"/>
      <w:r w:rsidRPr="004B370F">
        <w:rPr>
          <w:lang w:val="uk-UA"/>
        </w:rPr>
        <w:t xml:space="preserve">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:</w:t>
      </w:r>
    </w:p>
    <w:p w14:paraId="0D968FCD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V = </w:t>
      </w:r>
      <w:proofErr w:type="spellStart"/>
      <w:r w:rsidRPr="004B370F">
        <w:rPr>
          <w:lang w:val="uk-UA"/>
        </w:rPr>
        <w:t>null</w:t>
      </w:r>
      <w:proofErr w:type="spellEnd"/>
    </w:p>
    <w:p w14:paraId="64176970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інакше, якщо </w:t>
      </w:r>
      <w:proofErr w:type="spellStart"/>
      <w:r w:rsidRPr="004B370F">
        <w:rPr>
          <w:lang w:val="uk-UA"/>
        </w:rPr>
        <w:t>father.L</w:t>
      </w:r>
      <w:proofErr w:type="spellEnd"/>
      <w:r w:rsidRPr="004B370F">
        <w:rPr>
          <w:lang w:val="uk-UA"/>
        </w:rPr>
        <w:t xml:space="preserve"> не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 і father.L.inf дорівнює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:</w:t>
      </w:r>
    </w:p>
    <w:p w14:paraId="7134CFD7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father.L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null</w:t>
      </w:r>
      <w:proofErr w:type="spellEnd"/>
    </w:p>
    <w:p w14:paraId="1216695D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інакше:</w:t>
      </w:r>
    </w:p>
    <w:p w14:paraId="00D4CAD0" w14:textId="77777777" w:rsidR="002205A0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father.R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null</w:t>
      </w:r>
      <w:proofErr w:type="spellEnd"/>
    </w:p>
    <w:p w14:paraId="3136CADC" w14:textId="7E753F9C" w:rsidR="000E1972" w:rsidRPr="004B370F" w:rsidRDefault="002205A0" w:rsidP="002205A0">
      <w:pPr>
        <w:pStyle w:val="afc"/>
        <w:rPr>
          <w:lang w:val="uk-UA"/>
        </w:rPr>
      </w:pPr>
      <w:r w:rsidRPr="004B370F">
        <w:rPr>
          <w:lang w:val="uk-UA"/>
        </w:rPr>
        <w:t xml:space="preserve">    повернути </w:t>
      </w:r>
      <w:proofErr w:type="spellStart"/>
      <w:r w:rsidRPr="004B370F">
        <w:rPr>
          <w:lang w:val="uk-UA"/>
        </w:rPr>
        <w:t>true</w:t>
      </w:r>
      <w:proofErr w:type="spellEnd"/>
    </w:p>
    <w:p w14:paraId="3A252F44" w14:textId="77777777" w:rsidR="002205A0" w:rsidRPr="004B370F" w:rsidRDefault="002205A0" w:rsidP="002205A0">
      <w:pPr>
        <w:pStyle w:val="afc"/>
        <w:rPr>
          <w:lang w:val="uk-UA"/>
        </w:rPr>
      </w:pPr>
    </w:p>
    <w:p w14:paraId="572DF432" w14:textId="57D215F3" w:rsidR="0031461B" w:rsidRPr="004B370F" w:rsidRDefault="00C27B80" w:rsidP="00C27B80">
      <w:pPr>
        <w:pStyle w:val="af5"/>
      </w:pPr>
      <w:proofErr w:type="spellStart"/>
      <w:r w:rsidRPr="004B370F">
        <w:rPr>
          <w:rStyle w:val="aff3"/>
          <w:b w:val="0"/>
          <w:bCs w:val="0"/>
        </w:rPr>
        <w:t>TreeInString</w:t>
      </w:r>
      <w:proofErr w:type="spellEnd"/>
      <w:r w:rsidRPr="004B370F">
        <w:t xml:space="preserve">: Перетворення дерева у рядок у </w:t>
      </w:r>
      <w:proofErr w:type="spellStart"/>
      <w:r w:rsidRPr="004B370F">
        <w:t>зворотньому</w:t>
      </w:r>
      <w:proofErr w:type="spellEnd"/>
      <w:r w:rsidRPr="004B370F">
        <w:t xml:space="preserve"> порядку.</w:t>
      </w:r>
    </w:p>
    <w:p w14:paraId="4B20E9C7" w14:textId="77777777" w:rsidR="00C27B80" w:rsidRPr="004B370F" w:rsidRDefault="00C27B80" w:rsidP="0031461B">
      <w:pPr>
        <w:pStyle w:val="af5"/>
      </w:pPr>
    </w:p>
    <w:p w14:paraId="04231801" w14:textId="77777777" w:rsidR="00B633A9" w:rsidRPr="004B370F" w:rsidRDefault="00B633A9" w:rsidP="00B633A9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void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TreeInString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ref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s):</w:t>
      </w:r>
    </w:p>
    <w:p w14:paraId="515C8E18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якщо V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, то повернути</w:t>
      </w:r>
    </w:p>
    <w:p w14:paraId="66C3FD3E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stack</w:t>
      </w:r>
      <w:proofErr w:type="spellEnd"/>
      <w:r w:rsidRPr="004B370F">
        <w:rPr>
          <w:lang w:val="uk-UA"/>
        </w:rPr>
        <w:t xml:space="preserve"> = новий </w:t>
      </w:r>
      <w:proofErr w:type="spellStart"/>
      <w:r w:rsidRPr="004B370F">
        <w:rPr>
          <w:lang w:val="uk-UA"/>
        </w:rPr>
        <w:t>Stack</w:t>
      </w:r>
      <w:proofErr w:type="spellEnd"/>
      <w:r w:rsidRPr="004B370F">
        <w:rPr>
          <w:lang w:val="uk-UA"/>
        </w:rPr>
        <w:t>&lt;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>&gt;()</w:t>
      </w:r>
    </w:p>
    <w:p w14:paraId="07D71B27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stack.Push</w:t>
      </w:r>
      <w:proofErr w:type="spellEnd"/>
      <w:r w:rsidRPr="004B370F">
        <w:rPr>
          <w:lang w:val="uk-UA"/>
        </w:rPr>
        <w:t>(V)</w:t>
      </w:r>
    </w:p>
    <w:p w14:paraId="623962A9" w14:textId="77777777" w:rsidR="00B633A9" w:rsidRPr="004B370F" w:rsidRDefault="00B633A9" w:rsidP="00B633A9">
      <w:pPr>
        <w:pStyle w:val="afc"/>
        <w:rPr>
          <w:lang w:val="uk-UA"/>
        </w:rPr>
      </w:pPr>
    </w:p>
    <w:p w14:paraId="4E8ACFC6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outputStack</w:t>
      </w:r>
      <w:proofErr w:type="spellEnd"/>
      <w:r w:rsidRPr="004B370F">
        <w:rPr>
          <w:lang w:val="uk-UA"/>
        </w:rPr>
        <w:t xml:space="preserve"> = новий </w:t>
      </w:r>
      <w:proofErr w:type="spellStart"/>
      <w:r w:rsidRPr="004B370F">
        <w:rPr>
          <w:lang w:val="uk-UA"/>
        </w:rPr>
        <w:t>Stack</w:t>
      </w:r>
      <w:proofErr w:type="spellEnd"/>
      <w:r w:rsidRPr="004B370F">
        <w:rPr>
          <w:lang w:val="uk-UA"/>
        </w:rPr>
        <w:t>&lt;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>&gt;()</w:t>
      </w:r>
    </w:p>
    <w:p w14:paraId="3E51CBBA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while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stack</w:t>
      </w:r>
      <w:proofErr w:type="spellEnd"/>
      <w:r w:rsidRPr="004B370F">
        <w:rPr>
          <w:lang w:val="uk-UA"/>
        </w:rPr>
        <w:t xml:space="preserve"> не є порожнім:</w:t>
      </w:r>
    </w:p>
    <w:p w14:paraId="63016E84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current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stack.Pop</w:t>
      </w:r>
      <w:proofErr w:type="spellEnd"/>
      <w:r w:rsidRPr="004B370F">
        <w:rPr>
          <w:lang w:val="uk-UA"/>
        </w:rPr>
        <w:t>()</w:t>
      </w:r>
    </w:p>
    <w:p w14:paraId="48F9B6E3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outputStack.Push</w:t>
      </w:r>
      <w:proofErr w:type="spellEnd"/>
      <w:r w:rsidRPr="004B370F">
        <w:rPr>
          <w:lang w:val="uk-UA"/>
        </w:rPr>
        <w:t>(current.inf)</w:t>
      </w:r>
    </w:p>
    <w:p w14:paraId="2EEA02C0" w14:textId="77777777" w:rsidR="00B633A9" w:rsidRPr="004B370F" w:rsidRDefault="00B633A9" w:rsidP="00B633A9">
      <w:pPr>
        <w:pStyle w:val="afc"/>
        <w:rPr>
          <w:lang w:val="uk-UA"/>
        </w:rPr>
      </w:pPr>
    </w:p>
    <w:p w14:paraId="627842E2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</w:t>
      </w:r>
      <w:proofErr w:type="spellStart"/>
      <w:r w:rsidRPr="004B370F">
        <w:rPr>
          <w:lang w:val="uk-UA"/>
        </w:rPr>
        <w:t>current.L</w:t>
      </w:r>
      <w:proofErr w:type="spellEnd"/>
      <w:r w:rsidRPr="004B370F">
        <w:rPr>
          <w:lang w:val="uk-UA"/>
        </w:rPr>
        <w:t xml:space="preserve"> не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, то </w:t>
      </w:r>
      <w:proofErr w:type="spellStart"/>
      <w:r w:rsidRPr="004B370F">
        <w:rPr>
          <w:lang w:val="uk-UA"/>
        </w:rPr>
        <w:t>stack.Push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current.L</w:t>
      </w:r>
      <w:proofErr w:type="spellEnd"/>
      <w:r w:rsidRPr="004B370F">
        <w:rPr>
          <w:lang w:val="uk-UA"/>
        </w:rPr>
        <w:t>)</w:t>
      </w:r>
    </w:p>
    <w:p w14:paraId="3AAACEB7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    якщо </w:t>
      </w:r>
      <w:proofErr w:type="spellStart"/>
      <w:r w:rsidRPr="004B370F">
        <w:rPr>
          <w:lang w:val="uk-UA"/>
        </w:rPr>
        <w:t>current.R</w:t>
      </w:r>
      <w:proofErr w:type="spellEnd"/>
      <w:r w:rsidRPr="004B370F">
        <w:rPr>
          <w:lang w:val="uk-UA"/>
        </w:rPr>
        <w:t xml:space="preserve"> не є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, то </w:t>
      </w:r>
      <w:proofErr w:type="spellStart"/>
      <w:r w:rsidRPr="004B370F">
        <w:rPr>
          <w:lang w:val="uk-UA"/>
        </w:rPr>
        <w:t>stack.Push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current.R</w:t>
      </w:r>
      <w:proofErr w:type="spellEnd"/>
      <w:r w:rsidRPr="004B370F">
        <w:rPr>
          <w:lang w:val="uk-UA"/>
        </w:rPr>
        <w:t>)</w:t>
      </w:r>
    </w:p>
    <w:p w14:paraId="45C90A90" w14:textId="77777777" w:rsidR="00B633A9" w:rsidRPr="004B370F" w:rsidRDefault="00B633A9" w:rsidP="00B633A9">
      <w:pPr>
        <w:pStyle w:val="afc"/>
        <w:rPr>
          <w:lang w:val="uk-UA"/>
        </w:rPr>
      </w:pPr>
    </w:p>
    <w:p w14:paraId="4CA7061C" w14:textId="77777777" w:rsidR="00B633A9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while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outputStack</w:t>
      </w:r>
      <w:proofErr w:type="spellEnd"/>
      <w:r w:rsidRPr="004B370F">
        <w:rPr>
          <w:lang w:val="uk-UA"/>
        </w:rPr>
        <w:t xml:space="preserve"> не є порожнім:</w:t>
      </w:r>
    </w:p>
    <w:p w14:paraId="310F9F52" w14:textId="3EA24B2B" w:rsidR="00C1556B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    s += </w:t>
      </w:r>
      <w:proofErr w:type="spellStart"/>
      <w:r w:rsidRPr="004B370F">
        <w:rPr>
          <w:lang w:val="uk-UA"/>
        </w:rPr>
        <w:t>outputStack.Pop</w:t>
      </w:r>
      <w:proofErr w:type="spellEnd"/>
      <w:r w:rsidRPr="004B370F">
        <w:rPr>
          <w:lang w:val="uk-UA"/>
        </w:rPr>
        <w:t>() + " "</w:t>
      </w:r>
    </w:p>
    <w:p w14:paraId="44420931" w14:textId="77777777" w:rsidR="00B633A9" w:rsidRPr="004B370F" w:rsidRDefault="00B633A9" w:rsidP="00B633A9">
      <w:pPr>
        <w:pStyle w:val="afc"/>
        <w:rPr>
          <w:lang w:val="uk-UA"/>
        </w:rPr>
      </w:pPr>
    </w:p>
    <w:p w14:paraId="194FDD32" w14:textId="724C4924" w:rsidR="0031461B" w:rsidRPr="004B370F" w:rsidRDefault="00C27B80" w:rsidP="0031461B">
      <w:pPr>
        <w:pStyle w:val="af5"/>
      </w:pPr>
      <w:proofErr w:type="spellStart"/>
      <w:r w:rsidRPr="004B370F">
        <w:t>TreeExists</w:t>
      </w:r>
      <w:proofErr w:type="spellEnd"/>
      <w:r w:rsidRPr="004B370F">
        <w:t>: Перевірка наявності дерева.</w:t>
      </w:r>
    </w:p>
    <w:p w14:paraId="2F3BC42F" w14:textId="77777777" w:rsidR="00C27B80" w:rsidRPr="004B370F" w:rsidRDefault="00C27B80" w:rsidP="0031461B">
      <w:pPr>
        <w:pStyle w:val="af5"/>
      </w:pPr>
    </w:p>
    <w:p w14:paraId="2EAE6BFD" w14:textId="77777777" w:rsidR="00B633A9" w:rsidRPr="004B370F" w:rsidRDefault="00B633A9" w:rsidP="00B633A9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bool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TreeExists</w:t>
      </w:r>
      <w:proofErr w:type="spellEnd"/>
      <w:r w:rsidRPr="004B370F">
        <w:rPr>
          <w:lang w:val="uk-UA"/>
        </w:rPr>
        <w:t>():</w:t>
      </w:r>
    </w:p>
    <w:p w14:paraId="43152257" w14:textId="7471A1C6" w:rsidR="0031461B" w:rsidRPr="004B370F" w:rsidRDefault="00B633A9" w:rsidP="00B633A9">
      <w:pPr>
        <w:pStyle w:val="afc"/>
        <w:rPr>
          <w:lang w:val="uk-UA"/>
        </w:rPr>
      </w:pPr>
      <w:r w:rsidRPr="004B370F">
        <w:rPr>
          <w:lang w:val="uk-UA"/>
        </w:rPr>
        <w:t xml:space="preserve">    повернути T не є </w:t>
      </w:r>
      <w:proofErr w:type="spellStart"/>
      <w:r w:rsidRPr="004B370F">
        <w:rPr>
          <w:lang w:val="uk-UA"/>
        </w:rPr>
        <w:t>null</w:t>
      </w:r>
      <w:proofErr w:type="spellEnd"/>
    </w:p>
    <w:p w14:paraId="7E819479" w14:textId="77777777" w:rsidR="004F5BC8" w:rsidRPr="004B370F" w:rsidRDefault="004F5BC8" w:rsidP="00B633A9">
      <w:pPr>
        <w:pStyle w:val="afc"/>
        <w:rPr>
          <w:lang w:val="uk-UA"/>
        </w:rPr>
      </w:pPr>
    </w:p>
    <w:p w14:paraId="2A60C22C" w14:textId="57197453" w:rsidR="004F5BC8" w:rsidRPr="004B370F" w:rsidRDefault="004F5BC8">
      <w:pPr>
        <w:spacing w:after="160" w:line="259" w:lineRule="auto"/>
        <w:rPr>
          <w:rFonts w:ascii="Courier New" w:hAnsi="Courier New"/>
          <w:sz w:val="20"/>
          <w:szCs w:val="22"/>
          <w:lang w:val="uk-UA"/>
        </w:rPr>
      </w:pPr>
      <w:r w:rsidRPr="004B370F">
        <w:rPr>
          <w:lang w:val="uk-UA"/>
        </w:rPr>
        <w:br w:type="page"/>
      </w:r>
    </w:p>
    <w:p w14:paraId="6D7F5034" w14:textId="6313BE3D" w:rsidR="000124FC" w:rsidRPr="004B370F" w:rsidRDefault="000124FC" w:rsidP="000124FC">
      <w:pPr>
        <w:pStyle w:val="af7"/>
      </w:pPr>
      <w:r w:rsidRPr="004B370F">
        <w:lastRenderedPageBreak/>
        <w:t>Тестування програми</w:t>
      </w:r>
    </w:p>
    <w:p w14:paraId="4E7EFE70" w14:textId="26EFC306" w:rsidR="00436D05" w:rsidRPr="004B370F" w:rsidRDefault="005B3DCB" w:rsidP="006E2710">
      <w:pPr>
        <w:pStyle w:val="af5"/>
      </w:pPr>
      <w:r w:rsidRPr="004B370F">
        <w:t xml:space="preserve">Перевіримо </w:t>
      </w:r>
      <w:r w:rsidR="004F5BC8" w:rsidRPr="004B370F">
        <w:t>існування дерева перед його створенням. Результат на рисунку 4.</w:t>
      </w:r>
    </w:p>
    <w:p w14:paraId="722F6ECF" w14:textId="2ACB066E" w:rsidR="00233CCD" w:rsidRPr="004B370F" w:rsidRDefault="005B3DCB" w:rsidP="00B93E5E">
      <w:pPr>
        <w:pStyle w:val="af9"/>
      </w:pPr>
      <w:r w:rsidRPr="004B370F">
        <w:drawing>
          <wp:inline distT="0" distB="0" distL="0" distR="0" wp14:anchorId="49C26CCC" wp14:editId="42D4A8D9">
            <wp:extent cx="5194300" cy="2590800"/>
            <wp:effectExtent l="0" t="0" r="0" b="0"/>
            <wp:docPr id="213768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87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DA60" w14:textId="3C846F43" w:rsidR="009411A8" w:rsidRPr="004B370F" w:rsidRDefault="00233CCD" w:rsidP="00B93E5E">
      <w:pPr>
        <w:pStyle w:val="af9"/>
      </w:pPr>
      <w:r w:rsidRPr="004B370F">
        <w:t xml:space="preserve">Рисунок </w:t>
      </w:r>
      <w:r w:rsidRPr="004B370F">
        <w:fldChar w:fldCharType="begin"/>
      </w:r>
      <w:r w:rsidRPr="004B370F">
        <w:instrText xml:space="preserve"> SEQ Рисунок \* ARABIC </w:instrText>
      </w:r>
      <w:r w:rsidRPr="004B370F">
        <w:fldChar w:fldCharType="separate"/>
      </w:r>
      <w:r w:rsidR="004F5BC8" w:rsidRPr="004B370F">
        <w:t>4</w:t>
      </w:r>
      <w:r w:rsidRPr="004B370F">
        <w:fldChar w:fldCharType="end"/>
      </w:r>
      <w:r w:rsidRPr="004B370F">
        <w:t xml:space="preserve"> – </w:t>
      </w:r>
      <w:r w:rsidR="007D662C" w:rsidRPr="004B370F">
        <w:t>перевірка пустоти дерева</w:t>
      </w:r>
    </w:p>
    <w:p w14:paraId="34C29B83" w14:textId="77777777" w:rsidR="000937AC" w:rsidRPr="004B370F" w:rsidRDefault="000937AC" w:rsidP="00B93E5E">
      <w:pPr>
        <w:pStyle w:val="af9"/>
      </w:pPr>
    </w:p>
    <w:p w14:paraId="0691CDB2" w14:textId="311D502A" w:rsidR="000937AC" w:rsidRPr="004B370F" w:rsidRDefault="00B747A8" w:rsidP="00B747A8">
      <w:pPr>
        <w:pStyle w:val="af5"/>
      </w:pPr>
      <w:r w:rsidRPr="004B370F">
        <w:t xml:space="preserve">Після перевірки можна </w:t>
      </w:r>
      <w:proofErr w:type="spellStart"/>
      <w:r w:rsidRPr="004B370F">
        <w:t>ініціалізувати</w:t>
      </w:r>
      <w:proofErr w:type="spellEnd"/>
      <w:r w:rsidRPr="004B370F">
        <w:t xml:space="preserve"> дерево з коренем </w:t>
      </w:r>
      <w:proofErr w:type="spellStart"/>
      <w:r w:rsidRPr="004B370F">
        <w:t>Керіник</w:t>
      </w:r>
      <w:proofErr w:type="spellEnd"/>
      <w:r w:rsidRPr="004B370F">
        <w:t>. Результат на рисунку 5</w:t>
      </w:r>
    </w:p>
    <w:p w14:paraId="67D79F44" w14:textId="7848F4F8" w:rsidR="00B31F66" w:rsidRPr="004B370F" w:rsidRDefault="00704927" w:rsidP="00B31F66">
      <w:pPr>
        <w:pStyle w:val="af9"/>
      </w:pPr>
      <w:r w:rsidRPr="004B370F">
        <w:drawing>
          <wp:inline distT="0" distB="0" distL="0" distR="0" wp14:anchorId="21EABD37" wp14:editId="4569A8D8">
            <wp:extent cx="5118100" cy="3035300"/>
            <wp:effectExtent l="0" t="0" r="0" b="0"/>
            <wp:docPr id="624675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5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1066" w14:textId="08696C0B" w:rsidR="007D6840" w:rsidRPr="004B370F" w:rsidRDefault="00B31F66" w:rsidP="00B31F66">
      <w:pPr>
        <w:pStyle w:val="af9"/>
      </w:pPr>
      <w:r w:rsidRPr="004B370F">
        <w:t xml:space="preserve">Рисунок </w:t>
      </w:r>
      <w:r w:rsidRPr="004B370F">
        <w:fldChar w:fldCharType="begin"/>
      </w:r>
      <w:r w:rsidRPr="004B370F">
        <w:instrText xml:space="preserve"> SEQ Рисунок \* ARABIC </w:instrText>
      </w:r>
      <w:r w:rsidRPr="004B370F">
        <w:fldChar w:fldCharType="separate"/>
      </w:r>
      <w:r w:rsidR="00EC1402" w:rsidRPr="004B370F">
        <w:t>5</w:t>
      </w:r>
      <w:r w:rsidRPr="004B370F">
        <w:fldChar w:fldCharType="end"/>
      </w:r>
      <w:r w:rsidRPr="004B370F">
        <w:t xml:space="preserve"> –</w:t>
      </w:r>
      <w:r w:rsidR="00B747A8" w:rsidRPr="004B370F">
        <w:t xml:space="preserve"> створення кореня дерева</w:t>
      </w:r>
    </w:p>
    <w:p w14:paraId="509ECF53" w14:textId="77777777" w:rsidR="00B31F66" w:rsidRPr="004B370F" w:rsidRDefault="00B31F66" w:rsidP="00B31F66">
      <w:pPr>
        <w:pStyle w:val="af9"/>
      </w:pPr>
    </w:p>
    <w:p w14:paraId="305FF216" w14:textId="1A4A3D93" w:rsidR="00B31F66" w:rsidRPr="004B370F" w:rsidRDefault="00B31F66" w:rsidP="00EE4D51">
      <w:pPr>
        <w:pStyle w:val="af5"/>
      </w:pPr>
      <w:r w:rsidRPr="004B370F">
        <w:t xml:space="preserve">Після створення </w:t>
      </w:r>
      <w:r w:rsidR="007E2A32" w:rsidRPr="004B370F">
        <w:t>кореня дерева, можна додати нові вузли дерева.</w:t>
      </w:r>
    </w:p>
    <w:p w14:paraId="4050024A" w14:textId="169A0AE9" w:rsidR="00D9524A" w:rsidRPr="004B370F" w:rsidRDefault="00EC1402" w:rsidP="00EE4D51">
      <w:pPr>
        <w:pStyle w:val="af5"/>
      </w:pPr>
      <w:r w:rsidRPr="004B370F">
        <w:t>Приклад п</w:t>
      </w:r>
      <w:r w:rsidR="00EE4D51" w:rsidRPr="004B370F">
        <w:t>роцес</w:t>
      </w:r>
      <w:r w:rsidRPr="004B370F">
        <w:t>у</w:t>
      </w:r>
      <w:r w:rsidR="00EE4D51" w:rsidRPr="004B370F">
        <w:t xml:space="preserve"> додавання </w:t>
      </w:r>
      <w:r w:rsidRPr="004B370F">
        <w:t>нових вузлів в дерево зображено на рисунку 6 та повністю створене дерево на риску 7.</w:t>
      </w:r>
    </w:p>
    <w:p w14:paraId="2EA14631" w14:textId="77777777" w:rsidR="00D9524A" w:rsidRPr="004B370F" w:rsidRDefault="00D9524A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4B370F">
        <w:rPr>
          <w:lang w:val="uk-UA"/>
        </w:rPr>
        <w:br w:type="page"/>
      </w:r>
    </w:p>
    <w:p w14:paraId="7927ACD0" w14:textId="53102113" w:rsidR="00EC1402" w:rsidRPr="004B370F" w:rsidRDefault="006910B9" w:rsidP="00C125AD">
      <w:pPr>
        <w:pStyle w:val="af9"/>
      </w:pPr>
      <w:r w:rsidRPr="004B370F">
        <w:lastRenderedPageBreak/>
        <w:drawing>
          <wp:inline distT="0" distB="0" distL="0" distR="0" wp14:anchorId="2CD1C0C0" wp14:editId="1C9933A8">
            <wp:extent cx="6119495" cy="3258820"/>
            <wp:effectExtent l="0" t="0" r="1905" b="5080"/>
            <wp:docPr id="85524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2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10E" w14:textId="787BFBC0" w:rsidR="00EC1402" w:rsidRPr="004B370F" w:rsidRDefault="00C125AD" w:rsidP="00EC1402">
      <w:pPr>
        <w:pStyle w:val="af9"/>
      </w:pPr>
      <w:r w:rsidRPr="004B370F">
        <w:t xml:space="preserve">Рисунок </w:t>
      </w:r>
      <w:r w:rsidRPr="004B370F">
        <w:fldChar w:fldCharType="begin"/>
      </w:r>
      <w:r w:rsidRPr="004B370F">
        <w:instrText xml:space="preserve"> SEQ Рисунок \* ARABIC </w:instrText>
      </w:r>
      <w:r w:rsidRPr="004B370F">
        <w:fldChar w:fldCharType="separate"/>
      </w:r>
      <w:r w:rsidR="00EC1402" w:rsidRPr="004B370F">
        <w:t>6</w:t>
      </w:r>
      <w:r w:rsidRPr="004B370F">
        <w:fldChar w:fldCharType="end"/>
      </w:r>
      <w:r w:rsidRPr="004B370F">
        <w:t xml:space="preserve"> – </w:t>
      </w:r>
      <w:r w:rsidR="00EC1402" w:rsidRPr="004B370F">
        <w:t>додавання нащадків до дерева</w:t>
      </w:r>
    </w:p>
    <w:p w14:paraId="6321AEA9" w14:textId="77777777" w:rsidR="00CF30E2" w:rsidRPr="004B370F" w:rsidRDefault="00CF30E2" w:rsidP="00EC1402">
      <w:pPr>
        <w:pStyle w:val="af9"/>
      </w:pPr>
    </w:p>
    <w:p w14:paraId="1456F9FA" w14:textId="57858BFB" w:rsidR="00CF30E2" w:rsidRPr="004B370F" w:rsidRDefault="00CF30E2" w:rsidP="00EC1402">
      <w:pPr>
        <w:pStyle w:val="af9"/>
      </w:pPr>
      <w:r w:rsidRPr="004B370F">
        <w:drawing>
          <wp:inline distT="0" distB="0" distL="0" distR="0" wp14:anchorId="3957EE15" wp14:editId="6A4A465A">
            <wp:extent cx="6119495" cy="1924050"/>
            <wp:effectExtent l="0" t="0" r="1905" b="6350"/>
            <wp:docPr id="1514147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7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ED1" w14:textId="2902692A" w:rsidR="00C125AD" w:rsidRPr="004B370F" w:rsidRDefault="00EA7AC1" w:rsidP="00EA7AC1">
      <w:pPr>
        <w:pStyle w:val="af9"/>
      </w:pPr>
      <w:r w:rsidRPr="004B370F">
        <w:t xml:space="preserve">Рисунок </w:t>
      </w:r>
      <w:r w:rsidRPr="004B370F">
        <w:fldChar w:fldCharType="begin"/>
      </w:r>
      <w:r w:rsidRPr="004B370F">
        <w:instrText xml:space="preserve"> SEQ Рисунок \* ARABIC </w:instrText>
      </w:r>
      <w:r w:rsidRPr="004B370F">
        <w:fldChar w:fldCharType="separate"/>
      </w:r>
      <w:r w:rsidR="00532BFE" w:rsidRPr="004B370F">
        <w:t>7</w:t>
      </w:r>
      <w:r w:rsidRPr="004B370F">
        <w:fldChar w:fldCharType="end"/>
      </w:r>
      <w:r w:rsidRPr="004B370F">
        <w:t xml:space="preserve"> – </w:t>
      </w:r>
      <w:r w:rsidR="00CF30E2" w:rsidRPr="004B370F">
        <w:t>виведення структури дерева на екран</w:t>
      </w:r>
    </w:p>
    <w:p w14:paraId="75653BA3" w14:textId="77777777" w:rsidR="00C125AD" w:rsidRPr="004B370F" w:rsidRDefault="00C125AD" w:rsidP="00CF30E2">
      <w:pPr>
        <w:pStyle w:val="af5"/>
      </w:pPr>
    </w:p>
    <w:p w14:paraId="61FEDD81" w14:textId="308A296D" w:rsidR="002A4BBC" w:rsidRPr="004B370F" w:rsidRDefault="00532BFE" w:rsidP="00CF30E2">
      <w:pPr>
        <w:pStyle w:val="af5"/>
      </w:pPr>
      <w:r w:rsidRPr="004B370F">
        <w:t>Перевіримо існування дерева після його повного створення. Результат на рисунку 8.</w:t>
      </w:r>
    </w:p>
    <w:p w14:paraId="7ABC1D86" w14:textId="78B5C995" w:rsidR="00532BFE" w:rsidRPr="004B370F" w:rsidRDefault="00532BFE" w:rsidP="00532BFE">
      <w:pPr>
        <w:pStyle w:val="af9"/>
      </w:pPr>
      <w:r w:rsidRPr="004B370F">
        <w:drawing>
          <wp:inline distT="0" distB="0" distL="0" distR="0" wp14:anchorId="710350C9" wp14:editId="273F325F">
            <wp:extent cx="3530600" cy="901700"/>
            <wp:effectExtent l="0" t="0" r="0" b="0"/>
            <wp:docPr id="149066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61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3258" w14:textId="6ECEAE23" w:rsidR="00532BFE" w:rsidRPr="004B370F" w:rsidRDefault="00532BFE" w:rsidP="00532BFE">
      <w:pPr>
        <w:pStyle w:val="af9"/>
      </w:pPr>
      <w:r w:rsidRPr="004B370F">
        <w:t xml:space="preserve">Рисунок </w:t>
      </w:r>
      <w:r w:rsidRPr="004B370F">
        <w:fldChar w:fldCharType="begin"/>
      </w:r>
      <w:r w:rsidRPr="004B370F">
        <w:instrText xml:space="preserve"> SEQ Рисунок \* ARABIC </w:instrText>
      </w:r>
      <w:r w:rsidRPr="004B370F">
        <w:fldChar w:fldCharType="separate"/>
      </w:r>
      <w:r w:rsidR="00316941" w:rsidRPr="004B370F">
        <w:t>8</w:t>
      </w:r>
      <w:r w:rsidRPr="004B370F">
        <w:fldChar w:fldCharType="end"/>
      </w:r>
      <w:r w:rsidRPr="004B370F">
        <w:t xml:space="preserve"> – </w:t>
      </w:r>
      <w:r w:rsidR="00C36AFE" w:rsidRPr="004B370F">
        <w:t xml:space="preserve">перевірка </w:t>
      </w:r>
      <w:r w:rsidRPr="004B370F">
        <w:t>існування дерева після його створення</w:t>
      </w:r>
    </w:p>
    <w:p w14:paraId="3B683B18" w14:textId="77777777" w:rsidR="002A4BBC" w:rsidRPr="004B370F" w:rsidRDefault="002A4BBC" w:rsidP="00CF30E2">
      <w:pPr>
        <w:pStyle w:val="af5"/>
      </w:pPr>
    </w:p>
    <w:p w14:paraId="74D7C82A" w14:textId="6E27A0EC" w:rsidR="00C619D7" w:rsidRPr="004B370F" w:rsidRDefault="00C619D7" w:rsidP="00CF30E2">
      <w:pPr>
        <w:pStyle w:val="af5"/>
      </w:pPr>
      <w:r w:rsidRPr="004B370F">
        <w:t>Виконаємо пошук елементу з інформацією в комірці «Відділ маркетингу». Результат успішного пошуку зображено на рисунку 9.</w:t>
      </w:r>
    </w:p>
    <w:p w14:paraId="42A28A0A" w14:textId="13062402" w:rsidR="00C36AFE" w:rsidRPr="004B370F" w:rsidRDefault="00C619D7" w:rsidP="00FC5E9F">
      <w:pPr>
        <w:pStyle w:val="af9"/>
      </w:pPr>
      <w:r w:rsidRPr="004B370F">
        <w:lastRenderedPageBreak/>
        <w:drawing>
          <wp:inline distT="0" distB="0" distL="0" distR="0" wp14:anchorId="6DA00C2F" wp14:editId="31B21E8F">
            <wp:extent cx="6119495" cy="1050290"/>
            <wp:effectExtent l="0" t="0" r="1905" b="3810"/>
            <wp:docPr id="1524588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88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28E" w14:textId="2F8F29DC" w:rsidR="00316941" w:rsidRPr="004B370F" w:rsidRDefault="00316941" w:rsidP="00316941">
      <w:pPr>
        <w:pStyle w:val="af9"/>
      </w:pPr>
      <w:r w:rsidRPr="004B370F">
        <w:t xml:space="preserve">Рисунок </w:t>
      </w:r>
      <w:r w:rsidRPr="004B370F">
        <w:fldChar w:fldCharType="begin"/>
      </w:r>
      <w:r w:rsidRPr="004B370F">
        <w:instrText xml:space="preserve"> SEQ Рисунок \* ARABIC </w:instrText>
      </w:r>
      <w:r w:rsidRPr="004B370F">
        <w:fldChar w:fldCharType="separate"/>
      </w:r>
      <w:r w:rsidRPr="004B370F">
        <w:t>9</w:t>
      </w:r>
      <w:r w:rsidRPr="004B370F">
        <w:fldChar w:fldCharType="end"/>
      </w:r>
      <w:r w:rsidRPr="004B370F">
        <w:t xml:space="preserve"> – </w:t>
      </w:r>
      <w:r w:rsidR="003E6D4C" w:rsidRPr="004B370F">
        <w:t>пошук існуючого елементу</w:t>
      </w:r>
    </w:p>
    <w:p w14:paraId="7D814739" w14:textId="77777777" w:rsidR="002A4BBC" w:rsidRPr="004B370F" w:rsidRDefault="002A4BBC" w:rsidP="00CF30E2">
      <w:pPr>
        <w:pStyle w:val="af5"/>
      </w:pPr>
    </w:p>
    <w:p w14:paraId="4A0D5C11" w14:textId="68BA72CD" w:rsidR="00C619D7" w:rsidRPr="004B370F" w:rsidRDefault="00C619D7" w:rsidP="00C619D7">
      <w:pPr>
        <w:pStyle w:val="af5"/>
      </w:pPr>
      <w:r w:rsidRPr="004B370F">
        <w:t xml:space="preserve">Виконаємо пошук елементу </w:t>
      </w:r>
      <w:r w:rsidR="00316941" w:rsidRPr="004B370F">
        <w:t xml:space="preserve">якого не існує в дереві </w:t>
      </w:r>
      <w:r w:rsidRPr="004B370F">
        <w:t xml:space="preserve"> інформацією в комірці «</w:t>
      </w:r>
      <w:r w:rsidR="00316941" w:rsidRPr="004B370F">
        <w:t>Пошук</w:t>
      </w:r>
      <w:r w:rsidRPr="004B370F">
        <w:t xml:space="preserve">». Результат пошуку зображено на рисунку </w:t>
      </w:r>
      <w:r w:rsidR="00316941" w:rsidRPr="004B370F">
        <w:t>10</w:t>
      </w:r>
      <w:r w:rsidRPr="004B370F">
        <w:t>.</w:t>
      </w:r>
    </w:p>
    <w:p w14:paraId="019C608A" w14:textId="77777777" w:rsidR="00FC5E9F" w:rsidRPr="004B370F" w:rsidRDefault="00FC5E9F" w:rsidP="00C619D7">
      <w:pPr>
        <w:pStyle w:val="af5"/>
      </w:pPr>
    </w:p>
    <w:p w14:paraId="183FAAD8" w14:textId="0F884D63" w:rsidR="002A4BBC" w:rsidRPr="004B370F" w:rsidRDefault="003E6D4C" w:rsidP="00FC5E9F">
      <w:pPr>
        <w:pStyle w:val="af9"/>
      </w:pPr>
      <w:r w:rsidRPr="004B370F">
        <w:drawing>
          <wp:inline distT="0" distB="0" distL="0" distR="0" wp14:anchorId="7B0D8A4E" wp14:editId="0BA3580C">
            <wp:extent cx="6119495" cy="1425640"/>
            <wp:effectExtent l="0" t="0" r="1905" b="0"/>
            <wp:docPr id="18733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0467" cy="14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CBC" w14:textId="78A2E218" w:rsidR="003E6D4C" w:rsidRPr="004B370F" w:rsidRDefault="003E6D4C" w:rsidP="003E6D4C">
      <w:pPr>
        <w:pStyle w:val="af9"/>
      </w:pPr>
      <w:r w:rsidRPr="004B370F">
        <w:t xml:space="preserve">Рисунок </w:t>
      </w:r>
      <w:r w:rsidRPr="004B370F">
        <w:fldChar w:fldCharType="begin"/>
      </w:r>
      <w:r w:rsidRPr="004B370F">
        <w:instrText xml:space="preserve"> SEQ Рисунок \* ARABIC </w:instrText>
      </w:r>
      <w:r w:rsidRPr="004B370F">
        <w:fldChar w:fldCharType="separate"/>
      </w:r>
      <w:r w:rsidRPr="004B370F">
        <w:t>10</w:t>
      </w:r>
      <w:r w:rsidRPr="004B370F">
        <w:fldChar w:fldCharType="end"/>
      </w:r>
      <w:r w:rsidRPr="004B370F">
        <w:t xml:space="preserve"> – пошук неіснуючого елементу</w:t>
      </w:r>
    </w:p>
    <w:p w14:paraId="74CBD4F7" w14:textId="77777777" w:rsidR="003E6D4C" w:rsidRPr="004B370F" w:rsidRDefault="003E6D4C" w:rsidP="00CF30E2">
      <w:pPr>
        <w:pStyle w:val="af5"/>
      </w:pPr>
    </w:p>
    <w:p w14:paraId="3FD69E6A" w14:textId="73A46153" w:rsidR="0019367E" w:rsidRPr="004B370F" w:rsidRDefault="0019367E" w:rsidP="00CF30E2">
      <w:pPr>
        <w:pStyle w:val="af5"/>
      </w:pPr>
      <w:r w:rsidRPr="004B370F">
        <w:t>Видалимо елемент Підрозділ 3 з дерева. Результат на рисунку 11.</w:t>
      </w:r>
    </w:p>
    <w:p w14:paraId="16C2D979" w14:textId="77777777" w:rsidR="0019367E" w:rsidRPr="004B370F" w:rsidRDefault="0019367E" w:rsidP="0019367E">
      <w:pPr>
        <w:pStyle w:val="af9"/>
      </w:pPr>
    </w:p>
    <w:p w14:paraId="293FD493" w14:textId="2787EBBA" w:rsidR="0019367E" w:rsidRPr="004B370F" w:rsidRDefault="00C84A86" w:rsidP="0019367E">
      <w:pPr>
        <w:pStyle w:val="af9"/>
      </w:pPr>
      <w:r w:rsidRPr="004B370F">
        <w:drawing>
          <wp:inline distT="0" distB="0" distL="0" distR="0" wp14:anchorId="246B0501" wp14:editId="577B96D9">
            <wp:extent cx="6119495" cy="904240"/>
            <wp:effectExtent l="0" t="0" r="1905" b="0"/>
            <wp:docPr id="1333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15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5280" w14:textId="6264C1FD" w:rsidR="00C84A86" w:rsidRPr="004B370F" w:rsidRDefault="00C84A86" w:rsidP="0019367E">
      <w:pPr>
        <w:pStyle w:val="af9"/>
      </w:pPr>
      <w:r w:rsidRPr="004B370F">
        <w:drawing>
          <wp:inline distT="0" distB="0" distL="0" distR="0" wp14:anchorId="4E72FC52" wp14:editId="63C0A33D">
            <wp:extent cx="6119495" cy="445135"/>
            <wp:effectExtent l="0" t="0" r="1905" b="0"/>
            <wp:docPr id="191153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34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0E84" w14:textId="7FF8F077" w:rsidR="0019367E" w:rsidRPr="004B370F" w:rsidRDefault="0019367E" w:rsidP="0019367E">
      <w:pPr>
        <w:pStyle w:val="af9"/>
      </w:pPr>
      <w:r w:rsidRPr="004B370F">
        <w:t xml:space="preserve">Рисунок </w:t>
      </w:r>
      <w:r w:rsidRPr="004B370F">
        <w:fldChar w:fldCharType="begin"/>
      </w:r>
      <w:r w:rsidRPr="004B370F">
        <w:instrText xml:space="preserve"> SEQ Рисунок \* ARABIC </w:instrText>
      </w:r>
      <w:r w:rsidRPr="004B370F">
        <w:fldChar w:fldCharType="separate"/>
      </w:r>
      <w:r w:rsidRPr="004B370F">
        <w:t>10</w:t>
      </w:r>
      <w:r w:rsidRPr="004B370F">
        <w:fldChar w:fldCharType="end"/>
      </w:r>
      <w:r w:rsidRPr="004B370F">
        <w:t xml:space="preserve"> – результат видалення вузла</w:t>
      </w:r>
    </w:p>
    <w:p w14:paraId="799938DA" w14:textId="77777777" w:rsidR="0019367E" w:rsidRPr="004B370F" w:rsidRDefault="0019367E" w:rsidP="00CF30E2">
      <w:pPr>
        <w:pStyle w:val="af5"/>
      </w:pPr>
    </w:p>
    <w:p w14:paraId="6F3D479E" w14:textId="6C5CA7F4" w:rsidR="003551AF" w:rsidRPr="004B370F" w:rsidRDefault="003551AF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4B370F">
        <w:rPr>
          <w:lang w:val="uk-UA"/>
        </w:rPr>
        <w:br w:type="page"/>
      </w:r>
    </w:p>
    <w:p w14:paraId="0E586D05" w14:textId="77777777" w:rsidR="00463337" w:rsidRPr="004B370F" w:rsidRDefault="00463337" w:rsidP="00463337">
      <w:pPr>
        <w:pStyle w:val="af3"/>
      </w:pPr>
      <w:r w:rsidRPr="004B370F">
        <w:lastRenderedPageBreak/>
        <w:t>ВИСНОВОК</w:t>
      </w:r>
    </w:p>
    <w:p w14:paraId="715B0505" w14:textId="77777777" w:rsidR="00463337" w:rsidRPr="004B370F" w:rsidRDefault="00463337" w:rsidP="00CA096D">
      <w:pPr>
        <w:pStyle w:val="af5"/>
      </w:pPr>
    </w:p>
    <w:p w14:paraId="6CECD75E" w14:textId="77777777" w:rsidR="00242433" w:rsidRPr="004B370F" w:rsidRDefault="00242433" w:rsidP="00242433">
      <w:pPr>
        <w:pStyle w:val="af5"/>
      </w:pPr>
      <w:r w:rsidRPr="004B370F">
        <w:t>У ході виконання лабораторної роботи я:</w:t>
      </w:r>
    </w:p>
    <w:p w14:paraId="7CA6A03C" w14:textId="77777777" w:rsidR="00242433" w:rsidRPr="004B370F" w:rsidRDefault="00242433" w:rsidP="00242433">
      <w:pPr>
        <w:pStyle w:val="af5"/>
        <w:tabs>
          <w:tab w:val="left" w:pos="851"/>
        </w:tabs>
      </w:pPr>
    </w:p>
    <w:p w14:paraId="66CB9950" w14:textId="0E5E0900" w:rsidR="00242433" w:rsidRPr="004B370F" w:rsidRDefault="00CA096D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 w:rsidRPr="004B370F">
        <w:t>Д</w:t>
      </w:r>
      <w:r w:rsidR="00242433" w:rsidRPr="004B370F">
        <w:t>етально описав абстрактний тип даних - дерево та визначив основні функції для його роботи на абстрактному та логічному рівнях.</w:t>
      </w:r>
    </w:p>
    <w:p w14:paraId="7C432E20" w14:textId="17F32B2A" w:rsidR="00242433" w:rsidRPr="004B370F" w:rsidRDefault="00242433" w:rsidP="0047347E">
      <w:pPr>
        <w:pStyle w:val="af5"/>
        <w:tabs>
          <w:tab w:val="left" w:pos="851"/>
        </w:tabs>
      </w:pPr>
      <w:r w:rsidRPr="004B370F">
        <w:t>Реалізація цих функцій включає в себе:</w:t>
      </w:r>
    </w:p>
    <w:p w14:paraId="0EAE8875" w14:textId="51FABE95" w:rsidR="00242433" w:rsidRPr="004B370F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 w:rsidRPr="004B370F">
        <w:t>Початкову ініціалізацію дерева, яка передбачає створення кореневого вузла.</w:t>
      </w:r>
    </w:p>
    <w:p w14:paraId="58B5B1B1" w14:textId="204A73B6" w:rsidR="00242433" w:rsidRPr="004B370F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 w:rsidRPr="004B370F">
        <w:t>Перевірку на пустоту дерева шляхом перевірки наявності кореневого вузла.</w:t>
      </w:r>
    </w:p>
    <w:p w14:paraId="4D6EAE30" w14:textId="7F681CBA" w:rsidR="00242433" w:rsidRPr="004B370F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 w:rsidRPr="004B370F">
        <w:t>Додавання нового вузла (</w:t>
      </w:r>
      <w:proofErr w:type="spellStart"/>
      <w:r w:rsidRPr="004B370F">
        <w:t>нащадка</w:t>
      </w:r>
      <w:proofErr w:type="spellEnd"/>
      <w:r w:rsidRPr="004B370F">
        <w:t>) в дерево, що може включати в себе перевірку унікальності ключа та встановлення відповідних зв'язків між вузлами.</w:t>
      </w:r>
    </w:p>
    <w:p w14:paraId="3FE9E6C9" w14:textId="77777777" w:rsidR="0047347E" w:rsidRPr="004B370F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 w:rsidRPr="004B370F">
        <w:t>Видалення вузла з дерева, яке може включати в себе різні випадки - видалення листа, вузла з одним нащадком або вузла з двома нащадками.</w:t>
      </w:r>
    </w:p>
    <w:p w14:paraId="4143DC9C" w14:textId="4978F208" w:rsidR="00242433" w:rsidRPr="004B370F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 w:rsidRPr="004B370F">
        <w:t>Пошук вузла в дереві, який може виконуватися за його ключем.</w:t>
      </w:r>
    </w:p>
    <w:p w14:paraId="63732024" w14:textId="73728A23" w:rsidR="00242433" w:rsidRPr="004B370F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 w:rsidRPr="004B370F">
        <w:t>Виведення структури дерева на екран у вигляді, вказаному у варіанті завдання.</w:t>
      </w:r>
    </w:p>
    <w:p w14:paraId="52A4EC41" w14:textId="77777777" w:rsidR="00242433" w:rsidRPr="004B370F" w:rsidRDefault="00242433" w:rsidP="00242433">
      <w:pPr>
        <w:pStyle w:val="af5"/>
        <w:tabs>
          <w:tab w:val="left" w:pos="851"/>
        </w:tabs>
      </w:pPr>
      <w:r w:rsidRPr="004B370F">
        <w:t>Для реалізації цих функцій використовуються базові операції роботи з деревом, такі як додавання, видалення, пошук та перевірка на порожність. Основні функції виконуються на абстрактному рівні, що дозволяє їх використання у різних конкретних реалізаціях дерев.</w:t>
      </w:r>
    </w:p>
    <w:p w14:paraId="774D47C8" w14:textId="143CD2C8" w:rsidR="00242433" w:rsidRPr="004B370F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 w:rsidRPr="004B370F">
        <w:t>Додаток, який я створив, демонструє роботу основних функцій з використанням дерева. Програма включає в себе інтерактивний інтерфейс для введення даних та виклику функцій, таких як додавання, видалення, пошук та виведення дерева на екран. Це дозволяє ефективно перевірити коректність роботи реалізованих функцій.</w:t>
      </w:r>
    </w:p>
    <w:p w14:paraId="51E5FCC2" w14:textId="7058E985" w:rsidR="0047347E" w:rsidRPr="004B370F" w:rsidRDefault="0047347E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 w:rsidRPr="004B370F">
        <w:t>Написав звіт</w:t>
      </w:r>
    </w:p>
    <w:p w14:paraId="2CE5FE45" w14:textId="5B1B23D6" w:rsidR="009111CF" w:rsidRPr="004B370F" w:rsidRDefault="009111CF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4B370F">
        <w:rPr>
          <w:lang w:val="uk-UA"/>
        </w:rPr>
        <w:br w:type="page"/>
      </w:r>
    </w:p>
    <w:p w14:paraId="18D3F66A" w14:textId="61A47B2D" w:rsidR="009111CF" w:rsidRPr="004B370F" w:rsidRDefault="009111CF" w:rsidP="009111CF">
      <w:pPr>
        <w:pStyle w:val="af3"/>
      </w:pPr>
      <w:r w:rsidRPr="004B370F">
        <w:lastRenderedPageBreak/>
        <w:t>ДОДАТОК</w:t>
      </w:r>
      <w:r w:rsidR="00F901BF" w:rsidRPr="004B370F">
        <w:t xml:space="preserve"> А</w:t>
      </w:r>
    </w:p>
    <w:p w14:paraId="16A110FC" w14:textId="77777777" w:rsidR="009111CF" w:rsidRPr="004B370F" w:rsidRDefault="009111CF" w:rsidP="009111CF">
      <w:pPr>
        <w:pStyle w:val="af5"/>
        <w:jc w:val="center"/>
      </w:pPr>
      <w:r w:rsidRPr="004B370F">
        <w:t>Машинний лістинг програми</w:t>
      </w:r>
    </w:p>
    <w:p w14:paraId="3B3AA415" w14:textId="64E053B2" w:rsidR="00463337" w:rsidRPr="004B370F" w:rsidRDefault="00BB10F4" w:rsidP="00F901BF">
      <w:pPr>
        <w:pStyle w:val="af7"/>
      </w:pPr>
      <w:proofErr w:type="spellStart"/>
      <w:r w:rsidRPr="004B370F">
        <w:t>Program</w:t>
      </w:r>
      <w:r w:rsidR="009111CF" w:rsidRPr="004B370F">
        <w:t>.cs</w:t>
      </w:r>
      <w:proofErr w:type="spellEnd"/>
      <w:r w:rsidR="009111CF" w:rsidRPr="004B370F">
        <w:t>:</w:t>
      </w:r>
    </w:p>
    <w:p w14:paraId="02703C18" w14:textId="77777777" w:rsidR="00806A70" w:rsidRPr="004B370F" w:rsidRDefault="00806A70" w:rsidP="00806A70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using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System.Linq.Expressions</w:t>
      </w:r>
      <w:proofErr w:type="spellEnd"/>
      <w:r w:rsidRPr="004B370F">
        <w:rPr>
          <w:lang w:val="uk-UA"/>
        </w:rPr>
        <w:t>;</w:t>
      </w:r>
    </w:p>
    <w:p w14:paraId="26BE0C22" w14:textId="77777777" w:rsidR="00806A70" w:rsidRPr="004B370F" w:rsidRDefault="00806A70" w:rsidP="00806A70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using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System.Text</w:t>
      </w:r>
      <w:proofErr w:type="spellEnd"/>
      <w:r w:rsidRPr="004B370F">
        <w:rPr>
          <w:lang w:val="uk-UA"/>
        </w:rPr>
        <w:t>;</w:t>
      </w:r>
    </w:p>
    <w:p w14:paraId="63E43CA8" w14:textId="77777777" w:rsidR="00806A70" w:rsidRPr="004B370F" w:rsidRDefault="00806A70" w:rsidP="00806A70">
      <w:pPr>
        <w:pStyle w:val="afc"/>
        <w:rPr>
          <w:lang w:val="uk-UA"/>
        </w:rPr>
      </w:pPr>
    </w:p>
    <w:p w14:paraId="45F7F4BD" w14:textId="77777777" w:rsidR="00806A70" w:rsidRPr="004B370F" w:rsidRDefault="00806A70" w:rsidP="00806A70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namespace</w:t>
      </w:r>
      <w:proofErr w:type="spellEnd"/>
      <w:r w:rsidRPr="004B370F">
        <w:rPr>
          <w:lang w:val="uk-UA"/>
        </w:rPr>
        <w:t xml:space="preserve"> ASD_Lab_4</w:t>
      </w:r>
    </w:p>
    <w:p w14:paraId="5474CC3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>{</w:t>
      </w:r>
    </w:p>
    <w:p w14:paraId="1FCBB78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internal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class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Program</w:t>
      </w:r>
      <w:proofErr w:type="spellEnd"/>
    </w:p>
    <w:p w14:paraId="654D2D9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{</w:t>
      </w:r>
    </w:p>
    <w:p w14:paraId="5CDB728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static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void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Main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[] </w:t>
      </w:r>
      <w:proofErr w:type="spellStart"/>
      <w:r w:rsidRPr="004B370F">
        <w:rPr>
          <w:lang w:val="uk-UA"/>
        </w:rPr>
        <w:t>args</w:t>
      </w:r>
      <w:proofErr w:type="spellEnd"/>
      <w:r w:rsidRPr="004B370F">
        <w:rPr>
          <w:lang w:val="uk-UA"/>
        </w:rPr>
        <w:t>)</w:t>
      </w:r>
    </w:p>
    <w:p w14:paraId="69C6132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6EDA15D6" w14:textId="77777777" w:rsidR="00806A70" w:rsidRPr="004B370F" w:rsidRDefault="00806A70" w:rsidP="00806A70">
      <w:pPr>
        <w:pStyle w:val="afc"/>
        <w:rPr>
          <w:lang w:val="uk-UA"/>
        </w:rPr>
      </w:pPr>
    </w:p>
    <w:p w14:paraId="3F849BF1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// </w:t>
      </w:r>
      <w:proofErr w:type="spellStart"/>
      <w:r w:rsidRPr="004B370F">
        <w:rPr>
          <w:lang w:val="uk-UA"/>
        </w:rPr>
        <w:t>Устанавливаем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кодировку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консоли</w:t>
      </w:r>
      <w:proofErr w:type="spellEnd"/>
      <w:r w:rsidRPr="004B370F">
        <w:rPr>
          <w:lang w:val="uk-UA"/>
        </w:rPr>
        <w:t xml:space="preserve"> на UTF-8</w:t>
      </w:r>
    </w:p>
    <w:p w14:paraId="5D5F474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Console.InputEncoding</w:t>
      </w:r>
      <w:proofErr w:type="spellEnd"/>
      <w:r w:rsidRPr="004B370F">
        <w:rPr>
          <w:lang w:val="uk-UA"/>
        </w:rPr>
        <w:t xml:space="preserve"> = Encoding.UTF8;</w:t>
      </w:r>
    </w:p>
    <w:p w14:paraId="2B3EBA7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Console.OutputEncoding</w:t>
      </w:r>
      <w:proofErr w:type="spellEnd"/>
      <w:r w:rsidRPr="004B370F">
        <w:rPr>
          <w:lang w:val="uk-UA"/>
        </w:rPr>
        <w:t xml:space="preserve"> = Encoding.UTF8;</w:t>
      </w:r>
    </w:p>
    <w:p w14:paraId="20839C14" w14:textId="77777777" w:rsidR="00806A70" w:rsidRPr="004B370F" w:rsidRDefault="00806A70" w:rsidP="00806A70">
      <w:pPr>
        <w:pStyle w:val="afc"/>
        <w:rPr>
          <w:lang w:val="uk-UA"/>
        </w:rPr>
      </w:pPr>
    </w:p>
    <w:p w14:paraId="74077DF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myTree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;</w:t>
      </w:r>
    </w:p>
    <w:p w14:paraId="5E791AC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Menu</w:t>
      </w:r>
      <w:proofErr w:type="spellEnd"/>
      <w:r w:rsidRPr="004B370F">
        <w:rPr>
          <w:lang w:val="uk-UA"/>
        </w:rPr>
        <w:t xml:space="preserve"> = "1 Початкова ініціалізація дерева\n" +</w:t>
      </w:r>
    </w:p>
    <w:p w14:paraId="6704B288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"2 Перевірка дерева на пустоту\n" +</w:t>
      </w:r>
    </w:p>
    <w:p w14:paraId="3A4209B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"3 Додавання вузла дерева (нового </w:t>
      </w:r>
      <w:proofErr w:type="spellStart"/>
      <w:r w:rsidRPr="004B370F">
        <w:rPr>
          <w:lang w:val="uk-UA"/>
        </w:rPr>
        <w:t>нащадка</w:t>
      </w:r>
      <w:proofErr w:type="spellEnd"/>
      <w:r w:rsidRPr="004B370F">
        <w:rPr>
          <w:lang w:val="uk-UA"/>
        </w:rPr>
        <w:t>)\n" +</w:t>
      </w:r>
    </w:p>
    <w:p w14:paraId="127C549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"4 Видалення вузла дерева\n" +</w:t>
      </w:r>
    </w:p>
    <w:p w14:paraId="46C57F17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"5 Пошук вузла в дереві\n" +</w:t>
      </w:r>
    </w:p>
    <w:p w14:paraId="21A9809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"6 Виведення дерева на екран\n" +</w:t>
      </w:r>
    </w:p>
    <w:p w14:paraId="7EB684D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"7 </w:t>
      </w:r>
      <w:proofErr w:type="spellStart"/>
      <w:r w:rsidRPr="004B370F">
        <w:rPr>
          <w:lang w:val="uk-UA"/>
        </w:rPr>
        <w:t>Ініціалізувати</w:t>
      </w:r>
      <w:proofErr w:type="spellEnd"/>
      <w:r w:rsidRPr="004B370F">
        <w:rPr>
          <w:lang w:val="uk-UA"/>
        </w:rPr>
        <w:t xml:space="preserve"> ціле дерево за варіантом\n" +</w:t>
      </w:r>
    </w:p>
    <w:p w14:paraId="3B12BBC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"0 Вихід";</w:t>
      </w:r>
    </w:p>
    <w:p w14:paraId="58BA26B1" w14:textId="77777777" w:rsidR="00806A70" w:rsidRPr="004B370F" w:rsidRDefault="00806A70" w:rsidP="00806A70">
      <w:pPr>
        <w:pStyle w:val="afc"/>
        <w:rPr>
          <w:lang w:val="uk-UA"/>
        </w:rPr>
      </w:pPr>
    </w:p>
    <w:p w14:paraId="786B41FE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while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true</w:t>
      </w:r>
      <w:proofErr w:type="spellEnd"/>
      <w:r w:rsidRPr="004B370F">
        <w:rPr>
          <w:lang w:val="uk-UA"/>
        </w:rPr>
        <w:t>)</w:t>
      </w:r>
    </w:p>
    <w:p w14:paraId="45CFAA7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{</w:t>
      </w:r>
    </w:p>
    <w:p w14:paraId="4ACBF83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try</w:t>
      </w:r>
      <w:proofErr w:type="spellEnd"/>
    </w:p>
    <w:p w14:paraId="0DFF27E9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{</w:t>
      </w:r>
    </w:p>
    <w:p w14:paraId="10AAD0C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Menu</w:t>
      </w:r>
      <w:proofErr w:type="spellEnd"/>
      <w:r w:rsidRPr="004B370F">
        <w:rPr>
          <w:lang w:val="uk-UA"/>
        </w:rPr>
        <w:t>);</w:t>
      </w:r>
    </w:p>
    <w:p w14:paraId="0417AEBF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switch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Input_range</w:t>
      </w:r>
      <w:proofErr w:type="spellEnd"/>
      <w:r w:rsidRPr="004B370F">
        <w:rPr>
          <w:lang w:val="uk-UA"/>
        </w:rPr>
        <w:t>("Оберіть операцію: ", 7, 0))</w:t>
      </w:r>
    </w:p>
    <w:p w14:paraId="1B978A10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{</w:t>
      </w:r>
    </w:p>
    <w:p w14:paraId="1F9855E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0: </w:t>
      </w:r>
      <w:proofErr w:type="spellStart"/>
      <w:r w:rsidRPr="004B370F">
        <w:rPr>
          <w:lang w:val="uk-UA"/>
        </w:rPr>
        <w:t>Environment.Exit</w:t>
      </w:r>
      <w:proofErr w:type="spellEnd"/>
      <w:r w:rsidRPr="004B370F">
        <w:rPr>
          <w:lang w:val="uk-UA"/>
        </w:rPr>
        <w:t xml:space="preserve">(0);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>;</w:t>
      </w:r>
    </w:p>
    <w:p w14:paraId="3223C9A5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1:</w:t>
      </w:r>
    </w:p>
    <w:p w14:paraId="21FB932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("Введіть корінь дерева");</w:t>
      </w:r>
    </w:p>
    <w:p w14:paraId="4B496C07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korin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Console.ReadLine</w:t>
      </w:r>
      <w:proofErr w:type="spellEnd"/>
      <w:r w:rsidRPr="004B370F">
        <w:rPr>
          <w:lang w:val="uk-UA"/>
        </w:rPr>
        <w:t>();</w:t>
      </w:r>
    </w:p>
    <w:p w14:paraId="5AC2241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myTree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new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korin</w:t>
      </w:r>
      <w:proofErr w:type="spellEnd"/>
      <w:r w:rsidRPr="004B370F">
        <w:rPr>
          <w:lang w:val="uk-UA"/>
        </w:rPr>
        <w:t>);</w:t>
      </w:r>
    </w:p>
    <w:p w14:paraId="64EFF84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 xml:space="preserve">($"Корінь дерева {myTree.T.inf} створено успішно"); </w:t>
      </w:r>
      <w:proofErr w:type="spellStart"/>
      <w:r w:rsidRPr="004B370F">
        <w:rPr>
          <w:lang w:val="uk-UA"/>
        </w:rPr>
        <w:t>PressEnter</w:t>
      </w:r>
      <w:proofErr w:type="spellEnd"/>
      <w:r w:rsidRPr="004B370F">
        <w:rPr>
          <w:lang w:val="uk-UA"/>
        </w:rPr>
        <w:t>();</w:t>
      </w:r>
    </w:p>
    <w:p w14:paraId="6515694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>;</w:t>
      </w:r>
    </w:p>
    <w:p w14:paraId="0175AC2F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2:</w:t>
      </w:r>
    </w:p>
    <w:p w14:paraId="1A5B283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myTree</w:t>
      </w:r>
      <w:proofErr w:type="spellEnd"/>
      <w:r w:rsidRPr="004B370F">
        <w:rPr>
          <w:lang w:val="uk-UA"/>
        </w:rPr>
        <w:t xml:space="preserve"> ==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) {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 xml:space="preserve">("Дерево не існує."); </w:t>
      </w:r>
      <w:proofErr w:type="spellStart"/>
      <w:r w:rsidRPr="004B370F">
        <w:rPr>
          <w:lang w:val="uk-UA"/>
        </w:rPr>
        <w:t>PressEnter</w:t>
      </w:r>
      <w:proofErr w:type="spellEnd"/>
      <w:r w:rsidRPr="004B370F">
        <w:rPr>
          <w:lang w:val="uk-UA"/>
        </w:rPr>
        <w:t xml:space="preserve">();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>; }</w:t>
      </w:r>
    </w:p>
    <w:p w14:paraId="3621C495" w14:textId="77777777" w:rsidR="00806A70" w:rsidRPr="004B370F" w:rsidRDefault="00806A70" w:rsidP="00806A70">
      <w:pPr>
        <w:pStyle w:val="afc"/>
        <w:rPr>
          <w:lang w:val="uk-UA"/>
        </w:rPr>
      </w:pPr>
    </w:p>
    <w:p w14:paraId="487F52DF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myTree.TreeExists</w:t>
      </w:r>
      <w:proofErr w:type="spellEnd"/>
      <w:r w:rsidRPr="004B370F">
        <w:rPr>
          <w:lang w:val="uk-UA"/>
        </w:rPr>
        <w:t xml:space="preserve">())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("Дерево існує.");</w:t>
      </w:r>
    </w:p>
    <w:p w14:paraId="579B02D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else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 xml:space="preserve">("Дерево не існує."); </w:t>
      </w:r>
      <w:proofErr w:type="spellStart"/>
      <w:r w:rsidRPr="004B370F">
        <w:rPr>
          <w:lang w:val="uk-UA"/>
        </w:rPr>
        <w:t>PressEnter</w:t>
      </w:r>
      <w:proofErr w:type="spellEnd"/>
      <w:r w:rsidRPr="004B370F">
        <w:rPr>
          <w:lang w:val="uk-UA"/>
        </w:rPr>
        <w:t xml:space="preserve">();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>;</w:t>
      </w:r>
    </w:p>
    <w:p w14:paraId="70C9A78E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3:</w:t>
      </w:r>
    </w:p>
    <w:p w14:paraId="032DF989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("Введіть інформацію для нового елементу:");</w:t>
      </w:r>
    </w:p>
    <w:p w14:paraId="15CAB57E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info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Console.ReadLine</w:t>
      </w:r>
      <w:proofErr w:type="spellEnd"/>
      <w:r w:rsidRPr="004B370F">
        <w:rPr>
          <w:lang w:val="uk-UA"/>
        </w:rPr>
        <w:t>();</w:t>
      </w:r>
    </w:p>
    <w:p w14:paraId="1CA16983" w14:textId="77777777" w:rsidR="00806A70" w:rsidRPr="004B370F" w:rsidRDefault="00806A70" w:rsidP="00806A70">
      <w:pPr>
        <w:pStyle w:val="afc"/>
        <w:rPr>
          <w:lang w:val="uk-UA"/>
        </w:rPr>
      </w:pPr>
    </w:p>
    <w:p w14:paraId="77597CAF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("Виберіть батьківський елемент:");</w:t>
      </w:r>
    </w:p>
    <w:p w14:paraId="3F114B5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parentInfo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Console.ReadLine</w:t>
      </w:r>
      <w:proofErr w:type="spellEnd"/>
      <w:r w:rsidRPr="004B370F">
        <w:rPr>
          <w:lang w:val="uk-UA"/>
        </w:rPr>
        <w:t>();</w:t>
      </w:r>
    </w:p>
    <w:p w14:paraId="15836B79" w14:textId="77777777" w:rsidR="00806A70" w:rsidRPr="004B370F" w:rsidRDefault="00806A70" w:rsidP="00806A70">
      <w:pPr>
        <w:pStyle w:val="afc"/>
        <w:rPr>
          <w:lang w:val="uk-UA"/>
        </w:rPr>
      </w:pPr>
    </w:p>
    <w:p w14:paraId="6DBEBCE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("Виберіть напрям для нового елементу (L - ліво, R - право):");</w:t>
      </w:r>
    </w:p>
    <w:p w14:paraId="4961A96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lastRenderedPageBreak/>
        <w:t xml:space="preserve">                            </w:t>
      </w:r>
      <w:proofErr w:type="spellStart"/>
      <w:r w:rsidRPr="004B370F">
        <w:rPr>
          <w:lang w:val="uk-UA"/>
        </w:rPr>
        <w:t>char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direction</w:t>
      </w:r>
      <w:proofErr w:type="spellEnd"/>
      <w:r w:rsidRPr="004B370F">
        <w:rPr>
          <w:lang w:val="uk-UA"/>
        </w:rPr>
        <w:t>;</w:t>
      </w:r>
    </w:p>
    <w:p w14:paraId="42ABE8BF" w14:textId="77777777" w:rsidR="00806A70" w:rsidRPr="004B370F" w:rsidRDefault="00806A70" w:rsidP="00806A70">
      <w:pPr>
        <w:pStyle w:val="afc"/>
        <w:rPr>
          <w:lang w:val="uk-UA"/>
        </w:rPr>
      </w:pPr>
    </w:p>
    <w:p w14:paraId="580CC08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(!</w:t>
      </w:r>
      <w:proofErr w:type="spellStart"/>
      <w:r w:rsidRPr="004B370F">
        <w:rPr>
          <w:lang w:val="uk-UA"/>
        </w:rPr>
        <w:t>char.TryParse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Console.ReadLine</w:t>
      </w:r>
      <w:proofErr w:type="spellEnd"/>
      <w:r w:rsidRPr="004B370F">
        <w:rPr>
          <w:lang w:val="uk-UA"/>
        </w:rPr>
        <w:t>().</w:t>
      </w:r>
      <w:proofErr w:type="spellStart"/>
      <w:r w:rsidRPr="004B370F">
        <w:rPr>
          <w:lang w:val="uk-UA"/>
        </w:rPr>
        <w:t>ToUpper</w:t>
      </w:r>
      <w:proofErr w:type="spellEnd"/>
      <w:r w:rsidRPr="004B370F">
        <w:rPr>
          <w:lang w:val="uk-UA"/>
        </w:rPr>
        <w:t xml:space="preserve">(), </w:t>
      </w:r>
      <w:proofErr w:type="spellStart"/>
      <w:r w:rsidRPr="004B370F">
        <w:rPr>
          <w:lang w:val="uk-UA"/>
        </w:rPr>
        <w:t>out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direction</w:t>
      </w:r>
      <w:proofErr w:type="spellEnd"/>
      <w:r w:rsidRPr="004B370F">
        <w:rPr>
          <w:lang w:val="uk-UA"/>
        </w:rPr>
        <w:t>) || (</w:t>
      </w:r>
      <w:proofErr w:type="spellStart"/>
      <w:r w:rsidRPr="004B370F">
        <w:rPr>
          <w:lang w:val="uk-UA"/>
        </w:rPr>
        <w:t>direction</w:t>
      </w:r>
      <w:proofErr w:type="spellEnd"/>
      <w:r w:rsidRPr="004B370F">
        <w:rPr>
          <w:lang w:val="uk-UA"/>
        </w:rPr>
        <w:t xml:space="preserve"> != 'L' &amp;&amp; </w:t>
      </w:r>
      <w:proofErr w:type="spellStart"/>
      <w:r w:rsidRPr="004B370F">
        <w:rPr>
          <w:lang w:val="uk-UA"/>
        </w:rPr>
        <w:t>direction</w:t>
      </w:r>
      <w:proofErr w:type="spellEnd"/>
      <w:r w:rsidRPr="004B370F">
        <w:rPr>
          <w:lang w:val="uk-UA"/>
        </w:rPr>
        <w:t xml:space="preserve"> != 'R'))</w:t>
      </w:r>
    </w:p>
    <w:p w14:paraId="7C43C0E7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("Введіть коректне значення для напряму (L або R).");</w:t>
      </w:r>
    </w:p>
    <w:p w14:paraId="4E4C5C65" w14:textId="77777777" w:rsidR="00806A70" w:rsidRPr="004B370F" w:rsidRDefault="00806A70" w:rsidP="00806A70">
      <w:pPr>
        <w:pStyle w:val="afc"/>
        <w:rPr>
          <w:lang w:val="uk-UA"/>
        </w:rPr>
      </w:pPr>
    </w:p>
    <w:p w14:paraId="62817FE8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parentNode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myTree.Find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myTree.T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parentInfo</w:t>
      </w:r>
      <w:proofErr w:type="spellEnd"/>
      <w:r w:rsidRPr="004B370F">
        <w:rPr>
          <w:lang w:val="uk-UA"/>
        </w:rPr>
        <w:t>);</w:t>
      </w:r>
    </w:p>
    <w:p w14:paraId="1D14D2BB" w14:textId="77777777" w:rsidR="00806A70" w:rsidRPr="004B370F" w:rsidRDefault="00806A70" w:rsidP="00806A70">
      <w:pPr>
        <w:pStyle w:val="afc"/>
        <w:rPr>
          <w:lang w:val="uk-UA"/>
        </w:rPr>
      </w:pPr>
    </w:p>
    <w:p w14:paraId="42E5158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parentNode</w:t>
      </w:r>
      <w:proofErr w:type="spellEnd"/>
      <w:r w:rsidRPr="004B370F">
        <w:rPr>
          <w:lang w:val="uk-UA"/>
        </w:rPr>
        <w:t xml:space="preserve"> ==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6978458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($"Батьківський елемент з інформацією '{</w:t>
      </w:r>
      <w:proofErr w:type="spellStart"/>
      <w:r w:rsidRPr="004B370F">
        <w:rPr>
          <w:lang w:val="uk-UA"/>
        </w:rPr>
        <w:t>parentInfo</w:t>
      </w:r>
      <w:proofErr w:type="spellEnd"/>
      <w:r w:rsidRPr="004B370F">
        <w:rPr>
          <w:lang w:val="uk-UA"/>
        </w:rPr>
        <w:t>}' не знайдений.");</w:t>
      </w:r>
    </w:p>
    <w:p w14:paraId="460FD8DB" w14:textId="77777777" w:rsidR="00806A70" w:rsidRPr="004B370F" w:rsidRDefault="00806A70" w:rsidP="00806A70">
      <w:pPr>
        <w:pStyle w:val="afc"/>
        <w:rPr>
          <w:lang w:val="uk-UA"/>
        </w:rPr>
      </w:pPr>
    </w:p>
    <w:p w14:paraId="68FF25B8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myTree.Add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parentNode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info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direction</w:t>
      </w:r>
      <w:proofErr w:type="spellEnd"/>
      <w:r w:rsidRPr="004B370F">
        <w:rPr>
          <w:lang w:val="uk-UA"/>
        </w:rPr>
        <w:t>))</w:t>
      </w:r>
    </w:p>
    <w:p w14:paraId="1F56EDB8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($"Елемент з інформацією '{</w:t>
      </w:r>
      <w:proofErr w:type="spellStart"/>
      <w:r w:rsidRPr="004B370F">
        <w:rPr>
          <w:lang w:val="uk-UA"/>
        </w:rPr>
        <w:t>info</w:t>
      </w:r>
      <w:proofErr w:type="spellEnd"/>
      <w:r w:rsidRPr="004B370F">
        <w:rPr>
          <w:lang w:val="uk-UA"/>
        </w:rPr>
        <w:t>}' доданий до дерева.");</w:t>
      </w:r>
    </w:p>
    <w:p w14:paraId="64EA789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else</w:t>
      </w:r>
      <w:proofErr w:type="spellEnd"/>
    </w:p>
    <w:p w14:paraId="122052E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("Додавання не вдалося. Можливо, елемент вже існує або напрям вже зайнятий.");</w:t>
      </w:r>
    </w:p>
    <w:p w14:paraId="7D185368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PressEnter</w:t>
      </w:r>
      <w:proofErr w:type="spellEnd"/>
      <w:r w:rsidRPr="004B370F">
        <w:rPr>
          <w:lang w:val="uk-UA"/>
        </w:rPr>
        <w:t xml:space="preserve">();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>;</w:t>
      </w:r>
    </w:p>
    <w:p w14:paraId="2944BC89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4:</w:t>
      </w:r>
    </w:p>
    <w:p w14:paraId="4D01A21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("Введіть інформацію з елементу дерева для видалення");</w:t>
      </w:r>
    </w:p>
    <w:p w14:paraId="52B35F4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del_el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Console.ReadLine</w:t>
      </w:r>
      <w:proofErr w:type="spellEnd"/>
      <w:r w:rsidRPr="004B370F">
        <w:rPr>
          <w:lang w:val="uk-UA"/>
        </w:rPr>
        <w:t>();</w:t>
      </w:r>
    </w:p>
    <w:p w14:paraId="465A553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myTree.Remove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ref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myTree.T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del_el</w:t>
      </w:r>
      <w:proofErr w:type="spellEnd"/>
      <w:r w:rsidRPr="004B370F">
        <w:rPr>
          <w:lang w:val="uk-UA"/>
        </w:rPr>
        <w:t>))</w:t>
      </w:r>
    </w:p>
    <w:p w14:paraId="1283406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($"Видалення {</w:t>
      </w:r>
      <w:proofErr w:type="spellStart"/>
      <w:r w:rsidRPr="004B370F">
        <w:rPr>
          <w:lang w:val="uk-UA"/>
        </w:rPr>
        <w:t>del_el</w:t>
      </w:r>
      <w:proofErr w:type="spellEnd"/>
      <w:r w:rsidRPr="004B370F">
        <w:rPr>
          <w:lang w:val="uk-UA"/>
        </w:rPr>
        <w:t>} успішно!");</w:t>
      </w:r>
    </w:p>
    <w:p w14:paraId="504B403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else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("Елемент не був видалений!");</w:t>
      </w:r>
    </w:p>
    <w:p w14:paraId="71EBFED5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PressEnter</w:t>
      </w:r>
      <w:proofErr w:type="spellEnd"/>
      <w:r w:rsidRPr="004B370F">
        <w:rPr>
          <w:lang w:val="uk-UA"/>
        </w:rPr>
        <w:t xml:space="preserve">();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>;</w:t>
      </w:r>
    </w:p>
    <w:p w14:paraId="059C24B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5:</w:t>
      </w:r>
    </w:p>
    <w:p w14:paraId="5238891E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("Введіть інформацію з елементу дерева для пошуку");</w:t>
      </w:r>
    </w:p>
    <w:p w14:paraId="5DF1368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find_el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Console.ReadLine</w:t>
      </w:r>
      <w:proofErr w:type="spellEnd"/>
      <w:r w:rsidRPr="004B370F">
        <w:rPr>
          <w:lang w:val="uk-UA"/>
        </w:rPr>
        <w:t>();</w:t>
      </w:r>
    </w:p>
    <w:p w14:paraId="09C62287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myTree.Find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myTree.T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find_el</w:t>
      </w:r>
      <w:proofErr w:type="spellEnd"/>
      <w:r w:rsidRPr="004B370F">
        <w:rPr>
          <w:lang w:val="uk-UA"/>
        </w:rPr>
        <w:t>);</w:t>
      </w:r>
    </w:p>
    <w:p w14:paraId="11275915" w14:textId="77777777" w:rsidR="00806A70" w:rsidRPr="004B370F" w:rsidRDefault="00806A70" w:rsidP="00806A70">
      <w:pPr>
        <w:pStyle w:val="afc"/>
        <w:rPr>
          <w:lang w:val="uk-UA"/>
        </w:rPr>
      </w:pPr>
    </w:p>
    <w:p w14:paraId="2D912B69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el</w:t>
      </w:r>
      <w:proofErr w:type="spellEnd"/>
      <w:r w:rsidRPr="004B370F">
        <w:rPr>
          <w:lang w:val="uk-UA"/>
        </w:rPr>
        <w:t xml:space="preserve">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353B182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{</w:t>
      </w:r>
    </w:p>
    <w:p w14:paraId="3719CB0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el_father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myTree.Find_Father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myTree.T</w:t>
      </w:r>
      <w:proofErr w:type="spellEnd"/>
      <w:r w:rsidRPr="004B370F">
        <w:rPr>
          <w:lang w:val="uk-UA"/>
        </w:rPr>
        <w:t>, el.inf);</w:t>
      </w:r>
    </w:p>
    <w:p w14:paraId="738DF2D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($"</w:t>
      </w:r>
      <w:proofErr w:type="spellStart"/>
      <w:r w:rsidRPr="004B370F">
        <w:rPr>
          <w:lang w:val="uk-UA"/>
        </w:rPr>
        <w:t>Eлемент</w:t>
      </w:r>
      <w:proofErr w:type="spellEnd"/>
      <w:r w:rsidRPr="004B370F">
        <w:rPr>
          <w:lang w:val="uk-UA"/>
        </w:rPr>
        <w:t xml:space="preserve"> {el.inf} знайдено успішно! Батько: {el_</w:t>
      </w:r>
      <w:proofErr w:type="spellStart"/>
      <w:r w:rsidRPr="004B370F">
        <w:rPr>
          <w:lang w:val="uk-UA"/>
        </w:rPr>
        <w:t>father</w:t>
      </w:r>
      <w:proofErr w:type="spellEnd"/>
      <w:r w:rsidRPr="004B370F">
        <w:rPr>
          <w:lang w:val="uk-UA"/>
        </w:rPr>
        <w:t>?.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 ?? "Немає батька"} ");</w:t>
      </w:r>
    </w:p>
    <w:p w14:paraId="27A98675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}</w:t>
      </w:r>
    </w:p>
    <w:p w14:paraId="2D980F7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else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("Елемент не було знайдено");</w:t>
      </w:r>
    </w:p>
    <w:p w14:paraId="3D955331" w14:textId="77777777" w:rsidR="00806A70" w:rsidRPr="004B370F" w:rsidRDefault="00806A70" w:rsidP="00806A70">
      <w:pPr>
        <w:pStyle w:val="afc"/>
        <w:rPr>
          <w:lang w:val="uk-UA"/>
        </w:rPr>
      </w:pPr>
    </w:p>
    <w:p w14:paraId="24A56348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PressEnter</w:t>
      </w:r>
      <w:proofErr w:type="spellEnd"/>
      <w:r w:rsidRPr="004B370F">
        <w:rPr>
          <w:lang w:val="uk-UA"/>
        </w:rPr>
        <w:t xml:space="preserve">();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>;</w:t>
      </w:r>
    </w:p>
    <w:p w14:paraId="77DE8AE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6:</w:t>
      </w:r>
    </w:p>
    <w:p w14:paraId="2F82F61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res</w:t>
      </w:r>
      <w:proofErr w:type="spellEnd"/>
      <w:r w:rsidRPr="004B370F">
        <w:rPr>
          <w:lang w:val="uk-UA"/>
        </w:rPr>
        <w:t xml:space="preserve"> = "";</w:t>
      </w:r>
    </w:p>
    <w:p w14:paraId="4E2893A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myTree.TreeInString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myTree.T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ref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res</w:t>
      </w:r>
      <w:proofErr w:type="spellEnd"/>
      <w:r w:rsidRPr="004B370F">
        <w:rPr>
          <w:lang w:val="uk-UA"/>
        </w:rPr>
        <w:t>);</w:t>
      </w:r>
    </w:p>
    <w:p w14:paraId="05B5FED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 xml:space="preserve">("Дерево -&gt; " + </w:t>
      </w:r>
      <w:proofErr w:type="spellStart"/>
      <w:r w:rsidRPr="004B370F">
        <w:rPr>
          <w:lang w:val="uk-UA"/>
        </w:rPr>
        <w:t>res</w:t>
      </w:r>
      <w:proofErr w:type="spellEnd"/>
      <w:r w:rsidRPr="004B370F">
        <w:rPr>
          <w:lang w:val="uk-UA"/>
        </w:rPr>
        <w:t>);</w:t>
      </w:r>
    </w:p>
    <w:p w14:paraId="31FEFB70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PressEnter</w:t>
      </w:r>
      <w:proofErr w:type="spellEnd"/>
      <w:r w:rsidRPr="004B370F">
        <w:rPr>
          <w:lang w:val="uk-UA"/>
        </w:rPr>
        <w:t xml:space="preserve">();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>;</w:t>
      </w:r>
    </w:p>
    <w:p w14:paraId="1E00D66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7:</w:t>
      </w:r>
    </w:p>
    <w:p w14:paraId="212DD150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myTree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Initalized_tree</w:t>
      </w:r>
      <w:proofErr w:type="spellEnd"/>
      <w:r w:rsidRPr="004B370F">
        <w:rPr>
          <w:lang w:val="uk-UA"/>
        </w:rPr>
        <w:t>();</w:t>
      </w:r>
    </w:p>
    <w:p w14:paraId="75C39DC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</w:t>
      </w:r>
      <w:proofErr w:type="spellStart"/>
      <w:r w:rsidRPr="004B370F">
        <w:rPr>
          <w:lang w:val="uk-UA"/>
        </w:rPr>
        <w:t>Process</w:t>
      </w:r>
      <w:proofErr w:type="spellEnd"/>
      <w:r w:rsidRPr="004B370F">
        <w:rPr>
          <w:lang w:val="uk-UA"/>
        </w:rPr>
        <w:t xml:space="preserve"> OK!");</w:t>
      </w:r>
    </w:p>
    <w:p w14:paraId="6C88286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    </w:t>
      </w:r>
      <w:proofErr w:type="spellStart"/>
      <w:r w:rsidRPr="004B370F">
        <w:rPr>
          <w:lang w:val="uk-UA"/>
        </w:rPr>
        <w:t>PressEnter</w:t>
      </w:r>
      <w:proofErr w:type="spellEnd"/>
      <w:r w:rsidRPr="004B370F">
        <w:rPr>
          <w:lang w:val="uk-UA"/>
        </w:rPr>
        <w:t xml:space="preserve">();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>;</w:t>
      </w:r>
    </w:p>
    <w:p w14:paraId="3E835DF9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}</w:t>
      </w:r>
    </w:p>
    <w:p w14:paraId="50B8EFD9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}</w:t>
      </w:r>
    </w:p>
    <w:p w14:paraId="61D6423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catch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Exception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ex</w:t>
      </w:r>
      <w:proofErr w:type="spellEnd"/>
      <w:r w:rsidRPr="004B370F">
        <w:rPr>
          <w:lang w:val="uk-UA"/>
        </w:rPr>
        <w:t xml:space="preserve">) {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ex.Message</w:t>
      </w:r>
      <w:proofErr w:type="spellEnd"/>
      <w:r w:rsidRPr="004B370F">
        <w:rPr>
          <w:lang w:val="uk-UA"/>
        </w:rPr>
        <w:t>); }</w:t>
      </w:r>
    </w:p>
    <w:p w14:paraId="73B7A89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}</w:t>
      </w:r>
    </w:p>
    <w:p w14:paraId="67CAF2C1" w14:textId="77777777" w:rsidR="00806A70" w:rsidRPr="004B370F" w:rsidRDefault="00806A70" w:rsidP="00806A70">
      <w:pPr>
        <w:pStyle w:val="afc"/>
        <w:rPr>
          <w:lang w:val="uk-UA"/>
        </w:rPr>
      </w:pPr>
    </w:p>
    <w:p w14:paraId="515441D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286F7821" w14:textId="77777777" w:rsidR="00806A70" w:rsidRPr="004B370F" w:rsidRDefault="00806A70" w:rsidP="00806A70">
      <w:pPr>
        <w:pStyle w:val="afc"/>
        <w:rPr>
          <w:lang w:val="uk-UA"/>
        </w:rPr>
      </w:pPr>
    </w:p>
    <w:p w14:paraId="57605058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lastRenderedPageBreak/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static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Initalized_tree</w:t>
      </w:r>
      <w:proofErr w:type="spellEnd"/>
      <w:r w:rsidRPr="004B370F">
        <w:rPr>
          <w:lang w:val="uk-UA"/>
        </w:rPr>
        <w:t>()</w:t>
      </w:r>
    </w:p>
    <w:p w14:paraId="24F72F50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39DEE6C1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myTr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new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</w:t>
      </w:r>
      <w:proofErr w:type="spellEnd"/>
      <w:r w:rsidRPr="004B370F">
        <w:rPr>
          <w:lang w:val="uk-UA"/>
        </w:rPr>
        <w:t>("Керівник"); //створюємо кореневий елемент</w:t>
      </w:r>
    </w:p>
    <w:p w14:paraId="37475A06" w14:textId="77777777" w:rsidR="00806A70" w:rsidRPr="004B370F" w:rsidRDefault="00806A70" w:rsidP="00806A70">
      <w:pPr>
        <w:pStyle w:val="afc"/>
        <w:rPr>
          <w:lang w:val="uk-UA"/>
        </w:rPr>
      </w:pPr>
    </w:p>
    <w:p w14:paraId="47555ED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myTr.T</w:t>
      </w:r>
      <w:proofErr w:type="spellEnd"/>
      <w:r w:rsidRPr="004B370F">
        <w:rPr>
          <w:lang w:val="uk-UA"/>
        </w:rPr>
        <w:t>;</w:t>
      </w:r>
    </w:p>
    <w:p w14:paraId="31241C99" w14:textId="77777777" w:rsidR="00806A70" w:rsidRPr="004B370F" w:rsidRDefault="00806A70" w:rsidP="00806A70">
      <w:pPr>
        <w:pStyle w:val="afc"/>
        <w:rPr>
          <w:lang w:val="uk-UA"/>
        </w:rPr>
      </w:pPr>
    </w:p>
    <w:p w14:paraId="5169DFC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"Підрозділ 1", 'L');</w:t>
      </w:r>
    </w:p>
    <w:p w14:paraId="65BB29C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temp.L</w:t>
      </w:r>
      <w:proofErr w:type="spellEnd"/>
      <w:r w:rsidRPr="004B370F">
        <w:rPr>
          <w:lang w:val="uk-UA"/>
        </w:rPr>
        <w:t>;</w:t>
      </w:r>
    </w:p>
    <w:p w14:paraId="583F0951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"Відділ виробництва", 'L');</w:t>
      </w:r>
    </w:p>
    <w:p w14:paraId="05554797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"Підрозділ 2", 'R');</w:t>
      </w:r>
    </w:p>
    <w:p w14:paraId="33A81332" w14:textId="77777777" w:rsidR="00806A70" w:rsidRPr="004B370F" w:rsidRDefault="00806A70" w:rsidP="00806A70">
      <w:pPr>
        <w:pStyle w:val="afc"/>
        <w:rPr>
          <w:lang w:val="uk-UA"/>
        </w:rPr>
      </w:pPr>
    </w:p>
    <w:p w14:paraId="51F52680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temp.L</w:t>
      </w:r>
      <w:proofErr w:type="spellEnd"/>
      <w:r w:rsidRPr="004B370F">
        <w:rPr>
          <w:lang w:val="uk-UA"/>
        </w:rPr>
        <w:t>;</w:t>
      </w:r>
    </w:p>
    <w:p w14:paraId="44D2E55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"Відділ якості", 'R');</w:t>
      </w:r>
    </w:p>
    <w:p w14:paraId="69B47F69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temp.R</w:t>
      </w:r>
      <w:proofErr w:type="spellEnd"/>
      <w:r w:rsidRPr="004B370F">
        <w:rPr>
          <w:lang w:val="uk-UA"/>
        </w:rPr>
        <w:t>;</w:t>
      </w:r>
    </w:p>
    <w:p w14:paraId="4C88CC51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"Відділ безпеки", 'R');</w:t>
      </w:r>
    </w:p>
    <w:p w14:paraId="37130BDA" w14:textId="77777777" w:rsidR="00806A70" w:rsidRPr="004B370F" w:rsidRDefault="00806A70" w:rsidP="00806A70">
      <w:pPr>
        <w:pStyle w:val="afc"/>
        <w:rPr>
          <w:lang w:val="uk-UA"/>
        </w:rPr>
      </w:pPr>
    </w:p>
    <w:p w14:paraId="70BA8E8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myTr.T.L.R</w:t>
      </w:r>
      <w:proofErr w:type="spellEnd"/>
      <w:r w:rsidRPr="004B370F">
        <w:rPr>
          <w:lang w:val="uk-UA"/>
        </w:rPr>
        <w:t>;</w:t>
      </w:r>
    </w:p>
    <w:p w14:paraId="3FFA8CD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"Відділ маркетингу", 'L');</w:t>
      </w:r>
    </w:p>
    <w:p w14:paraId="09F9C5A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"Підрозділ 3", 'R');</w:t>
      </w:r>
    </w:p>
    <w:p w14:paraId="4E1FB42A" w14:textId="77777777" w:rsidR="00806A70" w:rsidRPr="004B370F" w:rsidRDefault="00806A70" w:rsidP="00806A70">
      <w:pPr>
        <w:pStyle w:val="afc"/>
        <w:rPr>
          <w:lang w:val="uk-UA"/>
        </w:rPr>
      </w:pPr>
    </w:p>
    <w:p w14:paraId="314F80B5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temp.L</w:t>
      </w:r>
      <w:proofErr w:type="spellEnd"/>
      <w:r w:rsidRPr="004B370F">
        <w:rPr>
          <w:lang w:val="uk-UA"/>
        </w:rPr>
        <w:t>;</w:t>
      </w:r>
    </w:p>
    <w:p w14:paraId="5209643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"Відділ продажів", 'R');</w:t>
      </w:r>
    </w:p>
    <w:p w14:paraId="4D5752BF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temp.R</w:t>
      </w:r>
      <w:proofErr w:type="spellEnd"/>
      <w:r w:rsidRPr="004B370F">
        <w:rPr>
          <w:lang w:val="uk-UA"/>
        </w:rPr>
        <w:t>;</w:t>
      </w:r>
    </w:p>
    <w:p w14:paraId="2A0E5A61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"Відділ реклами", 'R');</w:t>
      </w:r>
    </w:p>
    <w:p w14:paraId="03AE11C9" w14:textId="77777777" w:rsidR="00806A70" w:rsidRPr="004B370F" w:rsidRDefault="00806A70" w:rsidP="00806A70">
      <w:pPr>
        <w:pStyle w:val="afc"/>
        <w:rPr>
          <w:lang w:val="uk-UA"/>
        </w:rPr>
      </w:pPr>
    </w:p>
    <w:p w14:paraId="47ECF7A1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myTr.T.L.R.R</w:t>
      </w:r>
      <w:proofErr w:type="spellEnd"/>
      <w:r w:rsidRPr="004B370F">
        <w:rPr>
          <w:lang w:val="uk-UA"/>
        </w:rPr>
        <w:t>;</w:t>
      </w:r>
    </w:p>
    <w:p w14:paraId="68E4AA6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"Відділ фінансів", 'L');</w:t>
      </w:r>
    </w:p>
    <w:p w14:paraId="27697C1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temp.L</w:t>
      </w:r>
      <w:proofErr w:type="spellEnd"/>
      <w:r w:rsidRPr="004B370F">
        <w:rPr>
          <w:lang w:val="uk-UA"/>
        </w:rPr>
        <w:t>;</w:t>
      </w:r>
    </w:p>
    <w:p w14:paraId="14C98BC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"Відділ бухгалтерії", 'R');</w:t>
      </w:r>
    </w:p>
    <w:p w14:paraId="1304A8A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temp.R</w:t>
      </w:r>
      <w:proofErr w:type="spellEnd"/>
      <w:r w:rsidRPr="004B370F">
        <w:rPr>
          <w:lang w:val="uk-UA"/>
        </w:rPr>
        <w:t>;</w:t>
      </w:r>
    </w:p>
    <w:p w14:paraId="34C65067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myTr.Add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, "Відділ інвестицій", 'R');</w:t>
      </w:r>
    </w:p>
    <w:p w14:paraId="37075B6E" w14:textId="77777777" w:rsidR="00806A70" w:rsidRPr="004B370F" w:rsidRDefault="00806A70" w:rsidP="00806A70">
      <w:pPr>
        <w:pStyle w:val="afc"/>
        <w:rPr>
          <w:lang w:val="uk-UA"/>
        </w:rPr>
      </w:pPr>
    </w:p>
    <w:p w14:paraId="304B66E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myTr</w:t>
      </w:r>
      <w:proofErr w:type="spellEnd"/>
      <w:r w:rsidRPr="004B370F">
        <w:rPr>
          <w:lang w:val="uk-UA"/>
        </w:rPr>
        <w:t>;</w:t>
      </w:r>
    </w:p>
    <w:p w14:paraId="57B75A8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30189FC5" w14:textId="77777777" w:rsidR="00806A70" w:rsidRPr="004B370F" w:rsidRDefault="00806A70" w:rsidP="00806A70">
      <w:pPr>
        <w:pStyle w:val="afc"/>
        <w:rPr>
          <w:lang w:val="uk-UA"/>
        </w:rPr>
      </w:pPr>
    </w:p>
    <w:p w14:paraId="3BB62148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static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ushort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Input_range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text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ushort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up_range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ushort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down_range</w:t>
      </w:r>
      <w:proofErr w:type="spellEnd"/>
      <w:r w:rsidRPr="004B370F">
        <w:rPr>
          <w:lang w:val="uk-UA"/>
        </w:rPr>
        <w:t>)</w:t>
      </w:r>
    </w:p>
    <w:p w14:paraId="5527A36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6CB4242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while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true</w:t>
      </w:r>
      <w:proofErr w:type="spellEnd"/>
      <w:r w:rsidRPr="004B370F">
        <w:rPr>
          <w:lang w:val="uk-UA"/>
        </w:rPr>
        <w:t>)</w:t>
      </w:r>
    </w:p>
    <w:p w14:paraId="55DC7497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{</w:t>
      </w:r>
    </w:p>
    <w:p w14:paraId="05719F2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ushort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input</w:t>
      </w:r>
      <w:proofErr w:type="spellEnd"/>
      <w:r w:rsidRPr="004B370F">
        <w:rPr>
          <w:lang w:val="uk-UA"/>
        </w:rPr>
        <w:t>;</w:t>
      </w:r>
    </w:p>
    <w:p w14:paraId="72F3238F" w14:textId="77777777" w:rsidR="00806A70" w:rsidRPr="004B370F" w:rsidRDefault="00806A70" w:rsidP="00806A70">
      <w:pPr>
        <w:pStyle w:val="afc"/>
        <w:rPr>
          <w:lang w:val="uk-UA"/>
        </w:rPr>
      </w:pPr>
    </w:p>
    <w:p w14:paraId="74A80BF9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try</w:t>
      </w:r>
      <w:proofErr w:type="spellEnd"/>
    </w:p>
    <w:p w14:paraId="6DE0465E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{</w:t>
      </w:r>
    </w:p>
    <w:p w14:paraId="4FF8682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Console.Write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text</w:t>
      </w:r>
      <w:proofErr w:type="spellEnd"/>
      <w:r w:rsidRPr="004B370F">
        <w:rPr>
          <w:lang w:val="uk-UA"/>
        </w:rPr>
        <w:t>);</w:t>
      </w:r>
    </w:p>
    <w:p w14:paraId="07C1731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input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Byte.Parse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Console.ReadLine</w:t>
      </w:r>
      <w:proofErr w:type="spellEnd"/>
      <w:r w:rsidRPr="004B370F">
        <w:rPr>
          <w:lang w:val="uk-UA"/>
        </w:rPr>
        <w:t>());</w:t>
      </w:r>
    </w:p>
    <w:p w14:paraId="23684285" w14:textId="77777777" w:rsidR="00806A70" w:rsidRPr="004B370F" w:rsidRDefault="00806A70" w:rsidP="00806A70">
      <w:pPr>
        <w:pStyle w:val="afc"/>
        <w:rPr>
          <w:lang w:val="uk-UA"/>
        </w:rPr>
      </w:pPr>
    </w:p>
    <w:p w14:paraId="71CCBF01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input</w:t>
      </w:r>
      <w:proofErr w:type="spellEnd"/>
      <w:r w:rsidRPr="004B370F">
        <w:rPr>
          <w:lang w:val="uk-UA"/>
        </w:rPr>
        <w:t xml:space="preserve"> &gt; </w:t>
      </w:r>
      <w:proofErr w:type="spellStart"/>
      <w:r w:rsidRPr="004B370F">
        <w:rPr>
          <w:lang w:val="uk-UA"/>
        </w:rPr>
        <w:t>up_range</w:t>
      </w:r>
      <w:proofErr w:type="spellEnd"/>
      <w:r w:rsidRPr="004B370F">
        <w:rPr>
          <w:lang w:val="uk-UA"/>
        </w:rPr>
        <w:t xml:space="preserve"> || </w:t>
      </w:r>
      <w:proofErr w:type="spellStart"/>
      <w:r w:rsidRPr="004B370F">
        <w:rPr>
          <w:lang w:val="uk-UA"/>
        </w:rPr>
        <w:t>input</w:t>
      </w:r>
      <w:proofErr w:type="spellEnd"/>
      <w:r w:rsidRPr="004B370F">
        <w:rPr>
          <w:lang w:val="uk-UA"/>
        </w:rPr>
        <w:t xml:space="preserve"> &lt; </w:t>
      </w:r>
      <w:proofErr w:type="spellStart"/>
      <w:r w:rsidRPr="004B370F">
        <w:rPr>
          <w:lang w:val="uk-UA"/>
        </w:rPr>
        <w:t>down_range</w:t>
      </w:r>
      <w:proofErr w:type="spellEnd"/>
      <w:r w:rsidRPr="004B370F">
        <w:rPr>
          <w:lang w:val="uk-UA"/>
        </w:rPr>
        <w:t>)</w:t>
      </w:r>
    </w:p>
    <w:p w14:paraId="56C88FA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throw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new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Exception</w:t>
      </w:r>
      <w:proofErr w:type="spellEnd"/>
      <w:r w:rsidRPr="004B370F">
        <w:rPr>
          <w:lang w:val="uk-UA"/>
        </w:rPr>
        <w:t>($"</w:t>
      </w:r>
      <w:proofErr w:type="spellStart"/>
      <w:r w:rsidRPr="004B370F">
        <w:rPr>
          <w:lang w:val="uk-UA"/>
        </w:rPr>
        <w:t>Value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should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be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range</w:t>
      </w:r>
      <w:proofErr w:type="spellEnd"/>
      <w:r w:rsidRPr="004B370F">
        <w:rPr>
          <w:lang w:val="uk-UA"/>
        </w:rPr>
        <w:t xml:space="preserve"> {</w:t>
      </w:r>
      <w:proofErr w:type="spellStart"/>
      <w:r w:rsidRPr="004B370F">
        <w:rPr>
          <w:lang w:val="uk-UA"/>
        </w:rPr>
        <w:t>down_range</w:t>
      </w:r>
      <w:proofErr w:type="spellEnd"/>
      <w:r w:rsidRPr="004B370F">
        <w:rPr>
          <w:lang w:val="uk-UA"/>
        </w:rPr>
        <w:t>}-{</w:t>
      </w:r>
      <w:proofErr w:type="spellStart"/>
      <w:r w:rsidRPr="004B370F">
        <w:rPr>
          <w:lang w:val="uk-UA"/>
        </w:rPr>
        <w:t>up_range</w:t>
      </w:r>
      <w:proofErr w:type="spellEnd"/>
      <w:r w:rsidRPr="004B370F">
        <w:rPr>
          <w:lang w:val="uk-UA"/>
        </w:rPr>
        <w:t>}.");</w:t>
      </w:r>
    </w:p>
    <w:p w14:paraId="673B26DF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}</w:t>
      </w:r>
    </w:p>
    <w:p w14:paraId="634F1DD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catch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Exception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ex</w:t>
      </w:r>
      <w:proofErr w:type="spellEnd"/>
      <w:r w:rsidRPr="004B370F">
        <w:rPr>
          <w:lang w:val="uk-UA"/>
        </w:rPr>
        <w:t>)</w:t>
      </w:r>
    </w:p>
    <w:p w14:paraId="6D3993D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{</w:t>
      </w:r>
    </w:p>
    <w:p w14:paraId="54EA19F7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($"{</w:t>
      </w:r>
      <w:proofErr w:type="spellStart"/>
      <w:r w:rsidRPr="004B370F">
        <w:rPr>
          <w:lang w:val="uk-UA"/>
        </w:rPr>
        <w:t>ex.Message</w:t>
      </w:r>
      <w:proofErr w:type="spellEnd"/>
      <w:r w:rsidRPr="004B370F">
        <w:rPr>
          <w:lang w:val="uk-UA"/>
        </w:rPr>
        <w:t>}");</w:t>
      </w:r>
    </w:p>
    <w:p w14:paraId="33F2F7AA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continue</w:t>
      </w:r>
      <w:proofErr w:type="spellEnd"/>
      <w:r w:rsidRPr="004B370F">
        <w:rPr>
          <w:lang w:val="uk-UA"/>
        </w:rPr>
        <w:t>;</w:t>
      </w:r>
    </w:p>
    <w:p w14:paraId="0B1413E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}</w:t>
      </w:r>
    </w:p>
    <w:p w14:paraId="1C4CEC1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();</w:t>
      </w:r>
    </w:p>
    <w:p w14:paraId="4E09563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input</w:t>
      </w:r>
      <w:proofErr w:type="spellEnd"/>
      <w:r w:rsidRPr="004B370F">
        <w:rPr>
          <w:lang w:val="uk-UA"/>
        </w:rPr>
        <w:t>;</w:t>
      </w:r>
    </w:p>
    <w:p w14:paraId="573E4AFC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}</w:t>
      </w:r>
    </w:p>
    <w:p w14:paraId="0BCF83CF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33006302" w14:textId="77777777" w:rsidR="00806A70" w:rsidRPr="004B370F" w:rsidRDefault="00806A70" w:rsidP="00806A70">
      <w:pPr>
        <w:pStyle w:val="afc"/>
        <w:rPr>
          <w:lang w:val="uk-UA"/>
        </w:rPr>
      </w:pPr>
    </w:p>
    <w:p w14:paraId="30E31028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static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void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PressEnter</w:t>
      </w:r>
      <w:proofErr w:type="spellEnd"/>
      <w:r w:rsidRPr="004B370F">
        <w:rPr>
          <w:lang w:val="uk-UA"/>
        </w:rPr>
        <w:t>()</w:t>
      </w:r>
    </w:p>
    <w:p w14:paraId="11EF8C80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lastRenderedPageBreak/>
        <w:t xml:space="preserve">        {</w:t>
      </w:r>
    </w:p>
    <w:p w14:paraId="2DEDC64B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while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true</w:t>
      </w:r>
      <w:proofErr w:type="spellEnd"/>
      <w:r w:rsidRPr="004B370F">
        <w:rPr>
          <w:lang w:val="uk-UA"/>
        </w:rPr>
        <w:t>)</w:t>
      </w:r>
    </w:p>
    <w:p w14:paraId="15DD0324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{</w:t>
      </w:r>
    </w:p>
    <w:p w14:paraId="5ACE320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</w:t>
      </w:r>
      <w:proofErr w:type="spellStart"/>
      <w:r w:rsidRPr="004B370F">
        <w:rPr>
          <w:lang w:val="uk-UA"/>
        </w:rPr>
        <w:t>To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continiue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press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Enter</w:t>
      </w:r>
      <w:proofErr w:type="spellEnd"/>
      <w:r w:rsidRPr="004B370F">
        <w:rPr>
          <w:lang w:val="uk-UA"/>
        </w:rPr>
        <w:t>...");</w:t>
      </w:r>
    </w:p>
    <w:p w14:paraId="336207FE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var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key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Console.ReadKey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intercept</w:t>
      </w:r>
      <w:proofErr w:type="spellEnd"/>
      <w:r w:rsidRPr="004B370F">
        <w:rPr>
          <w:lang w:val="uk-UA"/>
        </w:rPr>
        <w:t xml:space="preserve">: </w:t>
      </w:r>
      <w:proofErr w:type="spellStart"/>
      <w:r w:rsidRPr="004B370F">
        <w:rPr>
          <w:lang w:val="uk-UA"/>
        </w:rPr>
        <w:t>true</w:t>
      </w:r>
      <w:proofErr w:type="spellEnd"/>
      <w:r w:rsidRPr="004B370F">
        <w:rPr>
          <w:lang w:val="uk-UA"/>
        </w:rPr>
        <w:t>);</w:t>
      </w:r>
    </w:p>
    <w:p w14:paraId="52D95FC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key.Key</w:t>
      </w:r>
      <w:proofErr w:type="spellEnd"/>
      <w:r w:rsidRPr="004B370F">
        <w:rPr>
          <w:lang w:val="uk-UA"/>
        </w:rPr>
        <w:t xml:space="preserve"> == </w:t>
      </w:r>
      <w:proofErr w:type="spellStart"/>
      <w:r w:rsidRPr="004B370F">
        <w:rPr>
          <w:lang w:val="uk-UA"/>
        </w:rPr>
        <w:t>ConsoleKey.Enter</w:t>
      </w:r>
      <w:proofErr w:type="spellEnd"/>
      <w:r w:rsidRPr="004B370F">
        <w:rPr>
          <w:lang w:val="uk-UA"/>
        </w:rPr>
        <w:t>)</w:t>
      </w:r>
    </w:p>
    <w:p w14:paraId="783B7010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{</w:t>
      </w:r>
    </w:p>
    <w:p w14:paraId="1B4706CF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Console.Clear</w:t>
      </w:r>
      <w:proofErr w:type="spellEnd"/>
      <w:r w:rsidRPr="004B370F">
        <w:rPr>
          <w:lang w:val="uk-UA"/>
        </w:rPr>
        <w:t>();</w:t>
      </w:r>
    </w:p>
    <w:p w14:paraId="0EDCE362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break</w:t>
      </w:r>
      <w:proofErr w:type="spellEnd"/>
      <w:r w:rsidRPr="004B370F">
        <w:rPr>
          <w:lang w:val="uk-UA"/>
        </w:rPr>
        <w:t xml:space="preserve">; // </w:t>
      </w:r>
      <w:proofErr w:type="spellStart"/>
      <w:r w:rsidRPr="004B370F">
        <w:rPr>
          <w:lang w:val="uk-UA"/>
        </w:rPr>
        <w:t>Выход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из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цикла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если</w:t>
      </w:r>
      <w:proofErr w:type="spellEnd"/>
      <w:r w:rsidRPr="004B370F">
        <w:rPr>
          <w:lang w:val="uk-UA"/>
        </w:rPr>
        <w:t xml:space="preserve"> нажата </w:t>
      </w:r>
      <w:proofErr w:type="spellStart"/>
      <w:r w:rsidRPr="004B370F">
        <w:rPr>
          <w:lang w:val="uk-UA"/>
        </w:rPr>
        <w:t>клавиша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Enter</w:t>
      </w:r>
      <w:proofErr w:type="spellEnd"/>
    </w:p>
    <w:p w14:paraId="4B0BD236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}</w:t>
      </w:r>
    </w:p>
    <w:p w14:paraId="1F8C3085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else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Console.WriteLine</w:t>
      </w:r>
      <w:proofErr w:type="spellEnd"/>
      <w:r w:rsidRPr="004B370F">
        <w:rPr>
          <w:lang w:val="uk-UA"/>
        </w:rPr>
        <w:t>("</w:t>
      </w:r>
      <w:proofErr w:type="spellStart"/>
      <w:r w:rsidRPr="004B370F">
        <w:rPr>
          <w:lang w:val="uk-UA"/>
        </w:rPr>
        <w:t>Pressed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another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key</w:t>
      </w:r>
      <w:proofErr w:type="spellEnd"/>
      <w:r w:rsidRPr="004B370F">
        <w:rPr>
          <w:lang w:val="uk-UA"/>
        </w:rPr>
        <w:t>");</w:t>
      </w:r>
    </w:p>
    <w:p w14:paraId="602E1C0E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    }</w:t>
      </w:r>
    </w:p>
    <w:p w14:paraId="63F738B3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1E470F49" w14:textId="77777777" w:rsidR="00806A70" w:rsidRPr="004B370F" w:rsidRDefault="00806A70" w:rsidP="00806A70">
      <w:pPr>
        <w:pStyle w:val="afc"/>
        <w:rPr>
          <w:lang w:val="uk-UA"/>
        </w:rPr>
      </w:pPr>
    </w:p>
    <w:p w14:paraId="7BA69C14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#region </w:t>
      </w:r>
      <w:proofErr w:type="spellStart"/>
      <w:r w:rsidRPr="004B370F">
        <w:rPr>
          <w:lang w:val="uk-UA"/>
        </w:rPr>
        <w:t>reference</w:t>
      </w:r>
      <w:proofErr w:type="spellEnd"/>
    </w:p>
    <w:p w14:paraId="41BEB44F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/*</w:t>
      </w:r>
    </w:p>
    <w:p w14:paraId="4C181D14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</w:t>
      </w:r>
    </w:p>
    <w:p w14:paraId="54207510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    - Начальник(Керівник)</w:t>
      </w:r>
    </w:p>
    <w:p w14:paraId="7C37B6C2" w14:textId="77777777" w:rsidR="006E2536" w:rsidRPr="004B370F" w:rsidRDefault="006E2536" w:rsidP="006E2536">
      <w:pPr>
        <w:pStyle w:val="afc"/>
        <w:rPr>
          <w:lang w:val="uk-UA"/>
        </w:rPr>
      </w:pPr>
    </w:p>
    <w:p w14:paraId="006B296A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- Підрозділ 1</w:t>
      </w:r>
    </w:p>
    <w:p w14:paraId="2A20816E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- Відділ виробництва</w:t>
      </w:r>
    </w:p>
    <w:p w14:paraId="3C121C19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- Відділ якості</w:t>
      </w:r>
    </w:p>
    <w:p w14:paraId="1DCCC6D6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- Відділ безпеки</w:t>
      </w:r>
    </w:p>
    <w:p w14:paraId="53F4B025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- Підрозділ 2</w:t>
      </w:r>
    </w:p>
    <w:p w14:paraId="6D166251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- Відділ маркетингу</w:t>
      </w:r>
    </w:p>
    <w:p w14:paraId="0EC6A654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- Відділ продажів</w:t>
      </w:r>
    </w:p>
    <w:p w14:paraId="75E7A361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- Відділ реклами</w:t>
      </w:r>
    </w:p>
    <w:p w14:paraId="5273A949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- Підрозділ 3</w:t>
      </w:r>
    </w:p>
    <w:p w14:paraId="3A3248AF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- Відділ фінансів</w:t>
      </w:r>
    </w:p>
    <w:p w14:paraId="361B4262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- Відділ бухгалтерії</w:t>
      </w:r>
    </w:p>
    <w:p w14:paraId="4ECE7727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- Відділ інвестицій</w:t>
      </w:r>
    </w:p>
    <w:p w14:paraId="61BDECEE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</w:p>
    <w:p w14:paraId="4E375787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Керівник</w:t>
      </w:r>
    </w:p>
    <w:p w14:paraId="3C25B38E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/    |     \</w:t>
      </w:r>
    </w:p>
    <w:p w14:paraId="0D661C71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П1     П2     П3</w:t>
      </w:r>
    </w:p>
    <w:p w14:paraId="215DC3F7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/|\    /|\     /|\</w:t>
      </w:r>
    </w:p>
    <w:p w14:paraId="253394F4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В Я Б  М П Р   Ф Б І</w:t>
      </w:r>
    </w:p>
    <w:p w14:paraId="46E60D49" w14:textId="77777777" w:rsidR="006E2536" w:rsidRPr="004B370F" w:rsidRDefault="006E2536" w:rsidP="006E2536">
      <w:pPr>
        <w:pStyle w:val="afc"/>
        <w:rPr>
          <w:lang w:val="uk-UA"/>
        </w:rPr>
      </w:pPr>
    </w:p>
    <w:p w14:paraId="02988FA7" w14:textId="77777777" w:rsidR="006E2536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*/</w:t>
      </w:r>
    </w:p>
    <w:p w14:paraId="79D367AA" w14:textId="31CB9CE3" w:rsidR="00806A70" w:rsidRPr="004B370F" w:rsidRDefault="006E2536" w:rsidP="006E2536">
      <w:pPr>
        <w:pStyle w:val="afc"/>
        <w:rPr>
          <w:lang w:val="uk-UA"/>
        </w:rPr>
      </w:pPr>
      <w:r w:rsidRPr="004B370F">
        <w:rPr>
          <w:lang w:val="uk-UA"/>
        </w:rPr>
        <w:t xml:space="preserve">        #endregion</w:t>
      </w:r>
    </w:p>
    <w:p w14:paraId="3E3CE03D" w14:textId="77777777" w:rsidR="00806A70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 xml:space="preserve">    }</w:t>
      </w:r>
    </w:p>
    <w:p w14:paraId="435AED68" w14:textId="40736B30" w:rsidR="002815F8" w:rsidRPr="004B370F" w:rsidRDefault="00806A70" w:rsidP="00806A70">
      <w:pPr>
        <w:pStyle w:val="afc"/>
        <w:rPr>
          <w:lang w:val="uk-UA"/>
        </w:rPr>
      </w:pPr>
      <w:r w:rsidRPr="004B370F">
        <w:rPr>
          <w:lang w:val="uk-UA"/>
        </w:rPr>
        <w:t>}</w:t>
      </w:r>
    </w:p>
    <w:p w14:paraId="01984139" w14:textId="77777777" w:rsidR="002815F8" w:rsidRPr="004B370F" w:rsidRDefault="002815F8" w:rsidP="002815F8">
      <w:pPr>
        <w:pStyle w:val="afc"/>
        <w:rPr>
          <w:lang w:val="uk-UA"/>
        </w:rPr>
      </w:pPr>
    </w:p>
    <w:p w14:paraId="79449CE4" w14:textId="00F20A25" w:rsidR="00F901BF" w:rsidRPr="004B370F" w:rsidRDefault="00F901BF" w:rsidP="00F901BF">
      <w:pPr>
        <w:pStyle w:val="af3"/>
      </w:pPr>
      <w:r w:rsidRPr="004B370F">
        <w:t>ДОДАТОК Б</w:t>
      </w:r>
    </w:p>
    <w:p w14:paraId="5843DB26" w14:textId="436008AE" w:rsidR="00F901BF" w:rsidRPr="004B370F" w:rsidRDefault="00F901BF" w:rsidP="00F901BF">
      <w:pPr>
        <w:pStyle w:val="af5"/>
        <w:jc w:val="center"/>
      </w:pPr>
      <w:r w:rsidRPr="004B370F">
        <w:t>Машинний лістинг створеного класу</w:t>
      </w:r>
    </w:p>
    <w:p w14:paraId="38D897AD" w14:textId="572D5C78" w:rsidR="00F901BF" w:rsidRPr="004B370F" w:rsidRDefault="00916A60" w:rsidP="00F901BF">
      <w:pPr>
        <w:pStyle w:val="af7"/>
      </w:pPr>
      <w:proofErr w:type="spellStart"/>
      <w:r w:rsidRPr="004B370F">
        <w:t>Tree</w:t>
      </w:r>
      <w:r w:rsidR="00B74B11" w:rsidRPr="004B370F">
        <w:t>Class</w:t>
      </w:r>
      <w:r w:rsidR="00F901BF" w:rsidRPr="004B370F">
        <w:t>.cs</w:t>
      </w:r>
      <w:proofErr w:type="spellEnd"/>
    </w:p>
    <w:p w14:paraId="64EDA56C" w14:textId="77777777" w:rsidR="00916A60" w:rsidRPr="004B370F" w:rsidRDefault="00916A60" w:rsidP="00916A60">
      <w:pPr>
        <w:pStyle w:val="afc"/>
        <w:rPr>
          <w:lang w:val="uk-UA"/>
        </w:rPr>
      </w:pPr>
      <w:proofErr w:type="spellStart"/>
      <w:r w:rsidRPr="004B370F">
        <w:rPr>
          <w:lang w:val="uk-UA"/>
        </w:rPr>
        <w:t>namespace</w:t>
      </w:r>
      <w:proofErr w:type="spellEnd"/>
      <w:r w:rsidRPr="004B370F">
        <w:rPr>
          <w:lang w:val="uk-UA"/>
        </w:rPr>
        <w:t xml:space="preserve"> ASD_Lab_4</w:t>
      </w:r>
    </w:p>
    <w:p w14:paraId="0BF005B1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>{</w:t>
      </w:r>
    </w:p>
    <w:p w14:paraId="1217088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class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</w:p>
    <w:p w14:paraId="18AF09D9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{</w:t>
      </w:r>
    </w:p>
    <w:p w14:paraId="0E198567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L, R; //покажчик на </w:t>
      </w:r>
      <w:proofErr w:type="spellStart"/>
      <w:r w:rsidRPr="004B370F">
        <w:rPr>
          <w:lang w:val="uk-UA"/>
        </w:rPr>
        <w:t>піддерева</w:t>
      </w:r>
      <w:proofErr w:type="spellEnd"/>
    </w:p>
    <w:p w14:paraId="041F836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;</w:t>
      </w:r>
    </w:p>
    <w:p w14:paraId="4800EF1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66E13C0A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69C9410B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this.inf =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;</w:t>
      </w:r>
    </w:p>
    <w:p w14:paraId="68D13509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this.L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;  // Початково обидва </w:t>
      </w:r>
      <w:proofErr w:type="spellStart"/>
      <w:r w:rsidRPr="004B370F">
        <w:rPr>
          <w:lang w:val="uk-UA"/>
        </w:rPr>
        <w:t>піддерева</w:t>
      </w:r>
      <w:proofErr w:type="spellEnd"/>
      <w:r w:rsidRPr="004B370F">
        <w:rPr>
          <w:lang w:val="uk-UA"/>
        </w:rPr>
        <w:t xml:space="preserve"> пусті</w:t>
      </w:r>
    </w:p>
    <w:p w14:paraId="3CEC85A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this.R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;</w:t>
      </w:r>
    </w:p>
    <w:p w14:paraId="58CFC995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36752D46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}</w:t>
      </w:r>
    </w:p>
    <w:p w14:paraId="4856AF98" w14:textId="77777777" w:rsidR="00916A60" w:rsidRPr="004B370F" w:rsidRDefault="00916A60" w:rsidP="00916A60">
      <w:pPr>
        <w:pStyle w:val="afc"/>
        <w:rPr>
          <w:lang w:val="uk-UA"/>
        </w:rPr>
      </w:pPr>
    </w:p>
    <w:p w14:paraId="409B39E7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lastRenderedPageBreak/>
        <w:t xml:space="preserve">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class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</w:t>
      </w:r>
      <w:proofErr w:type="spellEnd"/>
    </w:p>
    <w:p w14:paraId="1E092B09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{</w:t>
      </w:r>
    </w:p>
    <w:p w14:paraId="60C4C31F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T;</w:t>
      </w:r>
    </w:p>
    <w:p w14:paraId="777E67B5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</w:t>
      </w:r>
    </w:p>
    <w:p w14:paraId="475D76BA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67A08DAB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T = </w:t>
      </w:r>
      <w:proofErr w:type="spellStart"/>
      <w:r w:rsidRPr="004B370F">
        <w:rPr>
          <w:lang w:val="uk-UA"/>
        </w:rPr>
        <w:t>new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);</w:t>
      </w:r>
    </w:p>
    <w:p w14:paraId="1567B9A2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47492D87" w14:textId="77777777" w:rsidR="00916A60" w:rsidRPr="004B370F" w:rsidRDefault="00916A60" w:rsidP="00916A60">
      <w:pPr>
        <w:pStyle w:val="afc"/>
        <w:rPr>
          <w:lang w:val="uk-UA"/>
        </w:rPr>
      </w:pPr>
    </w:p>
    <w:p w14:paraId="5D647E4A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 //пошук вузла з інформацією</w:t>
      </w:r>
    </w:p>
    <w:p w14:paraId="734DCC73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0AA94361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(V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1A8A8D6C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{</w:t>
      </w:r>
    </w:p>
    <w:p w14:paraId="5060300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(V.inf ==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)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V;</w:t>
      </w:r>
    </w:p>
    <w:p w14:paraId="151EE3BF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 xml:space="preserve">(V.L,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);</w:t>
      </w:r>
    </w:p>
    <w:p w14:paraId="5D13C52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5A7EDD1A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;</w:t>
      </w:r>
    </w:p>
    <w:p w14:paraId="4FF5254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 xml:space="preserve">(V.R,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);</w:t>
      </w:r>
    </w:p>
    <w:p w14:paraId="0AA41825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}</w:t>
      </w:r>
    </w:p>
    <w:p w14:paraId="543F06E0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;</w:t>
      </w:r>
    </w:p>
    <w:p w14:paraId="10F7AB80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087B051A" w14:textId="77777777" w:rsidR="00916A60" w:rsidRPr="004B370F" w:rsidRDefault="00916A60" w:rsidP="00916A60">
      <w:pPr>
        <w:pStyle w:val="afc"/>
        <w:rPr>
          <w:lang w:val="uk-UA"/>
        </w:rPr>
      </w:pPr>
    </w:p>
    <w:p w14:paraId="727F6160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)//пошук </w:t>
      </w:r>
      <w:proofErr w:type="spellStart"/>
      <w:r w:rsidRPr="004B370F">
        <w:rPr>
          <w:lang w:val="uk-UA"/>
        </w:rPr>
        <w:t>предка</w:t>
      </w:r>
      <w:proofErr w:type="spellEnd"/>
      <w:r w:rsidRPr="004B370F">
        <w:rPr>
          <w:lang w:val="uk-UA"/>
        </w:rPr>
        <w:t xml:space="preserve"> вузла з інформацією </w:t>
      </w:r>
    </w:p>
    <w:p w14:paraId="1BC7A327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54CACBA2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(V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02F2F619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{</w:t>
      </w:r>
    </w:p>
    <w:p w14:paraId="3DD7D44E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((V.L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) &amp;&amp; (V.L.inf ==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))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V;</w:t>
      </w:r>
    </w:p>
    <w:p w14:paraId="1BF88929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((V.R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) &amp;&amp; (V.R.inf ==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))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V;</w:t>
      </w:r>
    </w:p>
    <w:p w14:paraId="28B2A5B0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//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 xml:space="preserve">(V.L,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);</w:t>
      </w:r>
    </w:p>
    <w:p w14:paraId="688B28D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 xml:space="preserve">(V.L,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);</w:t>
      </w:r>
    </w:p>
    <w:p w14:paraId="3DAA295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44004CF6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;</w:t>
      </w:r>
    </w:p>
    <w:p w14:paraId="5A956437" w14:textId="77777777" w:rsidR="00916A60" w:rsidRPr="004B370F" w:rsidRDefault="00916A60" w:rsidP="00916A60">
      <w:pPr>
        <w:pStyle w:val="afc"/>
        <w:rPr>
          <w:lang w:val="uk-UA"/>
        </w:rPr>
      </w:pPr>
    </w:p>
    <w:p w14:paraId="30326C92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 xml:space="preserve">(V.R,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);</w:t>
      </w:r>
    </w:p>
    <w:p w14:paraId="197BE7AC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//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 xml:space="preserve">(V.R,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);</w:t>
      </w:r>
    </w:p>
    <w:p w14:paraId="417361AA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}</w:t>
      </w:r>
    </w:p>
    <w:p w14:paraId="027688BC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;</w:t>
      </w:r>
    </w:p>
    <w:p w14:paraId="18683CD6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71F29B7C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bool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Add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, </w:t>
      </w:r>
      <w:proofErr w:type="spellStart"/>
      <w:r w:rsidRPr="004B370F">
        <w:rPr>
          <w:lang w:val="uk-UA"/>
        </w:rPr>
        <w:t>char</w:t>
      </w:r>
      <w:proofErr w:type="spellEnd"/>
      <w:r w:rsidRPr="004B370F">
        <w:rPr>
          <w:lang w:val="uk-UA"/>
        </w:rPr>
        <w:t xml:space="preserve"> S)//додавання вузла з інформацією вліво/вправо s=L/R.</w:t>
      </w:r>
    </w:p>
    <w:p w14:paraId="0343C84E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5A680D29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new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);</w:t>
      </w:r>
    </w:p>
    <w:p w14:paraId="64CDB9E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switch</w:t>
      </w:r>
      <w:proofErr w:type="spellEnd"/>
      <w:r w:rsidRPr="004B370F">
        <w:rPr>
          <w:lang w:val="uk-UA"/>
        </w:rPr>
        <w:t xml:space="preserve"> (S)</w:t>
      </w:r>
    </w:p>
    <w:p w14:paraId="4361EC39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{</w:t>
      </w:r>
    </w:p>
    <w:p w14:paraId="1EB0129D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'L':</w:t>
      </w:r>
    </w:p>
    <w:p w14:paraId="63C6C495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(V.L ==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5B708722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{</w:t>
      </w:r>
    </w:p>
    <w:p w14:paraId="06FCF8A0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V.L =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;</w:t>
      </w:r>
    </w:p>
    <w:p w14:paraId="31DABA5D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true</w:t>
      </w:r>
      <w:proofErr w:type="spellEnd"/>
      <w:r w:rsidRPr="004B370F">
        <w:rPr>
          <w:lang w:val="uk-UA"/>
        </w:rPr>
        <w:t>;</w:t>
      </w:r>
    </w:p>
    <w:p w14:paraId="2F2C4A0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}</w:t>
      </w:r>
    </w:p>
    <w:p w14:paraId="51205930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else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false</w:t>
      </w:r>
      <w:proofErr w:type="spellEnd"/>
      <w:r w:rsidRPr="004B370F">
        <w:rPr>
          <w:lang w:val="uk-UA"/>
        </w:rPr>
        <w:t>;</w:t>
      </w:r>
    </w:p>
    <w:p w14:paraId="610A6931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case</w:t>
      </w:r>
      <w:proofErr w:type="spellEnd"/>
      <w:r w:rsidRPr="004B370F">
        <w:rPr>
          <w:lang w:val="uk-UA"/>
        </w:rPr>
        <w:t xml:space="preserve"> 'R':</w:t>
      </w:r>
    </w:p>
    <w:p w14:paraId="67726613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(V.R ==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2AC2C89C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{</w:t>
      </w:r>
    </w:p>
    <w:p w14:paraId="0D96DD1F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V.R =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>;</w:t>
      </w:r>
    </w:p>
    <w:p w14:paraId="6FAD9692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true</w:t>
      </w:r>
      <w:proofErr w:type="spellEnd"/>
      <w:r w:rsidRPr="004B370F">
        <w:rPr>
          <w:lang w:val="uk-UA"/>
        </w:rPr>
        <w:t>;</w:t>
      </w:r>
    </w:p>
    <w:p w14:paraId="71765499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}</w:t>
      </w:r>
    </w:p>
    <w:p w14:paraId="639871A2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else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false</w:t>
      </w:r>
      <w:proofErr w:type="spellEnd"/>
      <w:r w:rsidRPr="004B370F">
        <w:rPr>
          <w:lang w:val="uk-UA"/>
        </w:rPr>
        <w:t>;</w:t>
      </w:r>
    </w:p>
    <w:p w14:paraId="6A4C3E06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}</w:t>
      </w:r>
    </w:p>
    <w:p w14:paraId="09F454C9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false</w:t>
      </w:r>
      <w:proofErr w:type="spellEnd"/>
      <w:r w:rsidRPr="004B370F">
        <w:rPr>
          <w:lang w:val="uk-UA"/>
        </w:rPr>
        <w:t>;</w:t>
      </w:r>
    </w:p>
    <w:p w14:paraId="7D654602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313BB443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lastRenderedPageBreak/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bool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Remove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ref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)//видалення вузла з інформацією</w:t>
      </w:r>
    </w:p>
    <w:p w14:paraId="5A7F39A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5DD3377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father</w:t>
      </w:r>
      <w:proofErr w:type="spellEnd"/>
      <w:r w:rsidRPr="004B370F">
        <w:rPr>
          <w:lang w:val="uk-UA"/>
        </w:rPr>
        <w:t>;</w:t>
      </w:r>
    </w:p>
    <w:p w14:paraId="0B03F035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</w:t>
      </w:r>
      <w:proofErr w:type="spellEnd"/>
      <w:r w:rsidRPr="004B370F">
        <w:rPr>
          <w:lang w:val="uk-UA"/>
        </w:rPr>
        <w:t xml:space="preserve">(V,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);//шукаємо вузол</w:t>
      </w:r>
    </w:p>
    <w:p w14:paraId="3122CD2A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temp</w:t>
      </w:r>
      <w:proofErr w:type="spellEnd"/>
      <w:r w:rsidRPr="004B370F">
        <w:rPr>
          <w:lang w:val="uk-UA"/>
        </w:rPr>
        <w:t xml:space="preserve"> ==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)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false</w:t>
      </w:r>
      <w:proofErr w:type="spellEnd"/>
      <w:r w:rsidRPr="004B370F">
        <w:rPr>
          <w:lang w:val="uk-UA"/>
        </w:rPr>
        <w:t>; //вузла не існує</w:t>
      </w:r>
    </w:p>
    <w:p w14:paraId="1F2588AB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father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Find_Father</w:t>
      </w:r>
      <w:proofErr w:type="spellEnd"/>
      <w:r w:rsidRPr="004B370F">
        <w:rPr>
          <w:lang w:val="uk-UA"/>
        </w:rPr>
        <w:t xml:space="preserve">(V,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 xml:space="preserve">); //шукаємо </w:t>
      </w:r>
      <w:proofErr w:type="spellStart"/>
      <w:r w:rsidRPr="004B370F">
        <w:rPr>
          <w:lang w:val="uk-UA"/>
        </w:rPr>
        <w:t>предка</w:t>
      </w:r>
      <w:proofErr w:type="spellEnd"/>
    </w:p>
    <w:p w14:paraId="7DF8DBBD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father</w:t>
      </w:r>
      <w:proofErr w:type="spellEnd"/>
      <w:r w:rsidRPr="004B370F">
        <w:rPr>
          <w:lang w:val="uk-UA"/>
        </w:rPr>
        <w:t xml:space="preserve"> ==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4F12D6C6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{</w:t>
      </w:r>
    </w:p>
    <w:p w14:paraId="20C6402D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//видаляємо корінь</w:t>
      </w:r>
    </w:p>
    <w:p w14:paraId="7098B471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V 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;</w:t>
      </w:r>
    </w:p>
    <w:p w14:paraId="2D4F58CD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true</w:t>
      </w:r>
      <w:proofErr w:type="spellEnd"/>
      <w:r w:rsidRPr="004B370F">
        <w:rPr>
          <w:lang w:val="uk-UA"/>
        </w:rPr>
        <w:t>;</w:t>
      </w:r>
    </w:p>
    <w:p w14:paraId="580E6CCA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}</w:t>
      </w:r>
    </w:p>
    <w:p w14:paraId="3C7063B0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((</w:t>
      </w:r>
      <w:proofErr w:type="spellStart"/>
      <w:r w:rsidRPr="004B370F">
        <w:rPr>
          <w:lang w:val="uk-UA"/>
        </w:rPr>
        <w:t>father.L</w:t>
      </w:r>
      <w:proofErr w:type="spellEnd"/>
      <w:r w:rsidRPr="004B370F">
        <w:rPr>
          <w:lang w:val="uk-UA"/>
        </w:rPr>
        <w:t xml:space="preserve">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 xml:space="preserve">) &amp;&amp; (father.L.inf == </w:t>
      </w:r>
      <w:proofErr w:type="spellStart"/>
      <w:r w:rsidRPr="004B370F">
        <w:rPr>
          <w:lang w:val="uk-UA"/>
        </w:rPr>
        <w:t>inf</w:t>
      </w:r>
      <w:proofErr w:type="spellEnd"/>
      <w:r w:rsidRPr="004B370F">
        <w:rPr>
          <w:lang w:val="uk-UA"/>
        </w:rPr>
        <w:t>))</w:t>
      </w:r>
    </w:p>
    <w:p w14:paraId="3EAD3CC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{</w:t>
      </w:r>
    </w:p>
    <w:p w14:paraId="1700FF47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//видаляємо лівого </w:t>
      </w:r>
      <w:proofErr w:type="spellStart"/>
      <w:r w:rsidRPr="004B370F">
        <w:rPr>
          <w:lang w:val="uk-UA"/>
        </w:rPr>
        <w:t>потомка</w:t>
      </w:r>
      <w:proofErr w:type="spellEnd"/>
    </w:p>
    <w:p w14:paraId="1C4DF2A1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father.L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;</w:t>
      </w:r>
    </w:p>
    <w:p w14:paraId="7561C7ED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true</w:t>
      </w:r>
      <w:proofErr w:type="spellEnd"/>
      <w:r w:rsidRPr="004B370F">
        <w:rPr>
          <w:lang w:val="uk-UA"/>
        </w:rPr>
        <w:t>;</w:t>
      </w:r>
    </w:p>
    <w:p w14:paraId="433FCD3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}</w:t>
      </w:r>
    </w:p>
    <w:p w14:paraId="01B0125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//видаляємо правого </w:t>
      </w:r>
      <w:proofErr w:type="spellStart"/>
      <w:r w:rsidRPr="004B370F">
        <w:rPr>
          <w:lang w:val="uk-UA"/>
        </w:rPr>
        <w:t>потомка</w:t>
      </w:r>
      <w:proofErr w:type="spellEnd"/>
    </w:p>
    <w:p w14:paraId="5ABC7443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father.R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;</w:t>
      </w:r>
    </w:p>
    <w:p w14:paraId="0AC51453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true</w:t>
      </w:r>
      <w:proofErr w:type="spellEnd"/>
      <w:r w:rsidRPr="004B370F">
        <w:rPr>
          <w:lang w:val="uk-UA"/>
        </w:rPr>
        <w:t>;</w:t>
      </w:r>
    </w:p>
    <w:p w14:paraId="45A9606F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0DE5699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void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TreeInString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V, </w:t>
      </w:r>
      <w:proofErr w:type="spellStart"/>
      <w:r w:rsidRPr="004B370F">
        <w:rPr>
          <w:lang w:val="uk-UA"/>
        </w:rPr>
        <w:t>ref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 s)</w:t>
      </w:r>
    </w:p>
    <w:p w14:paraId="351011C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4486F647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(V ==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08A2ECB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>;</w:t>
      </w:r>
    </w:p>
    <w:p w14:paraId="6D600A09" w14:textId="77777777" w:rsidR="00916A60" w:rsidRPr="004B370F" w:rsidRDefault="00916A60" w:rsidP="00916A60">
      <w:pPr>
        <w:pStyle w:val="afc"/>
        <w:rPr>
          <w:lang w:val="uk-UA"/>
        </w:rPr>
      </w:pPr>
    </w:p>
    <w:p w14:paraId="186DE825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Stack</w:t>
      </w:r>
      <w:proofErr w:type="spellEnd"/>
      <w:r w:rsidRPr="004B370F">
        <w:rPr>
          <w:lang w:val="uk-UA"/>
        </w:rPr>
        <w:t>&lt;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&gt; </w:t>
      </w:r>
      <w:proofErr w:type="spellStart"/>
      <w:r w:rsidRPr="004B370F">
        <w:rPr>
          <w:lang w:val="uk-UA"/>
        </w:rPr>
        <w:t>stack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new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Stack</w:t>
      </w:r>
      <w:proofErr w:type="spellEnd"/>
      <w:r w:rsidRPr="004B370F">
        <w:rPr>
          <w:lang w:val="uk-UA"/>
        </w:rPr>
        <w:t>&lt;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>&gt;();</w:t>
      </w:r>
    </w:p>
    <w:p w14:paraId="4B6F8412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stack.Push</w:t>
      </w:r>
      <w:proofErr w:type="spellEnd"/>
      <w:r w:rsidRPr="004B370F">
        <w:rPr>
          <w:lang w:val="uk-UA"/>
        </w:rPr>
        <w:t>(V);</w:t>
      </w:r>
    </w:p>
    <w:p w14:paraId="102A7BF6" w14:textId="77777777" w:rsidR="00916A60" w:rsidRPr="004B370F" w:rsidRDefault="00916A60" w:rsidP="00916A60">
      <w:pPr>
        <w:pStyle w:val="afc"/>
        <w:rPr>
          <w:lang w:val="uk-UA"/>
        </w:rPr>
      </w:pPr>
    </w:p>
    <w:p w14:paraId="48E2428A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Stack</w:t>
      </w:r>
      <w:proofErr w:type="spellEnd"/>
      <w:r w:rsidRPr="004B370F">
        <w:rPr>
          <w:lang w:val="uk-UA"/>
        </w:rPr>
        <w:t>&lt;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&gt; </w:t>
      </w:r>
      <w:proofErr w:type="spellStart"/>
      <w:r w:rsidRPr="004B370F">
        <w:rPr>
          <w:lang w:val="uk-UA"/>
        </w:rPr>
        <w:t>outputStack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new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Stack</w:t>
      </w:r>
      <w:proofErr w:type="spellEnd"/>
      <w:r w:rsidRPr="004B370F">
        <w:rPr>
          <w:lang w:val="uk-UA"/>
        </w:rPr>
        <w:t>&lt;</w:t>
      </w:r>
      <w:proofErr w:type="spellStart"/>
      <w:r w:rsidRPr="004B370F">
        <w:rPr>
          <w:lang w:val="uk-UA"/>
        </w:rPr>
        <w:t>string</w:t>
      </w:r>
      <w:proofErr w:type="spellEnd"/>
      <w:r w:rsidRPr="004B370F">
        <w:rPr>
          <w:lang w:val="uk-UA"/>
        </w:rPr>
        <w:t xml:space="preserve">&gt;(); // Для збереження виводу у </w:t>
      </w:r>
      <w:proofErr w:type="spellStart"/>
      <w:r w:rsidRPr="004B370F">
        <w:rPr>
          <w:lang w:val="uk-UA"/>
        </w:rPr>
        <w:t>зворотньому</w:t>
      </w:r>
      <w:proofErr w:type="spellEnd"/>
      <w:r w:rsidRPr="004B370F">
        <w:rPr>
          <w:lang w:val="uk-UA"/>
        </w:rPr>
        <w:t xml:space="preserve"> порядку</w:t>
      </w:r>
    </w:p>
    <w:p w14:paraId="2B1F8E7D" w14:textId="77777777" w:rsidR="00916A60" w:rsidRPr="004B370F" w:rsidRDefault="00916A60" w:rsidP="00916A60">
      <w:pPr>
        <w:pStyle w:val="afc"/>
        <w:rPr>
          <w:lang w:val="uk-UA"/>
        </w:rPr>
      </w:pPr>
    </w:p>
    <w:p w14:paraId="74AA0987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while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stack.Count</w:t>
      </w:r>
      <w:proofErr w:type="spellEnd"/>
      <w:r w:rsidRPr="004B370F">
        <w:rPr>
          <w:lang w:val="uk-UA"/>
        </w:rPr>
        <w:t xml:space="preserve"> &gt; 0)</w:t>
      </w:r>
    </w:p>
    <w:p w14:paraId="3A3C821F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{</w:t>
      </w:r>
    </w:p>
    <w:p w14:paraId="3E589F53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ElTree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current</w:t>
      </w:r>
      <w:proofErr w:type="spellEnd"/>
      <w:r w:rsidRPr="004B370F">
        <w:rPr>
          <w:lang w:val="uk-UA"/>
        </w:rPr>
        <w:t xml:space="preserve"> = </w:t>
      </w:r>
      <w:proofErr w:type="spellStart"/>
      <w:r w:rsidRPr="004B370F">
        <w:rPr>
          <w:lang w:val="uk-UA"/>
        </w:rPr>
        <w:t>stack.Pop</w:t>
      </w:r>
      <w:proofErr w:type="spellEnd"/>
      <w:r w:rsidRPr="004B370F">
        <w:rPr>
          <w:lang w:val="uk-UA"/>
        </w:rPr>
        <w:t>();</w:t>
      </w:r>
    </w:p>
    <w:p w14:paraId="68E5189A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outputStack.Push</w:t>
      </w:r>
      <w:proofErr w:type="spellEnd"/>
      <w:r w:rsidRPr="004B370F">
        <w:rPr>
          <w:lang w:val="uk-UA"/>
        </w:rPr>
        <w:t>(current.inf); // Додаємо поточний вузол до стеку виводу</w:t>
      </w:r>
    </w:p>
    <w:p w14:paraId="37EDC9E7" w14:textId="77777777" w:rsidR="00916A60" w:rsidRPr="004B370F" w:rsidRDefault="00916A60" w:rsidP="00916A60">
      <w:pPr>
        <w:pStyle w:val="afc"/>
        <w:rPr>
          <w:lang w:val="uk-UA"/>
        </w:rPr>
      </w:pPr>
    </w:p>
    <w:p w14:paraId="3867635B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current.L</w:t>
      </w:r>
      <w:proofErr w:type="spellEnd"/>
      <w:r w:rsidRPr="004B370F">
        <w:rPr>
          <w:lang w:val="uk-UA"/>
        </w:rPr>
        <w:t xml:space="preserve">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715B7BFD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stack.Push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current.L</w:t>
      </w:r>
      <w:proofErr w:type="spellEnd"/>
      <w:r w:rsidRPr="004B370F">
        <w:rPr>
          <w:lang w:val="uk-UA"/>
        </w:rPr>
        <w:t>);</w:t>
      </w:r>
    </w:p>
    <w:p w14:paraId="5DB08242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</w:t>
      </w:r>
      <w:proofErr w:type="spellStart"/>
      <w:r w:rsidRPr="004B370F">
        <w:rPr>
          <w:lang w:val="uk-UA"/>
        </w:rPr>
        <w:t>if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current.R</w:t>
      </w:r>
      <w:proofErr w:type="spellEnd"/>
      <w:r w:rsidRPr="004B370F">
        <w:rPr>
          <w:lang w:val="uk-UA"/>
        </w:rPr>
        <w:t xml:space="preserve">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)</w:t>
      </w:r>
    </w:p>
    <w:p w14:paraId="578206A6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    </w:t>
      </w:r>
      <w:proofErr w:type="spellStart"/>
      <w:r w:rsidRPr="004B370F">
        <w:rPr>
          <w:lang w:val="uk-UA"/>
        </w:rPr>
        <w:t>stack.Push</w:t>
      </w:r>
      <w:proofErr w:type="spellEnd"/>
      <w:r w:rsidRPr="004B370F">
        <w:rPr>
          <w:lang w:val="uk-UA"/>
        </w:rPr>
        <w:t>(</w:t>
      </w:r>
      <w:proofErr w:type="spellStart"/>
      <w:r w:rsidRPr="004B370F">
        <w:rPr>
          <w:lang w:val="uk-UA"/>
        </w:rPr>
        <w:t>current.R</w:t>
      </w:r>
      <w:proofErr w:type="spellEnd"/>
      <w:r w:rsidRPr="004B370F">
        <w:rPr>
          <w:lang w:val="uk-UA"/>
        </w:rPr>
        <w:t>);</w:t>
      </w:r>
    </w:p>
    <w:p w14:paraId="324604FE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}</w:t>
      </w:r>
    </w:p>
    <w:p w14:paraId="433A5353" w14:textId="77777777" w:rsidR="00916A60" w:rsidRPr="004B370F" w:rsidRDefault="00916A60" w:rsidP="00916A60">
      <w:pPr>
        <w:pStyle w:val="afc"/>
        <w:rPr>
          <w:lang w:val="uk-UA"/>
        </w:rPr>
      </w:pPr>
    </w:p>
    <w:p w14:paraId="2F9B62D5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// Виводимо вміст стеку у </w:t>
      </w:r>
      <w:proofErr w:type="spellStart"/>
      <w:r w:rsidRPr="004B370F">
        <w:rPr>
          <w:lang w:val="uk-UA"/>
        </w:rPr>
        <w:t>зворотньому</w:t>
      </w:r>
      <w:proofErr w:type="spellEnd"/>
      <w:r w:rsidRPr="004B370F">
        <w:rPr>
          <w:lang w:val="uk-UA"/>
        </w:rPr>
        <w:t xml:space="preserve"> порядку до рядка</w:t>
      </w:r>
    </w:p>
    <w:p w14:paraId="772B4A63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while</w:t>
      </w:r>
      <w:proofErr w:type="spellEnd"/>
      <w:r w:rsidRPr="004B370F">
        <w:rPr>
          <w:lang w:val="uk-UA"/>
        </w:rPr>
        <w:t xml:space="preserve"> (</w:t>
      </w:r>
      <w:proofErr w:type="spellStart"/>
      <w:r w:rsidRPr="004B370F">
        <w:rPr>
          <w:lang w:val="uk-UA"/>
        </w:rPr>
        <w:t>outputStack.Count</w:t>
      </w:r>
      <w:proofErr w:type="spellEnd"/>
      <w:r w:rsidRPr="004B370F">
        <w:rPr>
          <w:lang w:val="uk-UA"/>
        </w:rPr>
        <w:t xml:space="preserve"> &gt; 0)</w:t>
      </w:r>
    </w:p>
    <w:p w14:paraId="52D19CF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    s += </w:t>
      </w:r>
      <w:proofErr w:type="spellStart"/>
      <w:r w:rsidRPr="004B370F">
        <w:rPr>
          <w:lang w:val="uk-UA"/>
        </w:rPr>
        <w:t>outputStack.Pop</w:t>
      </w:r>
      <w:proofErr w:type="spellEnd"/>
      <w:r w:rsidRPr="004B370F">
        <w:rPr>
          <w:lang w:val="uk-UA"/>
        </w:rPr>
        <w:t>()+" ";</w:t>
      </w:r>
    </w:p>
    <w:p w14:paraId="4E7FAA3D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12B2BF54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</w:t>
      </w:r>
      <w:proofErr w:type="spellStart"/>
      <w:r w:rsidRPr="004B370F">
        <w:rPr>
          <w:lang w:val="uk-UA"/>
        </w:rPr>
        <w:t>public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bool</w:t>
      </w:r>
      <w:proofErr w:type="spellEnd"/>
      <w:r w:rsidRPr="004B370F">
        <w:rPr>
          <w:lang w:val="uk-UA"/>
        </w:rPr>
        <w:t xml:space="preserve"> </w:t>
      </w:r>
      <w:proofErr w:type="spellStart"/>
      <w:r w:rsidRPr="004B370F">
        <w:rPr>
          <w:lang w:val="uk-UA"/>
        </w:rPr>
        <w:t>TreeExists</w:t>
      </w:r>
      <w:proofErr w:type="spellEnd"/>
      <w:r w:rsidRPr="004B370F">
        <w:rPr>
          <w:lang w:val="uk-UA"/>
        </w:rPr>
        <w:t>()</w:t>
      </w:r>
    </w:p>
    <w:p w14:paraId="6E62B2D5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{</w:t>
      </w:r>
    </w:p>
    <w:p w14:paraId="5B7393DB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    </w:t>
      </w:r>
      <w:proofErr w:type="spellStart"/>
      <w:r w:rsidRPr="004B370F">
        <w:rPr>
          <w:lang w:val="uk-UA"/>
        </w:rPr>
        <w:t>return</w:t>
      </w:r>
      <w:proofErr w:type="spellEnd"/>
      <w:r w:rsidRPr="004B370F">
        <w:rPr>
          <w:lang w:val="uk-UA"/>
        </w:rPr>
        <w:t xml:space="preserve"> T != </w:t>
      </w:r>
      <w:proofErr w:type="spellStart"/>
      <w:r w:rsidRPr="004B370F">
        <w:rPr>
          <w:lang w:val="uk-UA"/>
        </w:rPr>
        <w:t>null</w:t>
      </w:r>
      <w:proofErr w:type="spellEnd"/>
      <w:r w:rsidRPr="004B370F">
        <w:rPr>
          <w:lang w:val="uk-UA"/>
        </w:rPr>
        <w:t>;</w:t>
      </w:r>
    </w:p>
    <w:p w14:paraId="7BFC29C6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    }</w:t>
      </w:r>
    </w:p>
    <w:p w14:paraId="13DB7C61" w14:textId="77777777" w:rsidR="00916A60" w:rsidRPr="004B370F" w:rsidRDefault="00916A60" w:rsidP="00916A60">
      <w:pPr>
        <w:pStyle w:val="afc"/>
        <w:rPr>
          <w:lang w:val="uk-UA"/>
        </w:rPr>
      </w:pPr>
    </w:p>
    <w:p w14:paraId="663F5AD8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 xml:space="preserve">    }</w:t>
      </w:r>
    </w:p>
    <w:p w14:paraId="278D06DB" w14:textId="77777777" w:rsidR="00916A60" w:rsidRPr="004B370F" w:rsidRDefault="00916A60" w:rsidP="00916A60">
      <w:pPr>
        <w:pStyle w:val="afc"/>
        <w:rPr>
          <w:lang w:val="uk-UA"/>
        </w:rPr>
      </w:pPr>
      <w:r w:rsidRPr="004B370F">
        <w:rPr>
          <w:lang w:val="uk-UA"/>
        </w:rPr>
        <w:t>}</w:t>
      </w:r>
    </w:p>
    <w:p w14:paraId="67C503BB" w14:textId="77777777" w:rsidR="002815F8" w:rsidRPr="004B370F" w:rsidRDefault="002815F8" w:rsidP="002F3C3B">
      <w:pPr>
        <w:pStyle w:val="afc"/>
        <w:rPr>
          <w:lang w:val="uk-UA"/>
        </w:rPr>
      </w:pPr>
    </w:p>
    <w:sectPr w:rsidR="002815F8" w:rsidRPr="004B370F" w:rsidSect="006D6A89">
      <w:headerReference w:type="default" r:id="rId20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1A122" w14:textId="77777777" w:rsidR="00297777" w:rsidRDefault="00297777" w:rsidP="00EC7FB7">
      <w:r>
        <w:separator/>
      </w:r>
    </w:p>
  </w:endnote>
  <w:endnote w:type="continuationSeparator" w:id="0">
    <w:p w14:paraId="4D79AC3C" w14:textId="77777777" w:rsidR="00297777" w:rsidRDefault="00297777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F92CC" w14:textId="77777777" w:rsidR="00297777" w:rsidRDefault="00297777" w:rsidP="00EC7FB7">
      <w:r>
        <w:separator/>
      </w:r>
    </w:p>
  </w:footnote>
  <w:footnote w:type="continuationSeparator" w:id="0">
    <w:p w14:paraId="20A32F0F" w14:textId="77777777" w:rsidR="00297777" w:rsidRDefault="00297777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2876283" w14:textId="34970E67" w:rsidR="00BC1847" w:rsidRPr="00616754" w:rsidRDefault="00BC1847" w:rsidP="00616754">
        <w:pPr>
          <w:pStyle w:val="a3"/>
          <w:jc w:val="right"/>
          <w:rPr>
            <w:sz w:val="28"/>
            <w:szCs w:val="28"/>
          </w:rPr>
        </w:pPr>
        <w:r w:rsidRPr="00616754">
          <w:rPr>
            <w:sz w:val="28"/>
            <w:szCs w:val="28"/>
          </w:rPr>
          <w:fldChar w:fldCharType="begin"/>
        </w:r>
        <w:r w:rsidRPr="00616754">
          <w:rPr>
            <w:sz w:val="28"/>
            <w:szCs w:val="28"/>
          </w:rPr>
          <w:instrText>PAGE   \* MERGEFORMAT</w:instrText>
        </w:r>
        <w:r w:rsidRPr="00616754">
          <w:rPr>
            <w:sz w:val="28"/>
            <w:szCs w:val="28"/>
          </w:rPr>
          <w:fldChar w:fldCharType="separate"/>
        </w:r>
        <w:r w:rsidR="004756AB">
          <w:rPr>
            <w:noProof/>
            <w:sz w:val="28"/>
            <w:szCs w:val="28"/>
          </w:rPr>
          <w:t>2</w:t>
        </w:r>
        <w:r w:rsidRPr="00616754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414B"/>
    <w:multiLevelType w:val="multilevel"/>
    <w:tmpl w:val="436611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500B1C"/>
    <w:multiLevelType w:val="hybridMultilevel"/>
    <w:tmpl w:val="1BD074CE"/>
    <w:lvl w:ilvl="0" w:tplc="B118805E">
      <w:start w:val="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0BA7077"/>
    <w:multiLevelType w:val="multilevel"/>
    <w:tmpl w:val="A87E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B94537"/>
    <w:multiLevelType w:val="multilevel"/>
    <w:tmpl w:val="39386F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1F5477"/>
    <w:multiLevelType w:val="hybridMultilevel"/>
    <w:tmpl w:val="2FFC2116"/>
    <w:lvl w:ilvl="0" w:tplc="E1C6E942">
      <w:start w:val="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269320F8"/>
    <w:multiLevelType w:val="hybridMultilevel"/>
    <w:tmpl w:val="7BD4EE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w w:val="105"/>
        <w:sz w:val="28"/>
        <w:szCs w:val="28"/>
        <w:lang w:val="uk-UA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7F522B6"/>
    <w:multiLevelType w:val="hybridMultilevel"/>
    <w:tmpl w:val="673863D4"/>
    <w:lvl w:ilvl="0" w:tplc="25801B7A">
      <w:start w:val="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DCC2800"/>
    <w:multiLevelType w:val="hybridMultilevel"/>
    <w:tmpl w:val="00CE4F1E"/>
    <w:lvl w:ilvl="0" w:tplc="639E18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6604F56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8026D95"/>
    <w:multiLevelType w:val="multilevel"/>
    <w:tmpl w:val="7586F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5F456F"/>
    <w:multiLevelType w:val="hybridMultilevel"/>
    <w:tmpl w:val="96689882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2BC7167"/>
    <w:multiLevelType w:val="multilevel"/>
    <w:tmpl w:val="A22887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9C483D"/>
    <w:multiLevelType w:val="multilevel"/>
    <w:tmpl w:val="2102CF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3" w15:restartNumberingAfterBreak="0">
    <w:nsid w:val="47971F80"/>
    <w:multiLevelType w:val="hybridMultilevel"/>
    <w:tmpl w:val="49AA8D60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903DC6"/>
    <w:multiLevelType w:val="multilevel"/>
    <w:tmpl w:val="0A1C35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D2767F"/>
    <w:multiLevelType w:val="multilevel"/>
    <w:tmpl w:val="96081D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FA19B5"/>
    <w:multiLevelType w:val="multilevel"/>
    <w:tmpl w:val="B3288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090613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E58121A"/>
    <w:multiLevelType w:val="multilevel"/>
    <w:tmpl w:val="285495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F7650A"/>
    <w:multiLevelType w:val="multilevel"/>
    <w:tmpl w:val="E3B65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8680960">
    <w:abstractNumId w:val="7"/>
  </w:num>
  <w:num w:numId="2" w16cid:durableId="1187673947">
    <w:abstractNumId w:val="10"/>
  </w:num>
  <w:num w:numId="3" w16cid:durableId="1355812357">
    <w:abstractNumId w:val="12"/>
  </w:num>
  <w:num w:numId="4" w16cid:durableId="1709604100">
    <w:abstractNumId w:val="13"/>
  </w:num>
  <w:num w:numId="5" w16cid:durableId="1164391509">
    <w:abstractNumId w:val="17"/>
  </w:num>
  <w:num w:numId="6" w16cid:durableId="1722561309">
    <w:abstractNumId w:val="8"/>
  </w:num>
  <w:num w:numId="7" w16cid:durableId="1935047053">
    <w:abstractNumId w:val="5"/>
  </w:num>
  <w:num w:numId="8" w16cid:durableId="1658729160">
    <w:abstractNumId w:val="1"/>
  </w:num>
  <w:num w:numId="9" w16cid:durableId="1620719806">
    <w:abstractNumId w:val="6"/>
  </w:num>
  <w:num w:numId="10" w16cid:durableId="905994742">
    <w:abstractNumId w:val="16"/>
  </w:num>
  <w:num w:numId="11" w16cid:durableId="1560483539">
    <w:abstractNumId w:val="9"/>
  </w:num>
  <w:num w:numId="12" w16cid:durableId="192233726">
    <w:abstractNumId w:val="19"/>
  </w:num>
  <w:num w:numId="13" w16cid:durableId="113719297">
    <w:abstractNumId w:val="15"/>
  </w:num>
  <w:num w:numId="14" w16cid:durableId="918487497">
    <w:abstractNumId w:val="0"/>
  </w:num>
  <w:num w:numId="15" w16cid:durableId="1679236104">
    <w:abstractNumId w:val="18"/>
  </w:num>
  <w:num w:numId="16" w16cid:durableId="1115448050">
    <w:abstractNumId w:val="11"/>
  </w:num>
  <w:num w:numId="17" w16cid:durableId="415395247">
    <w:abstractNumId w:val="14"/>
  </w:num>
  <w:num w:numId="18" w16cid:durableId="1688411850">
    <w:abstractNumId w:val="2"/>
  </w:num>
  <w:num w:numId="19" w16cid:durableId="318197434">
    <w:abstractNumId w:val="4"/>
  </w:num>
  <w:num w:numId="20" w16cid:durableId="850218564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0247A"/>
    <w:rsid w:val="000111BA"/>
    <w:rsid w:val="000124FC"/>
    <w:rsid w:val="000167AC"/>
    <w:rsid w:val="000174B8"/>
    <w:rsid w:val="000203BE"/>
    <w:rsid w:val="00032E47"/>
    <w:rsid w:val="00033508"/>
    <w:rsid w:val="00037D7E"/>
    <w:rsid w:val="00047C84"/>
    <w:rsid w:val="000525BE"/>
    <w:rsid w:val="00060543"/>
    <w:rsid w:val="00060F46"/>
    <w:rsid w:val="00062F5A"/>
    <w:rsid w:val="0006399D"/>
    <w:rsid w:val="00063A3B"/>
    <w:rsid w:val="000750E0"/>
    <w:rsid w:val="00081C07"/>
    <w:rsid w:val="0008759B"/>
    <w:rsid w:val="00093665"/>
    <w:rsid w:val="000937AC"/>
    <w:rsid w:val="0009541B"/>
    <w:rsid w:val="00095DC4"/>
    <w:rsid w:val="000A5CDB"/>
    <w:rsid w:val="000B73FF"/>
    <w:rsid w:val="000C01C2"/>
    <w:rsid w:val="000C0B4A"/>
    <w:rsid w:val="000C16BF"/>
    <w:rsid w:val="000D1441"/>
    <w:rsid w:val="000D35A1"/>
    <w:rsid w:val="000E03BF"/>
    <w:rsid w:val="000E1972"/>
    <w:rsid w:val="000F367D"/>
    <w:rsid w:val="00101F5A"/>
    <w:rsid w:val="00103156"/>
    <w:rsid w:val="0010512F"/>
    <w:rsid w:val="00116A8F"/>
    <w:rsid w:val="0012321F"/>
    <w:rsid w:val="00123516"/>
    <w:rsid w:val="00123834"/>
    <w:rsid w:val="001546C6"/>
    <w:rsid w:val="00160324"/>
    <w:rsid w:val="00170A63"/>
    <w:rsid w:val="001725D3"/>
    <w:rsid w:val="00177FBC"/>
    <w:rsid w:val="00182CE4"/>
    <w:rsid w:val="00187866"/>
    <w:rsid w:val="00191911"/>
    <w:rsid w:val="0019367E"/>
    <w:rsid w:val="001A2C20"/>
    <w:rsid w:val="001B0033"/>
    <w:rsid w:val="001D2052"/>
    <w:rsid w:val="001E2AAE"/>
    <w:rsid w:val="001E4778"/>
    <w:rsid w:val="001F6926"/>
    <w:rsid w:val="001F7B27"/>
    <w:rsid w:val="0020054E"/>
    <w:rsid w:val="002013CA"/>
    <w:rsid w:val="00206F4F"/>
    <w:rsid w:val="00211439"/>
    <w:rsid w:val="002169FC"/>
    <w:rsid w:val="00216F09"/>
    <w:rsid w:val="002205A0"/>
    <w:rsid w:val="00223F44"/>
    <w:rsid w:val="00233CCD"/>
    <w:rsid w:val="00234537"/>
    <w:rsid w:val="00234582"/>
    <w:rsid w:val="00234A52"/>
    <w:rsid w:val="00237913"/>
    <w:rsid w:val="00242433"/>
    <w:rsid w:val="002447A2"/>
    <w:rsid w:val="002557DB"/>
    <w:rsid w:val="002653EC"/>
    <w:rsid w:val="002739FA"/>
    <w:rsid w:val="002815F8"/>
    <w:rsid w:val="00297777"/>
    <w:rsid w:val="002A4BBC"/>
    <w:rsid w:val="002A4CB4"/>
    <w:rsid w:val="002B1DBA"/>
    <w:rsid w:val="002B71F3"/>
    <w:rsid w:val="002C0DB8"/>
    <w:rsid w:val="002C22AF"/>
    <w:rsid w:val="002C2ABC"/>
    <w:rsid w:val="002D7FD7"/>
    <w:rsid w:val="002E0247"/>
    <w:rsid w:val="002F3C3B"/>
    <w:rsid w:val="00304F1E"/>
    <w:rsid w:val="0030742F"/>
    <w:rsid w:val="00313A97"/>
    <w:rsid w:val="0031461B"/>
    <w:rsid w:val="00316941"/>
    <w:rsid w:val="00321A07"/>
    <w:rsid w:val="003262CA"/>
    <w:rsid w:val="00336BA9"/>
    <w:rsid w:val="00340070"/>
    <w:rsid w:val="00342019"/>
    <w:rsid w:val="003428E3"/>
    <w:rsid w:val="003551AF"/>
    <w:rsid w:val="003563E6"/>
    <w:rsid w:val="0036186E"/>
    <w:rsid w:val="00376640"/>
    <w:rsid w:val="0038180B"/>
    <w:rsid w:val="00390C14"/>
    <w:rsid w:val="003923D6"/>
    <w:rsid w:val="0039268D"/>
    <w:rsid w:val="00393E58"/>
    <w:rsid w:val="00397D58"/>
    <w:rsid w:val="003E6D4C"/>
    <w:rsid w:val="004043F6"/>
    <w:rsid w:val="00427E42"/>
    <w:rsid w:val="00427FC0"/>
    <w:rsid w:val="00436D05"/>
    <w:rsid w:val="00436E51"/>
    <w:rsid w:val="00445647"/>
    <w:rsid w:val="00451676"/>
    <w:rsid w:val="00463337"/>
    <w:rsid w:val="00466E90"/>
    <w:rsid w:val="0047347E"/>
    <w:rsid w:val="004756AB"/>
    <w:rsid w:val="00480E12"/>
    <w:rsid w:val="00481166"/>
    <w:rsid w:val="00482098"/>
    <w:rsid w:val="004826C2"/>
    <w:rsid w:val="00493A4E"/>
    <w:rsid w:val="00494E8F"/>
    <w:rsid w:val="00495E5D"/>
    <w:rsid w:val="004A5F48"/>
    <w:rsid w:val="004B370F"/>
    <w:rsid w:val="004B3929"/>
    <w:rsid w:val="004B62CC"/>
    <w:rsid w:val="004C01AC"/>
    <w:rsid w:val="004D792F"/>
    <w:rsid w:val="004E7825"/>
    <w:rsid w:val="004F2C0C"/>
    <w:rsid w:val="004F5BC8"/>
    <w:rsid w:val="004F6771"/>
    <w:rsid w:val="00500AD8"/>
    <w:rsid w:val="0050527C"/>
    <w:rsid w:val="00527702"/>
    <w:rsid w:val="005319AA"/>
    <w:rsid w:val="00532BFE"/>
    <w:rsid w:val="00540A0D"/>
    <w:rsid w:val="005524D5"/>
    <w:rsid w:val="00552698"/>
    <w:rsid w:val="0056558B"/>
    <w:rsid w:val="00573818"/>
    <w:rsid w:val="005838BE"/>
    <w:rsid w:val="00585E50"/>
    <w:rsid w:val="00585E7C"/>
    <w:rsid w:val="005A18F0"/>
    <w:rsid w:val="005B3DCB"/>
    <w:rsid w:val="005B7D94"/>
    <w:rsid w:val="005C3D97"/>
    <w:rsid w:val="005C4E6C"/>
    <w:rsid w:val="005C56C1"/>
    <w:rsid w:val="005C7194"/>
    <w:rsid w:val="005D2F9D"/>
    <w:rsid w:val="005D33FC"/>
    <w:rsid w:val="005D6299"/>
    <w:rsid w:val="005D68FE"/>
    <w:rsid w:val="005E6932"/>
    <w:rsid w:val="005E6F59"/>
    <w:rsid w:val="005F00D0"/>
    <w:rsid w:val="005F1341"/>
    <w:rsid w:val="005F6A04"/>
    <w:rsid w:val="00616754"/>
    <w:rsid w:val="00617CED"/>
    <w:rsid w:val="006219F8"/>
    <w:rsid w:val="00637DF0"/>
    <w:rsid w:val="00642802"/>
    <w:rsid w:val="0066066D"/>
    <w:rsid w:val="006620B4"/>
    <w:rsid w:val="00682007"/>
    <w:rsid w:val="00685E3B"/>
    <w:rsid w:val="006910B9"/>
    <w:rsid w:val="006A2704"/>
    <w:rsid w:val="006B08DA"/>
    <w:rsid w:val="006B0B69"/>
    <w:rsid w:val="006B6C72"/>
    <w:rsid w:val="006C0659"/>
    <w:rsid w:val="006C0A58"/>
    <w:rsid w:val="006D16B4"/>
    <w:rsid w:val="006D6A89"/>
    <w:rsid w:val="006E2536"/>
    <w:rsid w:val="006E2710"/>
    <w:rsid w:val="006F0725"/>
    <w:rsid w:val="006F10C7"/>
    <w:rsid w:val="00704927"/>
    <w:rsid w:val="007118C7"/>
    <w:rsid w:val="007119FB"/>
    <w:rsid w:val="007140FB"/>
    <w:rsid w:val="00714FC9"/>
    <w:rsid w:val="007150F8"/>
    <w:rsid w:val="00722154"/>
    <w:rsid w:val="00722882"/>
    <w:rsid w:val="0072561A"/>
    <w:rsid w:val="00726883"/>
    <w:rsid w:val="00740319"/>
    <w:rsid w:val="00752104"/>
    <w:rsid w:val="00753BA9"/>
    <w:rsid w:val="007551CB"/>
    <w:rsid w:val="00756FCD"/>
    <w:rsid w:val="0078321C"/>
    <w:rsid w:val="0078465C"/>
    <w:rsid w:val="007856B4"/>
    <w:rsid w:val="0078773F"/>
    <w:rsid w:val="0079141B"/>
    <w:rsid w:val="00793826"/>
    <w:rsid w:val="007A0094"/>
    <w:rsid w:val="007A268A"/>
    <w:rsid w:val="007A7B41"/>
    <w:rsid w:val="007B0390"/>
    <w:rsid w:val="007B1972"/>
    <w:rsid w:val="007B6212"/>
    <w:rsid w:val="007C1DAF"/>
    <w:rsid w:val="007C468B"/>
    <w:rsid w:val="007C6287"/>
    <w:rsid w:val="007C7CD7"/>
    <w:rsid w:val="007D0047"/>
    <w:rsid w:val="007D07A4"/>
    <w:rsid w:val="007D415A"/>
    <w:rsid w:val="007D662C"/>
    <w:rsid w:val="007D6840"/>
    <w:rsid w:val="007E2A32"/>
    <w:rsid w:val="007E386A"/>
    <w:rsid w:val="007E3BC6"/>
    <w:rsid w:val="007E4FB8"/>
    <w:rsid w:val="008047D9"/>
    <w:rsid w:val="008062F8"/>
    <w:rsid w:val="00806A70"/>
    <w:rsid w:val="0081245B"/>
    <w:rsid w:val="008214AD"/>
    <w:rsid w:val="00821B8A"/>
    <w:rsid w:val="008249D8"/>
    <w:rsid w:val="00826A12"/>
    <w:rsid w:val="00835E53"/>
    <w:rsid w:val="0084120E"/>
    <w:rsid w:val="0084155E"/>
    <w:rsid w:val="008417C4"/>
    <w:rsid w:val="00844F64"/>
    <w:rsid w:val="008450DA"/>
    <w:rsid w:val="008469E3"/>
    <w:rsid w:val="00861CE9"/>
    <w:rsid w:val="00866AF0"/>
    <w:rsid w:val="00873C6F"/>
    <w:rsid w:val="00874F53"/>
    <w:rsid w:val="008825FA"/>
    <w:rsid w:val="00882F8D"/>
    <w:rsid w:val="00883091"/>
    <w:rsid w:val="00891D05"/>
    <w:rsid w:val="00894CBB"/>
    <w:rsid w:val="008977D8"/>
    <w:rsid w:val="008978C0"/>
    <w:rsid w:val="008A1E7B"/>
    <w:rsid w:val="008A2234"/>
    <w:rsid w:val="008A5414"/>
    <w:rsid w:val="008A701A"/>
    <w:rsid w:val="008B2A91"/>
    <w:rsid w:val="008B526A"/>
    <w:rsid w:val="008B550E"/>
    <w:rsid w:val="008D5EDF"/>
    <w:rsid w:val="008F7CB5"/>
    <w:rsid w:val="00901DDC"/>
    <w:rsid w:val="00902873"/>
    <w:rsid w:val="009051A7"/>
    <w:rsid w:val="009056F8"/>
    <w:rsid w:val="009111CF"/>
    <w:rsid w:val="00916A60"/>
    <w:rsid w:val="009245FA"/>
    <w:rsid w:val="009277EA"/>
    <w:rsid w:val="0093544B"/>
    <w:rsid w:val="009411A8"/>
    <w:rsid w:val="00941252"/>
    <w:rsid w:val="00943CD4"/>
    <w:rsid w:val="00946146"/>
    <w:rsid w:val="00956BBE"/>
    <w:rsid w:val="00964736"/>
    <w:rsid w:val="00966DDA"/>
    <w:rsid w:val="00970800"/>
    <w:rsid w:val="00975C0B"/>
    <w:rsid w:val="009816BA"/>
    <w:rsid w:val="00987660"/>
    <w:rsid w:val="00993CDB"/>
    <w:rsid w:val="00994399"/>
    <w:rsid w:val="00994E1B"/>
    <w:rsid w:val="00994E54"/>
    <w:rsid w:val="00995BE5"/>
    <w:rsid w:val="00995D78"/>
    <w:rsid w:val="009A79D9"/>
    <w:rsid w:val="009B3152"/>
    <w:rsid w:val="009B49A8"/>
    <w:rsid w:val="009C3841"/>
    <w:rsid w:val="009C4542"/>
    <w:rsid w:val="009D181F"/>
    <w:rsid w:val="009E057B"/>
    <w:rsid w:val="009E06B5"/>
    <w:rsid w:val="009E6391"/>
    <w:rsid w:val="009F3902"/>
    <w:rsid w:val="009F43A9"/>
    <w:rsid w:val="00A11843"/>
    <w:rsid w:val="00A16CBF"/>
    <w:rsid w:val="00A24A45"/>
    <w:rsid w:val="00A31F4D"/>
    <w:rsid w:val="00A32A90"/>
    <w:rsid w:val="00A343C8"/>
    <w:rsid w:val="00A509A1"/>
    <w:rsid w:val="00A50C6F"/>
    <w:rsid w:val="00A61F6B"/>
    <w:rsid w:val="00A6662A"/>
    <w:rsid w:val="00A80CF1"/>
    <w:rsid w:val="00A86847"/>
    <w:rsid w:val="00A90D62"/>
    <w:rsid w:val="00A92983"/>
    <w:rsid w:val="00A97CE9"/>
    <w:rsid w:val="00AA07D7"/>
    <w:rsid w:val="00AA4FEA"/>
    <w:rsid w:val="00AA5D89"/>
    <w:rsid w:val="00AB29E3"/>
    <w:rsid w:val="00AE314B"/>
    <w:rsid w:val="00AE63C6"/>
    <w:rsid w:val="00AF0573"/>
    <w:rsid w:val="00AF0C35"/>
    <w:rsid w:val="00AF32F3"/>
    <w:rsid w:val="00B1252C"/>
    <w:rsid w:val="00B16807"/>
    <w:rsid w:val="00B22DCE"/>
    <w:rsid w:val="00B2475D"/>
    <w:rsid w:val="00B252CB"/>
    <w:rsid w:val="00B31F66"/>
    <w:rsid w:val="00B36A74"/>
    <w:rsid w:val="00B36C34"/>
    <w:rsid w:val="00B40719"/>
    <w:rsid w:val="00B5378A"/>
    <w:rsid w:val="00B560FC"/>
    <w:rsid w:val="00B614BA"/>
    <w:rsid w:val="00B62B27"/>
    <w:rsid w:val="00B633A9"/>
    <w:rsid w:val="00B747A8"/>
    <w:rsid w:val="00B74B11"/>
    <w:rsid w:val="00B76075"/>
    <w:rsid w:val="00B77274"/>
    <w:rsid w:val="00B8287B"/>
    <w:rsid w:val="00B839A4"/>
    <w:rsid w:val="00B87302"/>
    <w:rsid w:val="00B93348"/>
    <w:rsid w:val="00B93E5E"/>
    <w:rsid w:val="00B93EA2"/>
    <w:rsid w:val="00BA1330"/>
    <w:rsid w:val="00BA3BC2"/>
    <w:rsid w:val="00BB10F4"/>
    <w:rsid w:val="00BC1847"/>
    <w:rsid w:val="00BC3083"/>
    <w:rsid w:val="00BE0732"/>
    <w:rsid w:val="00BF25ED"/>
    <w:rsid w:val="00C125AD"/>
    <w:rsid w:val="00C1556B"/>
    <w:rsid w:val="00C21EE1"/>
    <w:rsid w:val="00C24026"/>
    <w:rsid w:val="00C26178"/>
    <w:rsid w:val="00C27B80"/>
    <w:rsid w:val="00C36AFE"/>
    <w:rsid w:val="00C43DDC"/>
    <w:rsid w:val="00C45937"/>
    <w:rsid w:val="00C52871"/>
    <w:rsid w:val="00C543A6"/>
    <w:rsid w:val="00C54BBA"/>
    <w:rsid w:val="00C619D7"/>
    <w:rsid w:val="00C656BB"/>
    <w:rsid w:val="00C66CD0"/>
    <w:rsid w:val="00C66F36"/>
    <w:rsid w:val="00C701F7"/>
    <w:rsid w:val="00C70F5E"/>
    <w:rsid w:val="00C71A19"/>
    <w:rsid w:val="00C74A58"/>
    <w:rsid w:val="00C84A86"/>
    <w:rsid w:val="00C90A27"/>
    <w:rsid w:val="00C92A4A"/>
    <w:rsid w:val="00C9635A"/>
    <w:rsid w:val="00C97CAB"/>
    <w:rsid w:val="00CA096D"/>
    <w:rsid w:val="00CA2679"/>
    <w:rsid w:val="00CA53EF"/>
    <w:rsid w:val="00CB2A0E"/>
    <w:rsid w:val="00CC27F0"/>
    <w:rsid w:val="00CD1BE2"/>
    <w:rsid w:val="00CD539B"/>
    <w:rsid w:val="00CD7A8D"/>
    <w:rsid w:val="00CE6781"/>
    <w:rsid w:val="00CE701C"/>
    <w:rsid w:val="00CE704F"/>
    <w:rsid w:val="00CF30E2"/>
    <w:rsid w:val="00CF68DC"/>
    <w:rsid w:val="00D018C2"/>
    <w:rsid w:val="00D16339"/>
    <w:rsid w:val="00D20B03"/>
    <w:rsid w:val="00D21727"/>
    <w:rsid w:val="00D22B77"/>
    <w:rsid w:val="00D27FAC"/>
    <w:rsid w:val="00D30147"/>
    <w:rsid w:val="00D32709"/>
    <w:rsid w:val="00D41FC3"/>
    <w:rsid w:val="00D46CBF"/>
    <w:rsid w:val="00D562E3"/>
    <w:rsid w:val="00D64302"/>
    <w:rsid w:val="00D65908"/>
    <w:rsid w:val="00D7114B"/>
    <w:rsid w:val="00D757C9"/>
    <w:rsid w:val="00D776AF"/>
    <w:rsid w:val="00D8575C"/>
    <w:rsid w:val="00D92F4A"/>
    <w:rsid w:val="00D949FC"/>
    <w:rsid w:val="00D9503F"/>
    <w:rsid w:val="00D9524A"/>
    <w:rsid w:val="00DA2406"/>
    <w:rsid w:val="00DB500D"/>
    <w:rsid w:val="00DC78F7"/>
    <w:rsid w:val="00DD0153"/>
    <w:rsid w:val="00DD5F50"/>
    <w:rsid w:val="00DD702C"/>
    <w:rsid w:val="00DF0FA2"/>
    <w:rsid w:val="00DF3532"/>
    <w:rsid w:val="00DF6328"/>
    <w:rsid w:val="00E02647"/>
    <w:rsid w:val="00E04AEE"/>
    <w:rsid w:val="00E06809"/>
    <w:rsid w:val="00E11826"/>
    <w:rsid w:val="00E20744"/>
    <w:rsid w:val="00E22C8E"/>
    <w:rsid w:val="00E23F0F"/>
    <w:rsid w:val="00E26064"/>
    <w:rsid w:val="00E418FD"/>
    <w:rsid w:val="00E427A8"/>
    <w:rsid w:val="00E43746"/>
    <w:rsid w:val="00E57D37"/>
    <w:rsid w:val="00E60F6C"/>
    <w:rsid w:val="00E61753"/>
    <w:rsid w:val="00E623C0"/>
    <w:rsid w:val="00E63A61"/>
    <w:rsid w:val="00E66481"/>
    <w:rsid w:val="00E77999"/>
    <w:rsid w:val="00E77B3B"/>
    <w:rsid w:val="00E8383E"/>
    <w:rsid w:val="00E90EE2"/>
    <w:rsid w:val="00E92EE1"/>
    <w:rsid w:val="00EA3425"/>
    <w:rsid w:val="00EA7AC1"/>
    <w:rsid w:val="00EB7A12"/>
    <w:rsid w:val="00EC050E"/>
    <w:rsid w:val="00EC1402"/>
    <w:rsid w:val="00EC3645"/>
    <w:rsid w:val="00EC7FB7"/>
    <w:rsid w:val="00ED1FFC"/>
    <w:rsid w:val="00EE24F1"/>
    <w:rsid w:val="00EE4D51"/>
    <w:rsid w:val="00EF1E04"/>
    <w:rsid w:val="00EF28C5"/>
    <w:rsid w:val="00EF524C"/>
    <w:rsid w:val="00F01E18"/>
    <w:rsid w:val="00F0673E"/>
    <w:rsid w:val="00F10CCF"/>
    <w:rsid w:val="00F11123"/>
    <w:rsid w:val="00F15CD5"/>
    <w:rsid w:val="00F177A4"/>
    <w:rsid w:val="00F216BF"/>
    <w:rsid w:val="00F36F7D"/>
    <w:rsid w:val="00F37A66"/>
    <w:rsid w:val="00F43A87"/>
    <w:rsid w:val="00F566A5"/>
    <w:rsid w:val="00F65BAB"/>
    <w:rsid w:val="00F66F90"/>
    <w:rsid w:val="00F826CE"/>
    <w:rsid w:val="00F85FF7"/>
    <w:rsid w:val="00F901BF"/>
    <w:rsid w:val="00F910A5"/>
    <w:rsid w:val="00FA063D"/>
    <w:rsid w:val="00FA2ABB"/>
    <w:rsid w:val="00FC5E9F"/>
    <w:rsid w:val="00FC7FB7"/>
    <w:rsid w:val="00FD0B67"/>
    <w:rsid w:val="00FD7E94"/>
    <w:rsid w:val="00FE4EEB"/>
    <w:rsid w:val="00FE7F7A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F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F52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otnote reference"/>
    <w:basedOn w:val="a0"/>
    <w:uiPriority w:val="99"/>
    <w:semiHidden/>
    <w:unhideWhenUsed/>
    <w:rsid w:val="00EF524C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table" w:styleId="a8">
    <w:name w:val="Table Grid"/>
    <w:basedOn w:val="a1"/>
    <w:uiPriority w:val="39"/>
    <w:rsid w:val="00EC7FB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">
    <w:name w:val="Heading #1_"/>
    <w:basedOn w:val="a0"/>
    <w:link w:val="Heading10"/>
    <w:rsid w:val="00A31F4D"/>
    <w:rPr>
      <w:rFonts w:ascii="Times New Roman" w:eastAsia="Times New Roman" w:hAnsi="Times New Roman" w:cs="Times New Roman"/>
      <w:i/>
      <w:iCs/>
      <w:sz w:val="24"/>
      <w:szCs w:val="24"/>
      <w:shd w:val="clear" w:color="auto" w:fill="FFFFFF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ndara">
    <w:name w:val="Body text (2) + Candara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Heading2">
    <w:name w:val="Heading #2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paragraph" w:customStyle="1" w:styleId="Heading10">
    <w:name w:val="Heading #1"/>
    <w:basedOn w:val="a"/>
    <w:link w:val="Heading1"/>
    <w:rsid w:val="00A31F4D"/>
    <w:pPr>
      <w:widowControl w:val="0"/>
      <w:shd w:val="clear" w:color="auto" w:fill="FFFFFF"/>
      <w:spacing w:before="300" w:after="60" w:line="0" w:lineRule="atLeast"/>
      <w:outlineLvl w:val="0"/>
    </w:pPr>
    <w:rPr>
      <w:i/>
      <w:iCs/>
      <w:lang w:eastAsia="en-US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SmallCaps">
    <w:name w:val="Body text (2) + Small Caps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paragraph" w:styleId="a9">
    <w:name w:val="List Paragraph"/>
    <w:basedOn w:val="a"/>
    <w:link w:val="aa"/>
    <w:uiPriority w:val="1"/>
    <w:qFormat/>
    <w:rsid w:val="00A31F4D"/>
    <w:pPr>
      <w:widowControl w:val="0"/>
      <w:ind w:left="720"/>
      <w:contextualSpacing/>
    </w:pPr>
    <w:rPr>
      <w:rFonts w:ascii="Tahoma" w:eastAsia="Tahoma" w:hAnsi="Tahoma" w:cs="Tahoma"/>
      <w:color w:val="000000"/>
      <w:lang w:bidi="ru-RU"/>
    </w:rPr>
  </w:style>
  <w:style w:type="paragraph" w:styleId="ab">
    <w:name w:val="caption"/>
    <w:basedOn w:val="a"/>
    <w:next w:val="a"/>
    <w:uiPriority w:val="35"/>
    <w:unhideWhenUsed/>
    <w:qFormat/>
    <w:rsid w:val="00835E53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543A6"/>
    <w:rPr>
      <w:rFonts w:ascii="Courier New" w:eastAsia="Times New Roman" w:hAnsi="Courier New" w:cs="Courier New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C9635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C9635A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C9635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C9635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C9635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9635A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635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2C0DB8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2C0DB8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2C0DB8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2C0DB8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2C0DB8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2C0DB8"/>
    <w:pPr>
      <w:ind w:firstLine="0"/>
      <w:jc w:val="center"/>
    </w:pPr>
  </w:style>
  <w:style w:type="paragraph" w:customStyle="1" w:styleId="afa">
    <w:name w:val="ХАІ Підпункт заголовка ДС"/>
    <w:basedOn w:val="af3"/>
    <w:next w:val="af7"/>
    <w:link w:val="afb"/>
    <w:qFormat/>
    <w:rsid w:val="002C0DB8"/>
    <w:rPr>
      <w14:ligatures w14:val="standardContextual"/>
    </w:rPr>
  </w:style>
  <w:style w:type="character" w:customStyle="1" w:styleId="afb">
    <w:name w:val="ХАІ Підпункт заголовка ДС Знак"/>
    <w:basedOn w:val="af4"/>
    <w:link w:val="afa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paragraph" w:customStyle="1" w:styleId="afc">
    <w:name w:val="ХАІ Програмний код"/>
    <w:basedOn w:val="a"/>
    <w:link w:val="afd"/>
    <w:qFormat/>
    <w:rsid w:val="002C0DB8"/>
    <w:rPr>
      <w:rFonts w:ascii="Courier New" w:hAnsi="Courier New"/>
      <w:sz w:val="20"/>
      <w:szCs w:val="22"/>
      <w:lang w:val="en-US"/>
    </w:rPr>
  </w:style>
  <w:style w:type="character" w:customStyle="1" w:styleId="afd">
    <w:name w:val="ХАІ Програмний код Знак"/>
    <w:basedOn w:val="a0"/>
    <w:link w:val="afc"/>
    <w:rsid w:val="002C0DB8"/>
    <w:rPr>
      <w:rFonts w:ascii="Courier New" w:eastAsia="Times New Roman" w:hAnsi="Courier New" w:cs="Times New Roman"/>
      <w:sz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EF524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e">
    <w:name w:val="Subtitle"/>
    <w:basedOn w:val="a"/>
    <w:next w:val="a"/>
    <w:link w:val="aff"/>
    <w:uiPriority w:val="11"/>
    <w:qFormat/>
    <w:rsid w:val="00EF524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0"/>
    <w:link w:val="afe"/>
    <w:uiPriority w:val="11"/>
    <w:rsid w:val="00EF524C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aa">
    <w:name w:val="Абзац списка Знак"/>
    <w:basedOn w:val="a0"/>
    <w:link w:val="a9"/>
    <w:uiPriority w:val="1"/>
    <w:rsid w:val="009C4542"/>
    <w:rPr>
      <w:rFonts w:ascii="Tahoma" w:eastAsia="Tahoma" w:hAnsi="Tahoma" w:cs="Tahoma"/>
      <w:color w:val="000000"/>
      <w:sz w:val="24"/>
      <w:szCs w:val="24"/>
      <w:lang w:eastAsia="ru-RU" w:bidi="ru-RU"/>
    </w:rPr>
  </w:style>
  <w:style w:type="paragraph" w:styleId="aff0">
    <w:name w:val="Body Text"/>
    <w:basedOn w:val="a"/>
    <w:link w:val="aff1"/>
    <w:uiPriority w:val="1"/>
    <w:qFormat/>
    <w:rsid w:val="00376640"/>
    <w:pPr>
      <w:widowControl w:val="0"/>
      <w:autoSpaceDE w:val="0"/>
      <w:autoSpaceDN w:val="0"/>
    </w:pPr>
    <w:rPr>
      <w:rFonts w:ascii="Arial MT" w:eastAsia="Arial MT" w:hAnsi="Arial MT" w:cs="Arial MT"/>
      <w:sz w:val="28"/>
      <w:szCs w:val="28"/>
      <w:lang w:val="uk-UA" w:eastAsia="en-US"/>
    </w:rPr>
  </w:style>
  <w:style w:type="character" w:customStyle="1" w:styleId="aff1">
    <w:name w:val="Основной текст Знак"/>
    <w:basedOn w:val="a0"/>
    <w:link w:val="aff0"/>
    <w:uiPriority w:val="1"/>
    <w:rsid w:val="00376640"/>
    <w:rPr>
      <w:rFonts w:ascii="Arial MT" w:eastAsia="Arial MT" w:hAnsi="Arial MT" w:cs="Arial MT"/>
      <w:sz w:val="28"/>
      <w:szCs w:val="28"/>
      <w:lang w:val="uk-UA"/>
    </w:rPr>
  </w:style>
  <w:style w:type="paragraph" w:styleId="aff2">
    <w:name w:val="Normal (Web)"/>
    <w:basedOn w:val="a"/>
    <w:uiPriority w:val="99"/>
    <w:semiHidden/>
    <w:unhideWhenUsed/>
    <w:rsid w:val="00EF1E04"/>
    <w:pPr>
      <w:spacing w:before="100" w:beforeAutospacing="1" w:after="100" w:afterAutospacing="1"/>
    </w:pPr>
    <w:rPr>
      <w:lang w:val="ru-UA"/>
    </w:rPr>
  </w:style>
  <w:style w:type="character" w:styleId="aff3">
    <w:name w:val="Strong"/>
    <w:basedOn w:val="a0"/>
    <w:uiPriority w:val="22"/>
    <w:qFormat/>
    <w:rsid w:val="00844F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3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9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1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2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6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7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6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2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2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3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2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3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2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3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4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2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7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2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5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3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1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36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4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4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E7EB1-EBF9-4B69-B447-ACADF0823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17</Pages>
  <Words>3540</Words>
  <Characters>20181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Yarik Zaychenko</cp:lastModifiedBy>
  <cp:revision>88</cp:revision>
  <dcterms:created xsi:type="dcterms:W3CDTF">2020-09-10T09:10:00Z</dcterms:created>
  <dcterms:modified xsi:type="dcterms:W3CDTF">2023-11-26T20:11:00Z</dcterms:modified>
</cp:coreProperties>
</file>
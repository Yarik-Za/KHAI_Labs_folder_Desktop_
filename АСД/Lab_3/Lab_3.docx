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DFC8C" w14:textId="77777777" w:rsidR="00EC7FB7" w:rsidRPr="002D7FD7" w:rsidRDefault="00EC7FB7" w:rsidP="00EC7FB7">
      <w:pPr>
        <w:widowControl w:val="0"/>
        <w:jc w:val="center"/>
        <w:rPr>
          <w:sz w:val="28"/>
          <w:lang w:val="uk-UA"/>
        </w:rPr>
      </w:pPr>
      <w:r w:rsidRPr="002D7FD7">
        <w:rPr>
          <w:sz w:val="28"/>
          <w:lang w:val="uk-UA"/>
        </w:rPr>
        <w:t>МІНІСТЕРСТВО ОСВІТИ І НАУКИ УКРАЇНИ</w:t>
      </w:r>
    </w:p>
    <w:p w14:paraId="4BDE7527" w14:textId="77777777" w:rsidR="00EC7FB7" w:rsidRPr="002D7FD7" w:rsidRDefault="00EC7FB7" w:rsidP="00EC7FB7">
      <w:pPr>
        <w:widowControl w:val="0"/>
        <w:jc w:val="both"/>
        <w:rPr>
          <w:sz w:val="28"/>
          <w:lang w:val="uk-UA"/>
        </w:rPr>
      </w:pPr>
    </w:p>
    <w:p w14:paraId="30414165" w14:textId="77777777" w:rsidR="00EC7FB7" w:rsidRPr="002D7FD7" w:rsidRDefault="00EC7FB7" w:rsidP="00EC7FB7">
      <w:pPr>
        <w:widowControl w:val="0"/>
        <w:jc w:val="center"/>
        <w:rPr>
          <w:sz w:val="28"/>
          <w:lang w:val="uk-UA"/>
        </w:rPr>
      </w:pPr>
      <w:r w:rsidRPr="002D7FD7">
        <w:rPr>
          <w:sz w:val="28"/>
          <w:lang w:val="uk-UA"/>
        </w:rPr>
        <w:t>Національний аерокосмічний університет ім. М. Є. Жуковського</w:t>
      </w:r>
    </w:p>
    <w:p w14:paraId="52768C91" w14:textId="77777777" w:rsidR="00EC7FB7" w:rsidRPr="002D7FD7" w:rsidRDefault="00EC7FB7" w:rsidP="00EC7FB7">
      <w:pPr>
        <w:widowControl w:val="0"/>
        <w:jc w:val="center"/>
        <w:rPr>
          <w:sz w:val="28"/>
          <w:lang w:val="uk-UA"/>
        </w:rPr>
      </w:pPr>
      <w:r w:rsidRPr="002D7FD7">
        <w:rPr>
          <w:sz w:val="28"/>
          <w:lang w:val="uk-UA"/>
        </w:rPr>
        <w:t>«Харківський авіаційний інститут»</w:t>
      </w:r>
    </w:p>
    <w:p w14:paraId="28FB7E74" w14:textId="77777777" w:rsidR="00EC7FB7" w:rsidRPr="002D7FD7" w:rsidRDefault="00EC7FB7" w:rsidP="00EC7FB7">
      <w:pPr>
        <w:widowControl w:val="0"/>
        <w:jc w:val="both"/>
        <w:rPr>
          <w:sz w:val="28"/>
          <w:lang w:val="uk-UA"/>
        </w:rPr>
      </w:pPr>
    </w:p>
    <w:p w14:paraId="532EF192" w14:textId="77777777" w:rsidR="00EC7FB7" w:rsidRPr="002D7FD7" w:rsidRDefault="00EC7FB7" w:rsidP="00EC7FB7">
      <w:pPr>
        <w:widowControl w:val="0"/>
        <w:jc w:val="center"/>
        <w:rPr>
          <w:sz w:val="28"/>
          <w:lang w:val="uk-UA"/>
        </w:rPr>
      </w:pPr>
      <w:r w:rsidRPr="002D7FD7">
        <w:rPr>
          <w:sz w:val="28"/>
          <w:lang w:val="uk-UA"/>
        </w:rPr>
        <w:t>факультет програмної інженерії та бізнесу</w:t>
      </w:r>
    </w:p>
    <w:p w14:paraId="4AF6482D" w14:textId="77777777" w:rsidR="00EC7FB7" w:rsidRPr="002D7FD7" w:rsidRDefault="00EC7FB7" w:rsidP="00EC7FB7">
      <w:pPr>
        <w:widowControl w:val="0"/>
        <w:jc w:val="both"/>
        <w:rPr>
          <w:sz w:val="28"/>
          <w:lang w:val="uk-UA"/>
        </w:rPr>
      </w:pPr>
    </w:p>
    <w:p w14:paraId="653BD3E4" w14:textId="77777777" w:rsidR="00EC7FB7" w:rsidRPr="002D7FD7" w:rsidRDefault="00EC7FB7" w:rsidP="00EC7FB7">
      <w:pPr>
        <w:widowControl w:val="0"/>
        <w:jc w:val="center"/>
        <w:rPr>
          <w:sz w:val="28"/>
          <w:lang w:val="uk-UA"/>
        </w:rPr>
      </w:pPr>
      <w:r w:rsidRPr="002D7FD7">
        <w:rPr>
          <w:sz w:val="28"/>
          <w:lang w:val="uk-UA"/>
        </w:rPr>
        <w:t>кафедра інженерії програмного забезпечення</w:t>
      </w:r>
    </w:p>
    <w:p w14:paraId="433CC119" w14:textId="77777777" w:rsidR="00EC7FB7" w:rsidRPr="002D7FD7" w:rsidRDefault="00EC7FB7" w:rsidP="00EC7FB7">
      <w:pPr>
        <w:widowControl w:val="0"/>
        <w:rPr>
          <w:sz w:val="28"/>
          <w:lang w:val="uk-UA"/>
        </w:rPr>
      </w:pPr>
    </w:p>
    <w:p w14:paraId="0CC8ABCF" w14:textId="77777777" w:rsidR="00EC7FB7" w:rsidRPr="002D7FD7" w:rsidRDefault="00EC7FB7" w:rsidP="00EC7FB7">
      <w:pPr>
        <w:widowControl w:val="0"/>
        <w:rPr>
          <w:sz w:val="28"/>
          <w:lang w:val="uk-UA"/>
        </w:rPr>
      </w:pPr>
    </w:p>
    <w:p w14:paraId="0973E1DE" w14:textId="77777777" w:rsidR="00EC7FB7" w:rsidRPr="002D7FD7" w:rsidRDefault="00EC7FB7" w:rsidP="00EC7FB7">
      <w:pPr>
        <w:widowControl w:val="0"/>
        <w:rPr>
          <w:b/>
          <w:sz w:val="28"/>
          <w:lang w:val="uk-UA"/>
        </w:rPr>
      </w:pPr>
    </w:p>
    <w:p w14:paraId="3DACC7EF" w14:textId="77777777" w:rsidR="00EC7FB7" w:rsidRPr="002D7FD7" w:rsidRDefault="00EC7FB7" w:rsidP="00EC7FB7">
      <w:pPr>
        <w:widowControl w:val="0"/>
        <w:rPr>
          <w:sz w:val="28"/>
          <w:lang w:val="uk-UA"/>
        </w:rPr>
      </w:pPr>
    </w:p>
    <w:p w14:paraId="287EDDD6" w14:textId="77777777" w:rsidR="00EC7FB7" w:rsidRPr="002D7FD7" w:rsidRDefault="00EC7FB7" w:rsidP="00EC7FB7">
      <w:pPr>
        <w:widowControl w:val="0"/>
        <w:rPr>
          <w:sz w:val="28"/>
          <w:lang w:val="uk-UA"/>
        </w:rPr>
      </w:pPr>
    </w:p>
    <w:p w14:paraId="2611358F" w14:textId="77777777" w:rsidR="00EC7FB7" w:rsidRPr="002D7FD7" w:rsidRDefault="00EC7FB7" w:rsidP="00EC7FB7">
      <w:pPr>
        <w:widowControl w:val="0"/>
        <w:rPr>
          <w:sz w:val="28"/>
          <w:lang w:val="uk-UA"/>
        </w:rPr>
      </w:pPr>
    </w:p>
    <w:p w14:paraId="7D40681E" w14:textId="77777777" w:rsidR="00EC7FB7" w:rsidRPr="002D7FD7" w:rsidRDefault="00EC7FB7" w:rsidP="00EC7FB7">
      <w:pPr>
        <w:widowControl w:val="0"/>
        <w:rPr>
          <w:sz w:val="28"/>
          <w:lang w:val="uk-UA"/>
        </w:rPr>
      </w:pPr>
    </w:p>
    <w:p w14:paraId="2AE73771" w14:textId="6F31A818" w:rsidR="00EC7FB7" w:rsidRPr="002D7FD7" w:rsidRDefault="00EC7FB7" w:rsidP="00EC7FB7">
      <w:pPr>
        <w:widowControl w:val="0"/>
        <w:jc w:val="center"/>
        <w:rPr>
          <w:b/>
          <w:sz w:val="36"/>
          <w:lang w:val="uk-UA"/>
        </w:rPr>
      </w:pPr>
      <w:r w:rsidRPr="002D7FD7">
        <w:rPr>
          <w:b/>
          <w:sz w:val="44"/>
          <w:szCs w:val="44"/>
          <w:lang w:val="uk-UA"/>
        </w:rPr>
        <w:t xml:space="preserve">Лабораторна робота № </w:t>
      </w:r>
      <w:r w:rsidR="00F177A4" w:rsidRPr="002D7FD7">
        <w:rPr>
          <w:b/>
          <w:sz w:val="44"/>
          <w:szCs w:val="44"/>
          <w:u w:val="single"/>
          <w:lang w:val="uk-UA"/>
        </w:rPr>
        <w:t>3</w:t>
      </w:r>
    </w:p>
    <w:p w14:paraId="0346BD4D" w14:textId="77777777" w:rsidR="00EC7FB7" w:rsidRPr="002D7FD7" w:rsidRDefault="00EC7FB7" w:rsidP="00EC7FB7">
      <w:pPr>
        <w:widowControl w:val="0"/>
        <w:jc w:val="center"/>
        <w:rPr>
          <w:sz w:val="28"/>
          <w:lang w:val="uk-UA"/>
        </w:rPr>
      </w:pPr>
    </w:p>
    <w:p w14:paraId="4BD8DEE1" w14:textId="1A1DD629" w:rsidR="00EC7FB7" w:rsidRPr="002D7FD7" w:rsidRDefault="00EC7FB7" w:rsidP="00EC7FB7">
      <w:pPr>
        <w:widowControl w:val="0"/>
        <w:jc w:val="center"/>
        <w:rPr>
          <w:sz w:val="28"/>
          <w:lang w:val="uk-UA"/>
        </w:rPr>
      </w:pPr>
      <w:r w:rsidRPr="002D7FD7">
        <w:rPr>
          <w:sz w:val="28"/>
          <w:lang w:val="uk-UA"/>
        </w:rPr>
        <w:t>з дисципліни «</w:t>
      </w:r>
      <w:r w:rsidRPr="002D7FD7">
        <w:rPr>
          <w:sz w:val="28"/>
          <w:u w:val="single"/>
          <w:lang w:val="uk-UA"/>
        </w:rPr>
        <w:tab/>
      </w:r>
      <w:r w:rsidR="008A2234" w:rsidRPr="002D7FD7">
        <w:rPr>
          <w:sz w:val="28"/>
          <w:u w:val="single"/>
          <w:lang w:val="uk-UA"/>
        </w:rPr>
        <w:t>Алгоритми і структури даних</w:t>
      </w:r>
      <w:r w:rsidRPr="002D7FD7">
        <w:rPr>
          <w:sz w:val="28"/>
          <w:u w:val="single"/>
          <w:lang w:val="uk-UA"/>
        </w:rPr>
        <w:tab/>
      </w:r>
      <w:r w:rsidRPr="002D7FD7">
        <w:rPr>
          <w:sz w:val="28"/>
          <w:lang w:val="uk-UA"/>
        </w:rPr>
        <w:t>»</w:t>
      </w:r>
    </w:p>
    <w:p w14:paraId="59EB4883" w14:textId="77777777" w:rsidR="00EC7FB7" w:rsidRPr="002D7FD7" w:rsidRDefault="00EC7FB7" w:rsidP="00EC7FB7">
      <w:pPr>
        <w:widowControl w:val="0"/>
        <w:ind w:firstLine="1077"/>
        <w:jc w:val="center"/>
        <w:rPr>
          <w:i/>
          <w:sz w:val="20"/>
          <w:lang w:val="uk-UA"/>
        </w:rPr>
      </w:pPr>
      <w:r w:rsidRPr="002D7FD7">
        <w:rPr>
          <w:i/>
          <w:sz w:val="20"/>
          <w:lang w:val="uk-UA"/>
        </w:rPr>
        <w:t>назва дисципліни</w:t>
      </w:r>
    </w:p>
    <w:p w14:paraId="3249B437" w14:textId="1AE26E58" w:rsidR="00EC7FB7" w:rsidRPr="002D7FD7" w:rsidRDefault="00EC7FB7" w:rsidP="00EC7FB7">
      <w:pPr>
        <w:widowControl w:val="0"/>
        <w:jc w:val="center"/>
        <w:rPr>
          <w:sz w:val="28"/>
          <w:u w:val="single"/>
          <w:lang w:val="uk-UA"/>
        </w:rPr>
      </w:pPr>
      <w:r w:rsidRPr="002D7FD7">
        <w:rPr>
          <w:sz w:val="28"/>
          <w:lang w:val="uk-UA"/>
        </w:rPr>
        <w:t>на тему:</w:t>
      </w:r>
      <w:r w:rsidR="00F43A87" w:rsidRPr="002D7FD7">
        <w:rPr>
          <w:sz w:val="28"/>
          <w:u w:val="single"/>
          <w:lang w:val="uk-UA"/>
        </w:rPr>
        <w:t>«</w:t>
      </w:r>
      <w:r w:rsidR="00393E58" w:rsidRPr="002D7FD7">
        <w:rPr>
          <w:lang w:val="uk-UA"/>
        </w:rPr>
        <w:t xml:space="preserve"> </w:t>
      </w:r>
      <w:r w:rsidR="00393E58" w:rsidRPr="002D7FD7">
        <w:rPr>
          <w:sz w:val="28"/>
          <w:u w:val="single"/>
          <w:lang w:val="uk-UA"/>
        </w:rPr>
        <w:t>ДВОРІВНЕВІ СТРУКТУРИ. СПИСКИ СПИСКІВ. ВБУДОВАНІ КОЛЕКЦІЇ</w:t>
      </w:r>
      <w:r w:rsidRPr="002D7FD7">
        <w:rPr>
          <w:sz w:val="28"/>
          <w:u w:val="single"/>
          <w:lang w:val="uk-UA"/>
        </w:rPr>
        <w:t>»</w:t>
      </w:r>
    </w:p>
    <w:p w14:paraId="509367AA" w14:textId="77777777" w:rsidR="00EC7FB7" w:rsidRPr="002D7FD7" w:rsidRDefault="00EC7FB7" w:rsidP="00EC7FB7">
      <w:pPr>
        <w:widowControl w:val="0"/>
        <w:rPr>
          <w:sz w:val="28"/>
          <w:lang w:val="uk-UA"/>
        </w:rPr>
      </w:pPr>
    </w:p>
    <w:p w14:paraId="41FCBBC0" w14:textId="77777777" w:rsidR="00EC7FB7" w:rsidRPr="002D7FD7" w:rsidRDefault="00EC7FB7" w:rsidP="00EC7FB7">
      <w:pPr>
        <w:widowControl w:val="0"/>
        <w:rPr>
          <w:sz w:val="28"/>
          <w:lang w:val="uk-UA"/>
        </w:rPr>
      </w:pPr>
    </w:p>
    <w:p w14:paraId="17BB8A2C" w14:textId="77777777" w:rsidR="00EC7FB7" w:rsidRPr="002D7FD7" w:rsidRDefault="00EC7FB7" w:rsidP="00EC7FB7">
      <w:pPr>
        <w:widowControl w:val="0"/>
        <w:rPr>
          <w:sz w:val="28"/>
          <w:lang w:val="uk-UA"/>
        </w:rPr>
      </w:pPr>
    </w:p>
    <w:p w14:paraId="10B07029" w14:textId="77777777" w:rsidR="00EC7FB7" w:rsidRPr="002D7FD7" w:rsidRDefault="00EC7FB7" w:rsidP="00EC7FB7">
      <w:pPr>
        <w:widowControl w:val="0"/>
        <w:rPr>
          <w:sz w:val="28"/>
          <w:lang w:val="uk-UA"/>
        </w:rPr>
      </w:pPr>
    </w:p>
    <w:p w14:paraId="5BCB94E2" w14:textId="77777777" w:rsidR="00EC7FB7" w:rsidRPr="002D7FD7" w:rsidRDefault="00EC7FB7" w:rsidP="00EC7FB7">
      <w:pPr>
        <w:widowControl w:val="0"/>
        <w:rPr>
          <w:sz w:val="28"/>
          <w:lang w:val="uk-UA"/>
        </w:rPr>
      </w:pPr>
    </w:p>
    <w:p w14:paraId="2C1B8096" w14:textId="77777777" w:rsidR="00EC7FB7" w:rsidRPr="002D7FD7" w:rsidRDefault="00EC7FB7" w:rsidP="00EC7FB7">
      <w:pPr>
        <w:widowControl w:val="0"/>
        <w:rPr>
          <w:sz w:val="28"/>
          <w:lang w:val="uk-UA"/>
        </w:rPr>
      </w:pPr>
    </w:p>
    <w:p w14:paraId="3620D635" w14:textId="77777777" w:rsidR="00EC7FB7" w:rsidRPr="002D7FD7" w:rsidRDefault="00EC7FB7" w:rsidP="00EC7FB7">
      <w:pPr>
        <w:widowControl w:val="0"/>
        <w:rPr>
          <w:sz w:val="28"/>
          <w:lang w:val="uk-UA"/>
        </w:rPr>
      </w:pPr>
    </w:p>
    <w:p w14:paraId="24C66F52" w14:textId="51F248AB" w:rsidR="00EC7FB7" w:rsidRPr="002D7FD7" w:rsidRDefault="00EC7FB7" w:rsidP="00EC7FB7">
      <w:pPr>
        <w:widowControl w:val="0"/>
        <w:ind w:firstLine="3958"/>
        <w:rPr>
          <w:sz w:val="28"/>
          <w:u w:val="single"/>
          <w:lang w:val="uk-UA"/>
        </w:rPr>
      </w:pPr>
      <w:r w:rsidRPr="002D7FD7">
        <w:rPr>
          <w:sz w:val="28"/>
          <w:lang w:val="uk-UA"/>
        </w:rPr>
        <w:t xml:space="preserve">Виконав: студент </w:t>
      </w:r>
      <w:r w:rsidR="008A2234" w:rsidRPr="002D7FD7">
        <w:rPr>
          <w:sz w:val="28"/>
          <w:lang w:val="uk-UA"/>
        </w:rPr>
        <w:t>2</w:t>
      </w:r>
      <w:r w:rsidRPr="002D7FD7">
        <w:rPr>
          <w:sz w:val="28"/>
          <w:lang w:val="uk-UA"/>
        </w:rPr>
        <w:t xml:space="preserve"> курсу групи № </w:t>
      </w:r>
      <w:r w:rsidR="009A79D9" w:rsidRPr="002D7FD7">
        <w:rPr>
          <w:sz w:val="28"/>
          <w:u w:val="single"/>
          <w:lang w:val="uk-UA"/>
        </w:rPr>
        <w:t>622п</w:t>
      </w:r>
    </w:p>
    <w:p w14:paraId="6BA95BE0" w14:textId="20A820B6" w:rsidR="00EC7FB7" w:rsidRPr="002D7FD7" w:rsidRDefault="004756AB" w:rsidP="00EC7FB7">
      <w:pPr>
        <w:widowControl w:val="0"/>
        <w:ind w:firstLine="3958"/>
        <w:rPr>
          <w:sz w:val="28"/>
          <w:lang w:val="uk-UA"/>
        </w:rPr>
      </w:pPr>
      <w:r w:rsidRPr="002D7FD7">
        <w:rPr>
          <w:sz w:val="28"/>
          <w:lang w:val="uk-UA"/>
        </w:rPr>
        <w:t>освітньої програми</w:t>
      </w:r>
    </w:p>
    <w:p w14:paraId="5B369E54" w14:textId="77777777" w:rsidR="00EC7FB7" w:rsidRPr="002D7FD7" w:rsidRDefault="00A90D62" w:rsidP="00EC7FB7">
      <w:pPr>
        <w:widowControl w:val="0"/>
        <w:ind w:firstLine="3958"/>
        <w:rPr>
          <w:sz w:val="28"/>
          <w:u w:val="single"/>
          <w:lang w:val="uk-UA"/>
        </w:rPr>
      </w:pPr>
      <w:r w:rsidRPr="002D7FD7">
        <w:rPr>
          <w:sz w:val="28"/>
          <w:szCs w:val="28"/>
          <w:u w:val="single"/>
          <w:lang w:val="uk-UA"/>
        </w:rPr>
        <w:t>121 інженерія програ</w:t>
      </w:r>
      <w:r w:rsidR="00EC7FB7" w:rsidRPr="002D7FD7">
        <w:rPr>
          <w:sz w:val="28"/>
          <w:szCs w:val="28"/>
          <w:u w:val="single"/>
          <w:lang w:val="uk-UA"/>
        </w:rPr>
        <w:t>много забезпечення</w:t>
      </w:r>
      <w:r w:rsidR="00EC7FB7" w:rsidRPr="002D7FD7">
        <w:rPr>
          <w:sz w:val="28"/>
          <w:szCs w:val="28"/>
          <w:u w:val="single"/>
          <w:lang w:val="uk-UA"/>
        </w:rPr>
        <w:tab/>
      </w:r>
    </w:p>
    <w:p w14:paraId="5964E364" w14:textId="7C18BCC4" w:rsidR="00EC7FB7" w:rsidRPr="002D7FD7" w:rsidRDefault="004756AB" w:rsidP="00EC7FB7">
      <w:pPr>
        <w:widowControl w:val="0"/>
        <w:ind w:firstLine="4395"/>
        <w:rPr>
          <w:sz w:val="18"/>
          <w:szCs w:val="18"/>
          <w:lang w:val="uk-UA"/>
        </w:rPr>
      </w:pPr>
      <w:r w:rsidRPr="002D7FD7">
        <w:rPr>
          <w:sz w:val="18"/>
          <w:szCs w:val="18"/>
          <w:lang w:val="uk-UA"/>
        </w:rPr>
        <w:t xml:space="preserve">                            </w:t>
      </w:r>
      <w:r w:rsidR="00EC7FB7" w:rsidRPr="002D7FD7">
        <w:rPr>
          <w:sz w:val="18"/>
          <w:szCs w:val="18"/>
          <w:lang w:val="uk-UA"/>
        </w:rPr>
        <w:t xml:space="preserve"> (шифр і назва </w:t>
      </w:r>
      <w:r w:rsidRPr="002D7FD7">
        <w:rPr>
          <w:sz w:val="18"/>
          <w:szCs w:val="18"/>
          <w:lang w:val="uk-UA"/>
        </w:rPr>
        <w:t>ОП</w:t>
      </w:r>
      <w:r w:rsidR="00EC7FB7" w:rsidRPr="002D7FD7">
        <w:rPr>
          <w:sz w:val="18"/>
          <w:szCs w:val="18"/>
          <w:lang w:val="uk-UA"/>
        </w:rPr>
        <w:t>)</w:t>
      </w:r>
    </w:p>
    <w:p w14:paraId="0E745C3B" w14:textId="7E2D2AB6" w:rsidR="00EC7FB7" w:rsidRPr="002D7FD7" w:rsidRDefault="00EC7FB7" w:rsidP="00EC7FB7">
      <w:pPr>
        <w:widowControl w:val="0"/>
        <w:ind w:firstLine="3958"/>
        <w:rPr>
          <w:sz w:val="28"/>
          <w:u w:val="single"/>
          <w:lang w:val="uk-UA"/>
        </w:rPr>
      </w:pPr>
      <w:r w:rsidRPr="002D7FD7">
        <w:rPr>
          <w:sz w:val="28"/>
          <w:u w:val="single"/>
          <w:lang w:val="uk-UA"/>
        </w:rPr>
        <w:tab/>
      </w:r>
      <w:r w:rsidR="00BC1847" w:rsidRPr="002D7FD7">
        <w:rPr>
          <w:sz w:val="28"/>
          <w:u w:val="single"/>
          <w:lang w:val="uk-UA"/>
        </w:rPr>
        <w:tab/>
      </w:r>
      <w:r w:rsidR="009A79D9" w:rsidRPr="002D7FD7">
        <w:rPr>
          <w:sz w:val="28"/>
          <w:u w:val="single"/>
          <w:lang w:val="uk-UA"/>
        </w:rPr>
        <w:t>Зайченко Ярослав Ігорович</w:t>
      </w:r>
      <w:r w:rsidR="009A79D9" w:rsidRPr="002D7FD7">
        <w:rPr>
          <w:sz w:val="28"/>
          <w:u w:val="single"/>
          <w:lang w:val="uk-UA"/>
        </w:rPr>
        <w:tab/>
      </w:r>
      <w:r w:rsidRPr="002D7FD7">
        <w:rPr>
          <w:sz w:val="28"/>
          <w:u w:val="single"/>
          <w:lang w:val="uk-UA"/>
        </w:rPr>
        <w:tab/>
      </w:r>
    </w:p>
    <w:p w14:paraId="2103024D" w14:textId="492C8600" w:rsidR="00EC7FB7" w:rsidRPr="002D7FD7" w:rsidRDefault="009A79D9" w:rsidP="00EC7FB7">
      <w:pPr>
        <w:widowControl w:val="0"/>
        <w:ind w:firstLine="4395"/>
        <w:rPr>
          <w:sz w:val="18"/>
          <w:szCs w:val="18"/>
          <w:lang w:val="uk-UA"/>
        </w:rPr>
      </w:pPr>
      <w:r w:rsidRPr="002D7FD7">
        <w:rPr>
          <w:sz w:val="18"/>
          <w:szCs w:val="18"/>
          <w:lang w:val="uk-UA"/>
        </w:rPr>
        <w:tab/>
      </w:r>
      <w:r w:rsidRPr="002D7FD7">
        <w:rPr>
          <w:sz w:val="18"/>
          <w:szCs w:val="18"/>
          <w:lang w:val="uk-UA"/>
        </w:rPr>
        <w:tab/>
      </w:r>
      <w:r w:rsidR="00EC7FB7" w:rsidRPr="002D7FD7">
        <w:rPr>
          <w:sz w:val="18"/>
          <w:szCs w:val="18"/>
          <w:lang w:val="uk-UA"/>
        </w:rPr>
        <w:t>(прізвище й ініціали студента)</w:t>
      </w:r>
    </w:p>
    <w:p w14:paraId="0B7C06AA" w14:textId="37D2BE2D" w:rsidR="00EC7FB7" w:rsidRPr="002D7FD7" w:rsidRDefault="00EC7FB7" w:rsidP="007119FB">
      <w:pPr>
        <w:widowControl w:val="0"/>
        <w:ind w:left="3969" w:hanging="11"/>
        <w:rPr>
          <w:sz w:val="28"/>
          <w:u w:val="single"/>
          <w:lang w:val="uk-UA"/>
        </w:rPr>
      </w:pPr>
      <w:r w:rsidRPr="002D7FD7">
        <w:rPr>
          <w:sz w:val="28"/>
          <w:lang w:val="uk-UA"/>
        </w:rPr>
        <w:t>Прийняв:</w:t>
      </w:r>
      <w:r w:rsidR="007119FB" w:rsidRPr="002D7FD7">
        <w:rPr>
          <w:sz w:val="28"/>
          <w:u w:val="single"/>
          <w:lang w:val="uk-UA"/>
        </w:rPr>
        <w:t xml:space="preserve"> канд. техн. наук, доцент на кафедрі 603 </w:t>
      </w:r>
      <w:r w:rsidR="007119FB" w:rsidRPr="002D7FD7">
        <w:rPr>
          <w:sz w:val="28"/>
          <w:u w:val="single"/>
          <w:lang w:val="uk-UA"/>
        </w:rPr>
        <w:tab/>
        <w:t>Волобуєва Ліна Олексіївна</w:t>
      </w:r>
      <w:r w:rsidRPr="002D7FD7">
        <w:rPr>
          <w:sz w:val="28"/>
          <w:u w:val="single"/>
          <w:lang w:val="uk-UA"/>
        </w:rPr>
        <w:tab/>
      </w:r>
      <w:r w:rsidR="007119FB" w:rsidRPr="002D7FD7">
        <w:rPr>
          <w:sz w:val="28"/>
          <w:u w:val="single"/>
          <w:lang w:val="uk-UA"/>
        </w:rPr>
        <w:tab/>
      </w:r>
    </w:p>
    <w:p w14:paraId="2F7CB4F9" w14:textId="5E094F75" w:rsidR="00EC7FB7" w:rsidRPr="002D7FD7" w:rsidRDefault="00EC7FB7" w:rsidP="00EC7FB7">
      <w:pPr>
        <w:widowControl w:val="0"/>
        <w:ind w:firstLine="4395"/>
        <w:rPr>
          <w:sz w:val="18"/>
          <w:szCs w:val="18"/>
          <w:lang w:val="uk-UA"/>
        </w:rPr>
      </w:pPr>
      <w:r w:rsidRPr="002D7FD7">
        <w:rPr>
          <w:sz w:val="18"/>
          <w:szCs w:val="18"/>
          <w:lang w:val="uk-UA"/>
        </w:rPr>
        <w:t>(посада, науковий ступінь, прізвище й ініціали)</w:t>
      </w:r>
    </w:p>
    <w:p w14:paraId="1283607E" w14:textId="77777777" w:rsidR="00EC7FB7" w:rsidRPr="002D7FD7" w:rsidRDefault="00EC7FB7" w:rsidP="00EC7FB7">
      <w:pPr>
        <w:widowControl w:val="0"/>
        <w:ind w:firstLine="3958"/>
        <w:rPr>
          <w:sz w:val="28"/>
          <w:u w:val="single"/>
          <w:lang w:val="uk-UA"/>
        </w:rPr>
      </w:pPr>
      <w:r w:rsidRPr="002D7FD7">
        <w:rPr>
          <w:sz w:val="28"/>
          <w:lang w:val="uk-UA"/>
        </w:rPr>
        <w:t xml:space="preserve">Кількість балів: </w:t>
      </w:r>
      <w:r w:rsidRPr="002D7FD7">
        <w:rPr>
          <w:sz w:val="28"/>
          <w:u w:val="single"/>
          <w:lang w:val="uk-UA"/>
        </w:rPr>
        <w:tab/>
      </w:r>
      <w:r w:rsidRPr="002D7FD7">
        <w:rPr>
          <w:sz w:val="28"/>
          <w:u w:val="single"/>
          <w:lang w:val="uk-UA"/>
        </w:rPr>
        <w:tab/>
      </w:r>
      <w:r w:rsidRPr="002D7FD7">
        <w:rPr>
          <w:sz w:val="28"/>
          <w:u w:val="single"/>
          <w:lang w:val="uk-UA"/>
        </w:rPr>
        <w:tab/>
      </w:r>
      <w:r w:rsidRPr="002D7FD7">
        <w:rPr>
          <w:sz w:val="28"/>
          <w:u w:val="single"/>
          <w:lang w:val="uk-UA"/>
        </w:rPr>
        <w:tab/>
      </w:r>
      <w:r w:rsidRPr="002D7FD7">
        <w:rPr>
          <w:sz w:val="28"/>
          <w:u w:val="single"/>
          <w:lang w:val="uk-UA"/>
        </w:rPr>
        <w:tab/>
      </w:r>
    </w:p>
    <w:p w14:paraId="502F01D5" w14:textId="77777777" w:rsidR="00EC7FB7" w:rsidRPr="002D7FD7" w:rsidRDefault="00EC7FB7" w:rsidP="00EC7FB7">
      <w:pPr>
        <w:widowControl w:val="0"/>
        <w:ind w:firstLine="5580"/>
        <w:rPr>
          <w:sz w:val="28"/>
          <w:lang w:val="uk-UA"/>
        </w:rPr>
      </w:pPr>
    </w:p>
    <w:p w14:paraId="05A139BB" w14:textId="77777777" w:rsidR="004756AB" w:rsidRPr="002D7FD7" w:rsidRDefault="004756AB" w:rsidP="00EC7FB7">
      <w:pPr>
        <w:widowControl w:val="0"/>
        <w:ind w:firstLine="5580"/>
        <w:rPr>
          <w:sz w:val="28"/>
          <w:lang w:val="uk-UA"/>
        </w:rPr>
      </w:pPr>
    </w:p>
    <w:p w14:paraId="15306173" w14:textId="77777777" w:rsidR="004756AB" w:rsidRPr="002D7FD7" w:rsidRDefault="004756AB" w:rsidP="00EC7FB7">
      <w:pPr>
        <w:widowControl w:val="0"/>
        <w:ind w:firstLine="5580"/>
        <w:rPr>
          <w:sz w:val="28"/>
          <w:lang w:val="uk-UA"/>
        </w:rPr>
      </w:pPr>
    </w:p>
    <w:p w14:paraId="3666163B" w14:textId="77777777" w:rsidR="00EC7FB7" w:rsidRPr="002D7FD7" w:rsidRDefault="00EC7FB7" w:rsidP="00EC7FB7">
      <w:pPr>
        <w:widowControl w:val="0"/>
        <w:ind w:firstLine="5580"/>
        <w:rPr>
          <w:sz w:val="28"/>
          <w:lang w:val="uk-UA"/>
        </w:rPr>
      </w:pPr>
    </w:p>
    <w:p w14:paraId="056FA4B6" w14:textId="77777777" w:rsidR="00EC7FB7" w:rsidRPr="002D7FD7" w:rsidRDefault="00EC7FB7" w:rsidP="00EC7FB7">
      <w:pPr>
        <w:widowControl w:val="0"/>
        <w:jc w:val="right"/>
        <w:rPr>
          <w:sz w:val="28"/>
          <w:lang w:val="uk-UA"/>
        </w:rPr>
      </w:pPr>
    </w:p>
    <w:p w14:paraId="755D8640" w14:textId="146419D9" w:rsidR="00EC7FB7" w:rsidRPr="002D7FD7" w:rsidRDefault="00EC7FB7" w:rsidP="00EC7FB7">
      <w:pPr>
        <w:widowControl w:val="0"/>
        <w:jc w:val="right"/>
        <w:rPr>
          <w:sz w:val="28"/>
          <w:lang w:val="uk-UA"/>
        </w:rPr>
      </w:pPr>
    </w:p>
    <w:p w14:paraId="5F404E6E" w14:textId="77777777" w:rsidR="00835E53" w:rsidRPr="002D7FD7" w:rsidRDefault="00835E53" w:rsidP="00EC7FB7">
      <w:pPr>
        <w:widowControl w:val="0"/>
        <w:jc w:val="right"/>
        <w:rPr>
          <w:sz w:val="28"/>
          <w:lang w:val="uk-UA"/>
        </w:rPr>
      </w:pPr>
    </w:p>
    <w:p w14:paraId="5CBBFC8D" w14:textId="32D4839E" w:rsidR="00F37A66" w:rsidRPr="002D7FD7" w:rsidRDefault="00EC7FB7" w:rsidP="00F37A66">
      <w:pPr>
        <w:pStyle w:val="af5"/>
        <w:jc w:val="center"/>
      </w:pPr>
      <w:r w:rsidRPr="002D7FD7">
        <w:t>Харків – 20</w:t>
      </w:r>
      <w:r w:rsidR="00835E53" w:rsidRPr="002D7FD7">
        <w:t>2</w:t>
      </w:r>
      <w:r w:rsidR="008B550E" w:rsidRPr="002D7FD7">
        <w:t>3</w:t>
      </w:r>
      <w:r w:rsidR="00F37A66" w:rsidRPr="002D7FD7">
        <w:br w:type="page"/>
      </w:r>
    </w:p>
    <w:p w14:paraId="365761FB" w14:textId="61AE0667" w:rsidR="002A4CB4" w:rsidRPr="002D7FD7" w:rsidRDefault="002C0DB8" w:rsidP="00F37A66">
      <w:pPr>
        <w:pStyle w:val="af5"/>
      </w:pPr>
      <w:r w:rsidRPr="002D7FD7">
        <w:rPr>
          <w:b/>
          <w:bCs/>
        </w:rPr>
        <w:lastRenderedPageBreak/>
        <w:t>Мета роботи</w:t>
      </w:r>
      <w:r w:rsidRPr="002D7FD7">
        <w:t xml:space="preserve"> </w:t>
      </w:r>
      <w:r w:rsidRPr="002D7FD7">
        <w:sym w:font="Symbol" w:char="F02D"/>
      </w:r>
      <w:r w:rsidRPr="002D7FD7">
        <w:t xml:space="preserve"> </w:t>
      </w:r>
      <w:r w:rsidR="00F37A66" w:rsidRPr="002D7FD7">
        <w:t>вивчення вбудованих типів вбудованих колекцій в</w:t>
      </w:r>
      <w:r w:rsidR="00F37A66" w:rsidRPr="002D7FD7">
        <w:t xml:space="preserve"> </w:t>
      </w:r>
      <w:r w:rsidR="00F37A66" w:rsidRPr="002D7FD7">
        <w:t>узагальненій та в неузагальненій реалізаціях на прикладі створення</w:t>
      </w:r>
      <w:r w:rsidR="00F37A66" w:rsidRPr="002D7FD7">
        <w:t xml:space="preserve"> </w:t>
      </w:r>
      <w:r w:rsidR="00F37A66" w:rsidRPr="002D7FD7">
        <w:t>списку підсписків.</w:t>
      </w:r>
    </w:p>
    <w:p w14:paraId="2190FBFE" w14:textId="77777777" w:rsidR="00F0673E" w:rsidRPr="002D7FD7" w:rsidRDefault="00F0673E" w:rsidP="00F0673E">
      <w:pPr>
        <w:pStyle w:val="af5"/>
        <w:rPr>
          <w:b/>
          <w:bCs/>
        </w:rPr>
      </w:pPr>
    </w:p>
    <w:p w14:paraId="6E4C9CD0" w14:textId="52C9C4D5" w:rsidR="00F0673E" w:rsidRPr="002D7FD7" w:rsidRDefault="00F0673E" w:rsidP="00F0673E">
      <w:pPr>
        <w:pStyle w:val="af3"/>
      </w:pPr>
      <w:r w:rsidRPr="002D7FD7">
        <w:t>Постановка задачі</w:t>
      </w:r>
    </w:p>
    <w:p w14:paraId="135CF5CA" w14:textId="7A7A8C39" w:rsidR="00F0673E" w:rsidRPr="002D7FD7" w:rsidRDefault="00F0673E" w:rsidP="00F0673E">
      <w:pPr>
        <w:pStyle w:val="af5"/>
        <w:numPr>
          <w:ilvl w:val="0"/>
          <w:numId w:val="32"/>
        </w:numPr>
        <w:tabs>
          <w:tab w:val="left" w:pos="851"/>
        </w:tabs>
        <w:ind w:left="0" w:firstLine="567"/>
      </w:pPr>
      <w:r w:rsidRPr="002D7FD7">
        <w:t>Описати вказаний абстрактний тип даних</w:t>
      </w:r>
      <w:r w:rsidR="00682007" w:rsidRPr="002D7FD7">
        <w:t xml:space="preserve"> список підсписків</w:t>
      </w:r>
      <w:r w:rsidRPr="002D7FD7">
        <w:t xml:space="preserve"> і основні операції роботи з ним на абстрактному і логічному рівнях:</w:t>
      </w:r>
    </w:p>
    <w:p w14:paraId="407AC193" w14:textId="77777777" w:rsidR="00F0673E" w:rsidRPr="002D7FD7" w:rsidRDefault="00F0673E" w:rsidP="00F0673E">
      <w:pPr>
        <w:pStyle w:val="af5"/>
        <w:numPr>
          <w:ilvl w:val="0"/>
          <w:numId w:val="33"/>
        </w:numPr>
        <w:tabs>
          <w:tab w:val="left" w:pos="1134"/>
        </w:tabs>
        <w:ind w:left="0" w:firstLine="851"/>
      </w:pPr>
      <w:r w:rsidRPr="002D7FD7">
        <w:t>початкова ініціалізація структури (список порожній).</w:t>
      </w:r>
    </w:p>
    <w:p w14:paraId="61CDF1F7" w14:textId="18EA7827" w:rsidR="00F0673E" w:rsidRPr="002D7FD7" w:rsidRDefault="00F0673E" w:rsidP="00F0673E">
      <w:pPr>
        <w:pStyle w:val="af5"/>
        <w:numPr>
          <w:ilvl w:val="0"/>
          <w:numId w:val="33"/>
        </w:numPr>
        <w:tabs>
          <w:tab w:val="left" w:pos="1134"/>
        </w:tabs>
        <w:ind w:left="0" w:firstLine="851"/>
      </w:pPr>
      <w:r w:rsidRPr="002D7FD7">
        <w:t xml:space="preserve">додавання елементу в </w:t>
      </w:r>
      <w:r w:rsidR="00C97CAB" w:rsidRPr="002D7FD7">
        <w:t>список/підсписок</w:t>
      </w:r>
    </w:p>
    <w:p w14:paraId="4C5DD68A" w14:textId="2E69E468" w:rsidR="00F0673E" w:rsidRPr="002D7FD7" w:rsidRDefault="00F0673E" w:rsidP="00F0673E">
      <w:pPr>
        <w:pStyle w:val="af5"/>
        <w:numPr>
          <w:ilvl w:val="0"/>
          <w:numId w:val="33"/>
        </w:numPr>
        <w:tabs>
          <w:tab w:val="left" w:pos="1134"/>
        </w:tabs>
        <w:ind w:left="0" w:firstLine="851"/>
      </w:pPr>
      <w:r w:rsidRPr="002D7FD7">
        <w:t xml:space="preserve">видалення елементу зі </w:t>
      </w:r>
      <w:r w:rsidR="00C97CAB" w:rsidRPr="002D7FD7">
        <w:t>списку/підсписку</w:t>
      </w:r>
      <w:r w:rsidR="00C97CAB" w:rsidRPr="002D7FD7">
        <w:t>.</w:t>
      </w:r>
    </w:p>
    <w:p w14:paraId="5F982853" w14:textId="0216593B" w:rsidR="00F0673E" w:rsidRPr="002D7FD7" w:rsidRDefault="00F0673E" w:rsidP="00F0673E">
      <w:pPr>
        <w:pStyle w:val="af5"/>
        <w:numPr>
          <w:ilvl w:val="0"/>
          <w:numId w:val="33"/>
        </w:numPr>
        <w:tabs>
          <w:tab w:val="left" w:pos="1134"/>
        </w:tabs>
        <w:ind w:left="0" w:firstLine="851"/>
      </w:pPr>
      <w:r w:rsidRPr="002D7FD7">
        <w:t xml:space="preserve">перегляд першого елементу в </w:t>
      </w:r>
      <w:r w:rsidR="00C97CAB" w:rsidRPr="002D7FD7">
        <w:t>списку/підсписку</w:t>
      </w:r>
      <w:r w:rsidR="00C97CAB" w:rsidRPr="002D7FD7">
        <w:t>.</w:t>
      </w:r>
    </w:p>
    <w:p w14:paraId="23A8C17A" w14:textId="71987D93" w:rsidR="00F0673E" w:rsidRPr="002D7FD7" w:rsidRDefault="00F0673E" w:rsidP="00F0673E">
      <w:pPr>
        <w:pStyle w:val="af5"/>
        <w:numPr>
          <w:ilvl w:val="0"/>
          <w:numId w:val="33"/>
        </w:numPr>
        <w:tabs>
          <w:tab w:val="left" w:pos="1134"/>
        </w:tabs>
        <w:ind w:left="0" w:firstLine="851"/>
      </w:pPr>
      <w:r w:rsidRPr="002D7FD7">
        <w:t xml:space="preserve">перевірка </w:t>
      </w:r>
      <w:r w:rsidR="00C97CAB" w:rsidRPr="002D7FD7">
        <w:t>списку/підсписку</w:t>
      </w:r>
      <w:r w:rsidRPr="002D7FD7">
        <w:t>- порожній він або не порожній</w:t>
      </w:r>
    </w:p>
    <w:p w14:paraId="51B4C5E3" w14:textId="77777777" w:rsidR="00F0673E" w:rsidRPr="002D7FD7" w:rsidRDefault="00F0673E" w:rsidP="00F0673E">
      <w:pPr>
        <w:pStyle w:val="af5"/>
        <w:numPr>
          <w:ilvl w:val="0"/>
          <w:numId w:val="33"/>
        </w:numPr>
        <w:tabs>
          <w:tab w:val="left" w:pos="1134"/>
        </w:tabs>
        <w:ind w:left="0" w:firstLine="851"/>
      </w:pPr>
      <w:r w:rsidRPr="002D7FD7">
        <w:t>виведення структури на екран.</w:t>
      </w:r>
    </w:p>
    <w:p w14:paraId="24E4FD98" w14:textId="77777777" w:rsidR="00617CED" w:rsidRPr="002D7FD7" w:rsidRDefault="00617CED" w:rsidP="00F0673E">
      <w:pPr>
        <w:pStyle w:val="af5"/>
        <w:numPr>
          <w:ilvl w:val="0"/>
          <w:numId w:val="32"/>
        </w:numPr>
        <w:tabs>
          <w:tab w:val="left" w:pos="851"/>
        </w:tabs>
        <w:ind w:left="0" w:firstLine="567"/>
      </w:pPr>
      <w:r w:rsidRPr="002D7FD7">
        <w:t>Відповідно до варіанту створити структуру даних для організації дворівневої структури даних (списки підсписків).</w:t>
      </w:r>
    </w:p>
    <w:p w14:paraId="76099513" w14:textId="77777777" w:rsidR="00617CED" w:rsidRPr="002D7FD7" w:rsidRDefault="00617CED" w:rsidP="0028385A">
      <w:pPr>
        <w:pStyle w:val="af5"/>
        <w:numPr>
          <w:ilvl w:val="0"/>
          <w:numId w:val="32"/>
        </w:numPr>
        <w:tabs>
          <w:tab w:val="left" w:pos="851"/>
        </w:tabs>
        <w:ind w:left="0" w:firstLine="567"/>
      </w:pPr>
      <w:r w:rsidRPr="002D7FD7">
        <w:t>Для реалізації структури використовувати вбудовані типи в узагальненій і неузагальнених реалізаціях (Stack, Stack , Queue, Queue , ArrayList, List , LinkedList). Як елементи структур використати наступні типи: (class або struct), що мають поле ключа та поле інформації для підсписків (нижній рівень) і поле ключа для списку (верхній рівень).</w:t>
      </w:r>
    </w:p>
    <w:p w14:paraId="31961D57" w14:textId="2653BFE6" w:rsidR="00617CED" w:rsidRPr="002D7FD7" w:rsidRDefault="00617CED" w:rsidP="0028385A">
      <w:pPr>
        <w:pStyle w:val="af5"/>
        <w:numPr>
          <w:ilvl w:val="0"/>
          <w:numId w:val="32"/>
        </w:numPr>
        <w:tabs>
          <w:tab w:val="left" w:pos="851"/>
        </w:tabs>
        <w:ind w:left="0" w:firstLine="567"/>
      </w:pPr>
      <w:r w:rsidRPr="002D7FD7">
        <w:t>Створити додаток, який демонструє роботу операцій, перелічених вище (див. п.1.). Для створення додатку дозволяється використовувати лише ті операції, що притаманні заданій структурі. Наприклад, заборонено отримувати доступ до елементу із довільною позицією у черзі.</w:t>
      </w:r>
    </w:p>
    <w:p w14:paraId="46A8878C" w14:textId="71FC45AB" w:rsidR="002C0DB8" w:rsidRPr="002D7FD7" w:rsidRDefault="00F0673E" w:rsidP="0028385A">
      <w:pPr>
        <w:pStyle w:val="af5"/>
        <w:numPr>
          <w:ilvl w:val="0"/>
          <w:numId w:val="32"/>
        </w:numPr>
        <w:tabs>
          <w:tab w:val="left" w:pos="851"/>
        </w:tabs>
        <w:ind w:left="0" w:firstLine="567"/>
      </w:pPr>
      <w:r w:rsidRPr="002D7FD7">
        <w:t>Оформити звіт.</w:t>
      </w:r>
    </w:p>
    <w:p w14:paraId="11C4A398" w14:textId="77777777" w:rsidR="00182CE4" w:rsidRPr="002D7FD7" w:rsidRDefault="00182CE4" w:rsidP="00182CE4">
      <w:pPr>
        <w:pStyle w:val="af5"/>
        <w:tabs>
          <w:tab w:val="left" w:pos="851"/>
        </w:tabs>
        <w:ind w:left="567" w:firstLine="0"/>
      </w:pPr>
    </w:p>
    <w:p w14:paraId="69CF2D5A" w14:textId="4C0BC14B" w:rsidR="00A6662A" w:rsidRPr="002D7FD7" w:rsidRDefault="00A6662A" w:rsidP="00A6662A">
      <w:pPr>
        <w:pStyle w:val="af5"/>
        <w:tabs>
          <w:tab w:val="left" w:pos="851"/>
        </w:tabs>
        <w:ind w:left="567" w:firstLine="0"/>
        <w:jc w:val="center"/>
      </w:pPr>
      <w:r w:rsidRPr="002D7FD7">
        <w:rPr>
          <w:rStyle w:val="af4"/>
        </w:rPr>
        <w:t>Зміст звіту</w:t>
      </w:r>
    </w:p>
    <w:p w14:paraId="3466B25B" w14:textId="19DCA32E" w:rsidR="00A6662A" w:rsidRPr="002D7FD7" w:rsidRDefault="00A6662A" w:rsidP="00182CE4">
      <w:pPr>
        <w:pStyle w:val="af5"/>
        <w:tabs>
          <w:tab w:val="left" w:pos="851"/>
        </w:tabs>
        <w:ind w:left="567" w:firstLine="0"/>
      </w:pPr>
      <w:r w:rsidRPr="002D7FD7">
        <w:t>Зміст звіту з лабораторної роботи №</w:t>
      </w:r>
      <w:r w:rsidR="007C6287" w:rsidRPr="002D7FD7">
        <w:t>3</w:t>
      </w:r>
      <w:r w:rsidRPr="002D7FD7">
        <w:t xml:space="preserve"> має включати наступні підрозділи:</w:t>
      </w:r>
    </w:p>
    <w:p w14:paraId="0816D13C" w14:textId="77777777" w:rsidR="00A6662A" w:rsidRPr="002D7FD7" w:rsidRDefault="00A6662A" w:rsidP="00C24026">
      <w:pPr>
        <w:pStyle w:val="af5"/>
        <w:numPr>
          <w:ilvl w:val="0"/>
          <w:numId w:val="34"/>
        </w:numPr>
        <w:tabs>
          <w:tab w:val="left" w:pos="851"/>
        </w:tabs>
        <w:ind w:left="0" w:firstLine="567"/>
      </w:pPr>
      <w:r w:rsidRPr="002D7FD7">
        <w:t>Абстрактне представлення структури.</w:t>
      </w:r>
    </w:p>
    <w:p w14:paraId="74CA1227" w14:textId="77777777" w:rsidR="00A6662A" w:rsidRPr="002D7FD7" w:rsidRDefault="00A6662A" w:rsidP="00C24026">
      <w:pPr>
        <w:pStyle w:val="af5"/>
        <w:numPr>
          <w:ilvl w:val="0"/>
          <w:numId w:val="34"/>
        </w:numPr>
        <w:tabs>
          <w:tab w:val="left" w:pos="851"/>
        </w:tabs>
        <w:ind w:left="0" w:firstLine="567"/>
      </w:pPr>
      <w:r w:rsidRPr="002D7FD7">
        <w:t>Представлення даних в графічному виді.</w:t>
      </w:r>
    </w:p>
    <w:p w14:paraId="4AC9659F" w14:textId="77777777" w:rsidR="00A6662A" w:rsidRPr="002D7FD7" w:rsidRDefault="00A6662A" w:rsidP="00C24026">
      <w:pPr>
        <w:pStyle w:val="af5"/>
        <w:numPr>
          <w:ilvl w:val="0"/>
          <w:numId w:val="34"/>
        </w:numPr>
        <w:tabs>
          <w:tab w:val="left" w:pos="851"/>
        </w:tabs>
        <w:ind w:left="0" w:firstLine="567"/>
      </w:pPr>
      <w:r w:rsidRPr="002D7FD7">
        <w:t>Проектування необхідних класів і структур.</w:t>
      </w:r>
    </w:p>
    <w:p w14:paraId="7598D013" w14:textId="77777777" w:rsidR="00A6662A" w:rsidRPr="002D7FD7" w:rsidRDefault="00A6662A" w:rsidP="00C24026">
      <w:pPr>
        <w:pStyle w:val="af5"/>
        <w:numPr>
          <w:ilvl w:val="0"/>
          <w:numId w:val="34"/>
        </w:numPr>
        <w:tabs>
          <w:tab w:val="left" w:pos="851"/>
        </w:tabs>
        <w:ind w:left="0" w:firstLine="567"/>
      </w:pPr>
      <w:r w:rsidRPr="002D7FD7">
        <w:t>Алгоритм для кожного методу, використовуючи один з наступних видів представлення алгоритмів: псевдокод або блок-схему.</w:t>
      </w:r>
    </w:p>
    <w:p w14:paraId="5C9F367C" w14:textId="77777777" w:rsidR="00A6662A" w:rsidRPr="002D7FD7" w:rsidRDefault="00A6662A" w:rsidP="00C24026">
      <w:pPr>
        <w:pStyle w:val="af5"/>
        <w:numPr>
          <w:ilvl w:val="0"/>
          <w:numId w:val="34"/>
        </w:numPr>
        <w:tabs>
          <w:tab w:val="left" w:pos="851"/>
        </w:tabs>
        <w:ind w:left="0" w:firstLine="567"/>
      </w:pPr>
      <w:r w:rsidRPr="002D7FD7">
        <w:t>Лістинг програми та екранні форми результату роботи програми.</w:t>
      </w:r>
    </w:p>
    <w:p w14:paraId="7640FE16" w14:textId="58269E99" w:rsidR="00182CE4" w:rsidRPr="002D7FD7" w:rsidRDefault="00A6662A" w:rsidP="00C24026">
      <w:pPr>
        <w:pStyle w:val="af5"/>
        <w:numPr>
          <w:ilvl w:val="0"/>
          <w:numId w:val="34"/>
        </w:numPr>
        <w:tabs>
          <w:tab w:val="left" w:pos="851"/>
        </w:tabs>
        <w:ind w:left="0" w:firstLine="567"/>
      </w:pPr>
      <w:r w:rsidRPr="002D7FD7">
        <w:t>Висновки</w:t>
      </w:r>
    </w:p>
    <w:p w14:paraId="78068D08" w14:textId="77777777" w:rsidR="0079141B" w:rsidRPr="002D7FD7" w:rsidRDefault="0079141B" w:rsidP="0079141B">
      <w:pPr>
        <w:pStyle w:val="af5"/>
        <w:tabs>
          <w:tab w:val="left" w:pos="851"/>
        </w:tabs>
      </w:pPr>
    </w:p>
    <w:p w14:paraId="5159BC4C" w14:textId="15A13A61" w:rsidR="0079141B" w:rsidRPr="002D7FD7" w:rsidRDefault="0079141B" w:rsidP="0079141B">
      <w:pPr>
        <w:pStyle w:val="af5"/>
      </w:pPr>
      <w:r w:rsidRPr="002D7FD7">
        <w:rPr>
          <w:rStyle w:val="af8"/>
        </w:rPr>
        <w:t>Варіант 9</w:t>
      </w:r>
      <w:r w:rsidRPr="002D7FD7">
        <w:t xml:space="preserve"> індивідуального завдання до лабораторної роботи </w:t>
      </w:r>
      <w:r w:rsidR="00C701F7" w:rsidRPr="002D7FD7">
        <w:t>3</w:t>
      </w:r>
      <w:r w:rsidRPr="002D7FD7">
        <w:t>:</w:t>
      </w:r>
    </w:p>
    <w:p w14:paraId="36AD0FC8" w14:textId="35BC0527" w:rsidR="00FE4EEB" w:rsidRPr="002D7FD7" w:rsidRDefault="00C701F7" w:rsidP="00FE4EEB">
      <w:pPr>
        <w:pStyle w:val="af5"/>
      </w:pPr>
      <w:r w:rsidRPr="002D7FD7">
        <w:t xml:space="preserve">Список типу </w:t>
      </w:r>
      <w:r w:rsidRPr="002D7FD7">
        <w:t>ArrayList</w:t>
      </w:r>
      <w:r w:rsidRPr="002D7FD7">
        <w:t xml:space="preserve"> та підсписки </w:t>
      </w:r>
      <w:r w:rsidRPr="002D7FD7">
        <w:t>Stack</w:t>
      </w:r>
      <w:r w:rsidRPr="002D7FD7">
        <w:t xml:space="preserve"> &lt;T&gt;</w:t>
      </w:r>
    </w:p>
    <w:p w14:paraId="1CC25D5F" w14:textId="10F23377" w:rsidR="00EF524C" w:rsidRPr="002D7FD7" w:rsidRDefault="00EF524C">
      <w:pPr>
        <w:spacing w:after="160" w:line="259" w:lineRule="auto"/>
        <w:rPr>
          <w:color w:val="000000" w:themeColor="text1"/>
          <w:sz w:val="28"/>
          <w:szCs w:val="28"/>
          <w:lang w:val="uk-UA"/>
        </w:rPr>
      </w:pPr>
      <w:r w:rsidRPr="002D7FD7">
        <w:rPr>
          <w:lang w:val="uk-UA"/>
        </w:rPr>
        <w:br w:type="page"/>
      </w:r>
    </w:p>
    <w:p w14:paraId="795A9327" w14:textId="77777777" w:rsidR="00EF524C" w:rsidRPr="002D7FD7" w:rsidRDefault="00EF524C" w:rsidP="00EF524C">
      <w:pPr>
        <w:pStyle w:val="af3"/>
      </w:pPr>
      <w:r w:rsidRPr="002D7FD7">
        <w:lastRenderedPageBreak/>
        <w:t>хід роботи</w:t>
      </w:r>
    </w:p>
    <w:p w14:paraId="22CC284B" w14:textId="77777777" w:rsidR="00EF524C" w:rsidRPr="002D7FD7" w:rsidRDefault="00EF524C" w:rsidP="006219F8">
      <w:pPr>
        <w:pStyle w:val="af7"/>
      </w:pPr>
      <w:r w:rsidRPr="002D7FD7">
        <w:t>Опис програми:</w:t>
      </w:r>
    </w:p>
    <w:p w14:paraId="6C9F3237" w14:textId="7305109E" w:rsidR="00EF524C" w:rsidRPr="002D7FD7" w:rsidRDefault="00EF524C" w:rsidP="00EF524C">
      <w:pPr>
        <w:pStyle w:val="af5"/>
      </w:pPr>
      <w:r w:rsidRPr="002D7FD7">
        <w:t>Мова програмування: С#, операційна система Windows 1</w:t>
      </w:r>
      <w:r w:rsidR="000203BE" w:rsidRPr="002D7FD7">
        <w:t>1</w:t>
      </w:r>
      <w:r w:rsidRPr="002D7FD7">
        <w:t xml:space="preserve"> Prо, Версія 2</w:t>
      </w:r>
      <w:r w:rsidR="000203BE" w:rsidRPr="002D7FD7">
        <w:t>3</w:t>
      </w:r>
      <w:r w:rsidRPr="002D7FD7">
        <w:t xml:space="preserve">H2, Збірка ОС 22621.1325, процесор: Apple Silicon M1 Pro 3.20 GHz (ядер: </w:t>
      </w:r>
      <w:r w:rsidR="000203BE" w:rsidRPr="002D7FD7">
        <w:t>4</w:t>
      </w:r>
      <w:r w:rsidRPr="002D7FD7">
        <w:t>), компілятор: Microsoft Visual Studio Community 2022 (64-розрядна версія ARM).</w:t>
      </w:r>
    </w:p>
    <w:p w14:paraId="060FF40E" w14:textId="2A105FBA" w:rsidR="0093544B" w:rsidRPr="002D7FD7" w:rsidRDefault="0093544B" w:rsidP="0093544B">
      <w:pPr>
        <w:pStyle w:val="af7"/>
      </w:pPr>
      <w:r w:rsidRPr="002D7FD7">
        <w:t>Абстрактне представлення структури</w:t>
      </w:r>
    </w:p>
    <w:p w14:paraId="18CC0703" w14:textId="2D26CA71" w:rsidR="00BF25ED" w:rsidRPr="002D7FD7" w:rsidRDefault="00BF25ED" w:rsidP="00BF25ED">
      <w:pPr>
        <w:pStyle w:val="af5"/>
      </w:pPr>
      <w:r w:rsidRPr="002D7FD7">
        <w:t>Стек (Stack) – АТД з доступом до елементів за правилом «останній прийшов – першим вийшов» (Last In – First Out, LIFO)</w:t>
      </w:r>
    </w:p>
    <w:p w14:paraId="53B24B83" w14:textId="77777777" w:rsidR="00D757C9" w:rsidRPr="002D7FD7" w:rsidRDefault="00D757C9" w:rsidP="00D757C9">
      <w:pPr>
        <w:pStyle w:val="af5"/>
      </w:pPr>
      <w:r w:rsidRPr="002D7FD7">
        <w:t xml:space="preserve">Опис АТД стек: </w:t>
      </w:r>
    </w:p>
    <w:p w14:paraId="68BE0F6A" w14:textId="77777777" w:rsidR="00D757C9" w:rsidRPr="002D7FD7" w:rsidRDefault="00D757C9" w:rsidP="00D757C9">
      <w:pPr>
        <w:pStyle w:val="af5"/>
      </w:pPr>
      <w:r w:rsidRPr="002D7FD7">
        <w:t>Top - тип стек, el – елемент стеку.</w:t>
      </w:r>
    </w:p>
    <w:p w14:paraId="290272EF" w14:textId="5E623E2E" w:rsidR="00D757C9" w:rsidRPr="002D7FD7" w:rsidRDefault="00D757C9" w:rsidP="00D757C9">
      <w:pPr>
        <w:pStyle w:val="af5"/>
      </w:pPr>
      <w:r w:rsidRPr="002D7FD7">
        <w:t>Операції:</w:t>
      </w:r>
    </w:p>
    <w:p w14:paraId="3FBD376D" w14:textId="64833AD0" w:rsidR="001A2C20" w:rsidRPr="002D7FD7" w:rsidRDefault="00D757C9" w:rsidP="00F11123">
      <w:pPr>
        <w:pStyle w:val="af5"/>
        <w:numPr>
          <w:ilvl w:val="1"/>
          <w:numId w:val="43"/>
        </w:numPr>
        <w:tabs>
          <w:tab w:val="left" w:pos="1134"/>
        </w:tabs>
        <w:ind w:left="0" w:firstLine="567"/>
      </w:pPr>
      <w:r w:rsidRPr="002D7FD7">
        <w:t xml:space="preserve">Створити (New): </w:t>
      </w:r>
      <w:r w:rsidRPr="002D7FD7">
        <w:tab/>
        <w:t xml:space="preserve"> </w:t>
      </w:r>
      <w:r w:rsidRPr="002D7FD7">
        <w:drawing>
          <wp:inline distT="0" distB="0" distL="0" distR="0" wp14:anchorId="6A88F4A9" wp14:editId="231EF307">
            <wp:extent cx="97536" cy="146304"/>
            <wp:effectExtent l="0" t="0" r="0" b="0"/>
            <wp:docPr id="2058622346" name="Рисунок 2058622346"/>
            <wp:cNvGraphicFramePr/>
            <a:graphic xmlns:a="http://schemas.openxmlformats.org/drawingml/2006/main">
              <a:graphicData uri="http://schemas.openxmlformats.org/drawingml/2006/picture">
                <pic:pic xmlns:pic="http://schemas.openxmlformats.org/drawingml/2006/picture">
                  <pic:nvPicPr>
                    <pic:cNvPr id="10500" name="Picture 10500"/>
                    <pic:cNvPicPr/>
                  </pic:nvPicPr>
                  <pic:blipFill>
                    <a:blip r:embed="rId8"/>
                    <a:stretch>
                      <a:fillRect/>
                    </a:stretch>
                  </pic:blipFill>
                  <pic:spPr>
                    <a:xfrm>
                      <a:off x="0" y="0"/>
                      <a:ext cx="97536" cy="146304"/>
                    </a:xfrm>
                    <a:prstGeom prst="rect">
                      <a:avLst/>
                    </a:prstGeom>
                  </pic:spPr>
                </pic:pic>
              </a:graphicData>
            </a:graphic>
          </wp:inline>
        </w:drawing>
      </w:r>
      <w:r w:rsidRPr="002D7FD7">
        <w:t xml:space="preserve"> </w:t>
      </w:r>
      <w:r w:rsidRPr="002D7FD7">
        <w:tab/>
        <w:t xml:space="preserve">→ </w:t>
      </w:r>
      <w:r w:rsidRPr="002D7FD7">
        <w:tab/>
      </w:r>
      <w:r w:rsidR="00427E42" w:rsidRPr="002D7FD7">
        <w:t>Up_</w:t>
      </w:r>
      <w:r w:rsidR="00427E42" w:rsidRPr="002D7FD7">
        <w:t>Sp</w:t>
      </w:r>
    </w:p>
    <w:p w14:paraId="2F4F2333" w14:textId="3AA06C67" w:rsidR="00445647" w:rsidRPr="002D7FD7" w:rsidRDefault="00A80CF1" w:rsidP="00F11123">
      <w:pPr>
        <w:pStyle w:val="af5"/>
        <w:numPr>
          <w:ilvl w:val="1"/>
          <w:numId w:val="43"/>
        </w:numPr>
        <w:tabs>
          <w:tab w:val="left" w:pos="1134"/>
        </w:tabs>
        <w:ind w:left="0" w:firstLine="567"/>
      </w:pPr>
      <w:r w:rsidRPr="002D7FD7">
        <w:t>Додавання елементу</w:t>
      </w:r>
      <w:r w:rsidR="00451676" w:rsidRPr="002D7FD7">
        <w:t xml:space="preserve"> в підсписок</w:t>
      </w:r>
      <w:r w:rsidRPr="002D7FD7">
        <w:t xml:space="preserve"> (</w:t>
      </w:r>
      <w:r w:rsidR="00D757C9" w:rsidRPr="002D7FD7">
        <w:t>Push</w:t>
      </w:r>
      <w:r w:rsidRPr="002D7FD7">
        <w:t xml:space="preserve">): </w:t>
      </w:r>
      <w:r w:rsidR="003923D6" w:rsidRPr="002D7FD7">
        <w:t>Up_Sp</w:t>
      </w:r>
      <w:r w:rsidR="003923D6" w:rsidRPr="002D7FD7">
        <w:t xml:space="preserve"> </w:t>
      </w:r>
      <w:r w:rsidR="00DF0FA2" w:rsidRPr="002D7FD7">
        <w:t xml:space="preserve">x </w:t>
      </w:r>
      <w:r w:rsidR="003923D6" w:rsidRPr="002D7FD7">
        <w:t xml:space="preserve">i x </w:t>
      </w:r>
      <w:r w:rsidR="003923D6" w:rsidRPr="002D7FD7">
        <w:t>D</w:t>
      </w:r>
      <w:r w:rsidR="003923D6" w:rsidRPr="002D7FD7">
        <w:t>_St</w:t>
      </w:r>
      <w:r w:rsidR="00F826CE" w:rsidRPr="002D7FD7">
        <w:t xml:space="preserve"> </w:t>
      </w:r>
      <w:r w:rsidR="00445647" w:rsidRPr="002D7FD7">
        <w:t>→</w:t>
      </w:r>
      <w:r w:rsidR="00F826CE" w:rsidRPr="002D7FD7">
        <w:t xml:space="preserve"> </w:t>
      </w:r>
      <w:r w:rsidR="00211439" w:rsidRPr="002D7FD7">
        <w:t>Up_Sp</w:t>
      </w:r>
      <w:r w:rsidR="00445647" w:rsidRPr="002D7FD7">
        <w:t>;</w:t>
      </w:r>
    </w:p>
    <w:p w14:paraId="521EC92C" w14:textId="0537E65B" w:rsidR="00451676" w:rsidRPr="002D7FD7" w:rsidRDefault="00451676" w:rsidP="00F11123">
      <w:pPr>
        <w:pStyle w:val="af5"/>
        <w:numPr>
          <w:ilvl w:val="1"/>
          <w:numId w:val="43"/>
        </w:numPr>
        <w:tabs>
          <w:tab w:val="left" w:pos="1134"/>
        </w:tabs>
        <w:ind w:left="0" w:firstLine="567"/>
      </w:pPr>
      <w:r w:rsidRPr="002D7FD7">
        <w:t>Додавання елементу в список (</w:t>
      </w:r>
      <w:r w:rsidRPr="002D7FD7">
        <w:t>Add</w:t>
      </w:r>
      <w:r w:rsidRPr="002D7FD7">
        <w:t>):</w:t>
      </w:r>
      <w:r w:rsidR="006B0B69" w:rsidRPr="002D7FD7">
        <w:tab/>
      </w:r>
      <w:r w:rsidR="006B0B69" w:rsidRPr="002D7FD7">
        <w:t>Up_Sp</w:t>
      </w:r>
      <w:r w:rsidR="006B0B69" w:rsidRPr="002D7FD7">
        <w:t xml:space="preserve"> x </w:t>
      </w:r>
      <w:r w:rsidR="006B0B69" w:rsidRPr="002D7FD7">
        <w:t>D_St</w:t>
      </w:r>
      <w:r w:rsidR="006B0B69" w:rsidRPr="002D7FD7">
        <w:tab/>
      </w:r>
      <w:r w:rsidR="006B0B69" w:rsidRPr="002D7FD7">
        <w:t>→</w:t>
      </w:r>
      <w:r w:rsidR="006B0B69" w:rsidRPr="002D7FD7">
        <w:tab/>
      </w:r>
      <w:r w:rsidR="006B0B69" w:rsidRPr="002D7FD7">
        <w:t>Up_Sp</w:t>
      </w:r>
    </w:p>
    <w:p w14:paraId="2588AD97" w14:textId="52E0B31B" w:rsidR="00994E1B" w:rsidRPr="002D7FD7" w:rsidRDefault="009C4542" w:rsidP="00F11123">
      <w:pPr>
        <w:pStyle w:val="af5"/>
        <w:numPr>
          <w:ilvl w:val="1"/>
          <w:numId w:val="43"/>
        </w:numPr>
        <w:tabs>
          <w:tab w:val="left" w:pos="1134"/>
        </w:tabs>
        <w:ind w:left="0" w:firstLine="567"/>
      </w:pPr>
      <w:r w:rsidRPr="002D7FD7">
        <w:t>Видалення елементу</w:t>
      </w:r>
      <w:r w:rsidR="0084120E" w:rsidRPr="002D7FD7">
        <w:t xml:space="preserve"> з підсписку</w:t>
      </w:r>
      <w:r w:rsidRPr="002D7FD7">
        <w:t xml:space="preserve"> (</w:t>
      </w:r>
      <w:r w:rsidR="00DF0FA2" w:rsidRPr="002D7FD7">
        <w:t>Pop</w:t>
      </w:r>
      <w:r w:rsidRPr="002D7FD7">
        <w:t>):</w:t>
      </w:r>
      <w:r w:rsidR="00826A12" w:rsidRPr="002D7FD7">
        <w:t xml:space="preserve"> </w:t>
      </w:r>
      <w:r w:rsidR="00975C0B" w:rsidRPr="002D7FD7">
        <w:t>Up_Sp</w:t>
      </w:r>
      <w:r w:rsidR="00585E7C" w:rsidRPr="002D7FD7">
        <w:t xml:space="preserve"> x i</w:t>
      </w:r>
      <w:r w:rsidR="00975C0B" w:rsidRPr="002D7FD7">
        <w:t xml:space="preserve"> x D_St</w:t>
      </w:r>
      <w:r w:rsidR="00585E7C" w:rsidRPr="002D7FD7">
        <w:t xml:space="preserve"> </w:t>
      </w:r>
      <w:r w:rsidR="00994E1B" w:rsidRPr="002D7FD7">
        <w:t>→</w:t>
      </w:r>
      <w:r w:rsidR="00994E1B" w:rsidRPr="002D7FD7">
        <w:tab/>
      </w:r>
      <w:r w:rsidR="00211439" w:rsidRPr="002D7FD7">
        <w:t>Up_Sp</w:t>
      </w:r>
      <w:r w:rsidR="00994E1B" w:rsidRPr="002D7FD7">
        <w:t>;</w:t>
      </w:r>
    </w:p>
    <w:p w14:paraId="2302A896" w14:textId="458E0419" w:rsidR="00975C0B" w:rsidRPr="002D7FD7" w:rsidRDefault="00975C0B" w:rsidP="00975C0B">
      <w:pPr>
        <w:pStyle w:val="af5"/>
        <w:numPr>
          <w:ilvl w:val="1"/>
          <w:numId w:val="43"/>
        </w:numPr>
        <w:tabs>
          <w:tab w:val="left" w:pos="1134"/>
        </w:tabs>
        <w:ind w:left="0" w:firstLine="567"/>
      </w:pPr>
      <w:r w:rsidRPr="002D7FD7">
        <w:t>Видалення елементу з</w:t>
      </w:r>
      <w:r w:rsidRPr="002D7FD7">
        <w:t xml:space="preserve">і </w:t>
      </w:r>
      <w:r w:rsidRPr="002D7FD7">
        <w:t>списку (</w:t>
      </w:r>
      <w:r w:rsidRPr="002D7FD7">
        <w:t>Remove(At)</w:t>
      </w:r>
      <w:r w:rsidRPr="002D7FD7">
        <w:t>):</w:t>
      </w:r>
      <w:r w:rsidR="00826A12" w:rsidRPr="002D7FD7">
        <w:t xml:space="preserve"> </w:t>
      </w:r>
      <w:r w:rsidR="00826A12" w:rsidRPr="002D7FD7">
        <w:t xml:space="preserve">Up_Sp x </w:t>
      </w:r>
      <w:r w:rsidR="00E57D37" w:rsidRPr="002D7FD7">
        <w:t xml:space="preserve">i </w:t>
      </w:r>
      <w:r w:rsidRPr="002D7FD7">
        <w:t>→</w:t>
      </w:r>
      <w:r w:rsidR="00826A12" w:rsidRPr="002D7FD7">
        <w:t xml:space="preserve"> </w:t>
      </w:r>
      <w:r w:rsidRPr="002D7FD7">
        <w:t>Up_Sp;</w:t>
      </w:r>
    </w:p>
    <w:p w14:paraId="7504B649" w14:textId="4485FEF5" w:rsidR="00726883" w:rsidRPr="002D7FD7" w:rsidRDefault="00726883" w:rsidP="00B839A4">
      <w:pPr>
        <w:pStyle w:val="af5"/>
        <w:numPr>
          <w:ilvl w:val="1"/>
          <w:numId w:val="43"/>
        </w:numPr>
        <w:tabs>
          <w:tab w:val="left" w:pos="1134"/>
        </w:tabs>
        <w:ind w:left="0" w:firstLine="567"/>
      </w:pPr>
      <w:r w:rsidRPr="002D7FD7">
        <w:t xml:space="preserve">Перший елемент </w:t>
      </w:r>
      <w:r w:rsidRPr="002D7FD7">
        <w:t xml:space="preserve">в підсписку </w:t>
      </w:r>
      <w:r w:rsidRPr="002D7FD7">
        <w:t xml:space="preserve">(Peek): </w:t>
      </w:r>
      <w:r w:rsidRPr="002D7FD7">
        <w:tab/>
        <w:t>Up_Sp</w:t>
      </w:r>
      <w:r w:rsidRPr="002D7FD7">
        <w:t xml:space="preserve"> x i</w:t>
      </w:r>
      <w:r w:rsidRPr="002D7FD7">
        <w:t xml:space="preserve"> x D_St</w:t>
      </w:r>
      <w:r w:rsidR="004E7825" w:rsidRPr="002D7FD7">
        <w:t xml:space="preserve"> </w:t>
      </w:r>
      <w:r w:rsidRPr="002D7FD7">
        <w:t>→</w:t>
      </w:r>
      <w:r w:rsidR="004E7825" w:rsidRPr="002D7FD7">
        <w:t xml:space="preserve"> </w:t>
      </w:r>
      <w:r w:rsidR="004E7825" w:rsidRPr="002D7FD7">
        <w:t>El_Down</w:t>
      </w:r>
      <w:r w:rsidRPr="002D7FD7">
        <w:t xml:space="preserve"> (</w:t>
      </w:r>
      <w:r w:rsidRPr="002D7FD7">
        <w:t>int</w:t>
      </w:r>
      <w:r w:rsidRPr="002D7FD7">
        <w:t>)</w:t>
      </w:r>
    </w:p>
    <w:p w14:paraId="3DB9FBEE" w14:textId="77777777" w:rsidR="00975C0B" w:rsidRPr="002D7FD7" w:rsidRDefault="00975C0B" w:rsidP="00975C0B">
      <w:pPr>
        <w:pStyle w:val="af5"/>
        <w:tabs>
          <w:tab w:val="left" w:pos="1134"/>
        </w:tabs>
        <w:ind w:left="567" w:firstLine="0"/>
      </w:pPr>
    </w:p>
    <w:p w14:paraId="38CF6BAD" w14:textId="0B978DD7" w:rsidR="00D30147" w:rsidRPr="002D7FD7" w:rsidRDefault="005D6299" w:rsidP="006219F8">
      <w:pPr>
        <w:pStyle w:val="af7"/>
      </w:pPr>
      <w:r w:rsidRPr="002D7FD7">
        <w:t xml:space="preserve">Графічне представлення </w:t>
      </w:r>
      <w:r w:rsidR="00DD702C" w:rsidRPr="002D7FD7">
        <w:t>структури</w:t>
      </w:r>
    </w:p>
    <w:p w14:paraId="430D4A01" w14:textId="5B6EAF46" w:rsidR="00DD702C" w:rsidRPr="002D7FD7" w:rsidRDefault="004B62CC" w:rsidP="00DD702C">
      <w:pPr>
        <w:pStyle w:val="af9"/>
      </w:pPr>
      <w:r w:rsidRPr="002D7FD7">
        <w:drawing>
          <wp:inline distT="0" distB="0" distL="0" distR="0" wp14:anchorId="4046FE93" wp14:editId="077C866C">
            <wp:extent cx="5181600" cy="3632200"/>
            <wp:effectExtent l="0" t="0" r="0" b="0"/>
            <wp:docPr id="876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47" name="Рисунок 876047"/>
                    <pic:cNvPicPr/>
                  </pic:nvPicPr>
                  <pic:blipFill>
                    <a:blip r:embed="rId9">
                      <a:extLst>
                        <a:ext uri="{28A0092B-C50C-407E-A947-70E740481C1C}">
                          <a14:useLocalDpi xmlns:a14="http://schemas.microsoft.com/office/drawing/2010/main" val="0"/>
                        </a:ext>
                      </a:extLst>
                    </a:blip>
                    <a:stretch>
                      <a:fillRect/>
                    </a:stretch>
                  </pic:blipFill>
                  <pic:spPr>
                    <a:xfrm>
                      <a:off x="0" y="0"/>
                      <a:ext cx="5181600" cy="3632200"/>
                    </a:xfrm>
                    <a:prstGeom prst="rect">
                      <a:avLst/>
                    </a:prstGeom>
                  </pic:spPr>
                </pic:pic>
              </a:graphicData>
            </a:graphic>
          </wp:inline>
        </w:drawing>
      </w:r>
    </w:p>
    <w:p w14:paraId="569A50E4" w14:textId="4B9611CE" w:rsidR="00A97CE9" w:rsidRPr="002D7FD7" w:rsidRDefault="0078321C" w:rsidP="00DD702C">
      <w:pPr>
        <w:pStyle w:val="af9"/>
      </w:pPr>
      <w:r w:rsidRPr="002D7FD7">
        <w:t xml:space="preserve">Рисунок </w:t>
      </w:r>
      <w:r w:rsidRPr="002D7FD7">
        <w:fldChar w:fldCharType="begin"/>
      </w:r>
      <w:r w:rsidRPr="002D7FD7">
        <w:instrText xml:space="preserve"> SEQ Рисунок \* ARABIC </w:instrText>
      </w:r>
      <w:r w:rsidRPr="002D7FD7">
        <w:fldChar w:fldCharType="separate"/>
      </w:r>
      <w:r w:rsidR="001B0033">
        <w:rPr>
          <w:noProof/>
        </w:rPr>
        <w:t>1</w:t>
      </w:r>
      <w:r w:rsidRPr="002D7FD7">
        <w:fldChar w:fldCharType="end"/>
      </w:r>
      <w:r w:rsidRPr="002D7FD7">
        <w:t xml:space="preserve"> – </w:t>
      </w:r>
      <w:r w:rsidR="00DD702C" w:rsidRPr="002D7FD7">
        <w:t>Структура зі списком ArrayList та підсписком Stack &lt;T&gt;</w:t>
      </w:r>
    </w:p>
    <w:p w14:paraId="06548C85" w14:textId="77777777" w:rsidR="008D5EDF" w:rsidRPr="002D7FD7" w:rsidRDefault="008D5EDF" w:rsidP="008D5EDF">
      <w:pPr>
        <w:pStyle w:val="af9"/>
      </w:pPr>
    </w:p>
    <w:p w14:paraId="0840B3CD" w14:textId="77777777" w:rsidR="00970800" w:rsidRPr="002D7FD7" w:rsidRDefault="00970800" w:rsidP="008D5EDF">
      <w:pPr>
        <w:pStyle w:val="af9"/>
      </w:pPr>
    </w:p>
    <w:p w14:paraId="37064EE0" w14:textId="77777777" w:rsidR="00970800" w:rsidRPr="002D7FD7" w:rsidRDefault="00970800" w:rsidP="008D5EDF">
      <w:pPr>
        <w:pStyle w:val="af9"/>
      </w:pPr>
    </w:p>
    <w:p w14:paraId="173984A5" w14:textId="22697B45" w:rsidR="008D5EDF" w:rsidRPr="002D7FD7" w:rsidRDefault="008D5EDF" w:rsidP="008D5EDF">
      <w:pPr>
        <w:pStyle w:val="af9"/>
      </w:pPr>
      <w:r w:rsidRPr="002D7FD7">
        <w:br w:type="page"/>
      </w:r>
    </w:p>
    <w:p w14:paraId="305F89CC" w14:textId="77777777" w:rsidR="00A97CE9" w:rsidRPr="002D7FD7" w:rsidRDefault="00A97CE9" w:rsidP="00A97CE9">
      <w:pPr>
        <w:pStyle w:val="af5"/>
        <w:tabs>
          <w:tab w:val="left" w:pos="851"/>
        </w:tabs>
      </w:pPr>
    </w:p>
    <w:p w14:paraId="450CDEFE" w14:textId="77777777" w:rsidR="0078321C" w:rsidRPr="002D7FD7" w:rsidRDefault="0078321C" w:rsidP="006219F8">
      <w:pPr>
        <w:pStyle w:val="af7"/>
      </w:pPr>
      <w:r w:rsidRPr="002D7FD7">
        <w:t>Проектування необхідних класів і структур.</w:t>
      </w:r>
    </w:p>
    <w:p w14:paraId="7FB782FF" w14:textId="1B8560E7" w:rsidR="00BE0732" w:rsidRPr="002D7FD7" w:rsidRDefault="00BE0732" w:rsidP="00BE0732">
      <w:pPr>
        <w:pStyle w:val="af5"/>
      </w:pPr>
      <w:r w:rsidRPr="002D7FD7">
        <w:t xml:space="preserve">Клас </w:t>
      </w:r>
      <w:r w:rsidR="002447A2" w:rsidRPr="002D7FD7">
        <w:t>El_Down</w:t>
      </w:r>
      <w:r w:rsidR="002447A2" w:rsidRPr="002D7FD7">
        <w:t xml:space="preserve"> </w:t>
      </w:r>
      <w:r w:rsidRPr="002D7FD7">
        <w:t xml:space="preserve">потрібен для ініціалізації елементів в </w:t>
      </w:r>
      <w:r w:rsidR="002447A2" w:rsidRPr="002D7FD7">
        <w:t>підсписку</w:t>
      </w:r>
      <w:r w:rsidRPr="002D7FD7">
        <w:t xml:space="preserve">; містить інформацію та </w:t>
      </w:r>
      <w:r w:rsidR="007150F8" w:rsidRPr="002D7FD7">
        <w:t>номер списку - ключ</w:t>
      </w:r>
      <w:r w:rsidRPr="002D7FD7">
        <w:t>.</w:t>
      </w:r>
    </w:p>
    <w:p w14:paraId="107642AA" w14:textId="77777777" w:rsidR="00E77B3B" w:rsidRPr="002D7FD7" w:rsidRDefault="00E77B3B" w:rsidP="00E77B3B">
      <w:pPr>
        <w:pStyle w:val="afc"/>
        <w:rPr>
          <w:lang w:val="uk-UA"/>
        </w:rPr>
      </w:pPr>
    </w:p>
    <w:p w14:paraId="6698D7AE"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public class El_Down // елемент підсписку</w:t>
      </w:r>
    </w:p>
    <w:p w14:paraId="10971B9C"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w:t>
      </w:r>
    </w:p>
    <w:p w14:paraId="100AEAA5"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public int key;</w:t>
      </w:r>
    </w:p>
    <w:p w14:paraId="0DD86D8C"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public string inf;</w:t>
      </w:r>
    </w:p>
    <w:p w14:paraId="42EF50C7" w14:textId="77777777" w:rsidR="002B1DBA" w:rsidRPr="002D7FD7" w:rsidRDefault="002B1DBA" w:rsidP="002B1DBA">
      <w:pPr>
        <w:pStyle w:val="af5"/>
        <w:tabs>
          <w:tab w:val="left" w:pos="851"/>
        </w:tabs>
        <w:rPr>
          <w:rFonts w:ascii="Courier New" w:hAnsi="Courier New"/>
          <w:color w:val="auto"/>
          <w:sz w:val="20"/>
          <w:szCs w:val="22"/>
        </w:rPr>
      </w:pPr>
    </w:p>
    <w:p w14:paraId="71FAAF9E"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public El_Down(int key, string inf)</w:t>
      </w:r>
    </w:p>
    <w:p w14:paraId="39302B9F"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w:t>
      </w:r>
    </w:p>
    <w:p w14:paraId="080649E8"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this.key = key;</w:t>
      </w:r>
    </w:p>
    <w:p w14:paraId="744E0645"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this.inf = inf;</w:t>
      </w:r>
    </w:p>
    <w:p w14:paraId="70537FB9"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w:t>
      </w:r>
    </w:p>
    <w:p w14:paraId="4E57C362" w14:textId="77777777" w:rsidR="002B1DBA" w:rsidRPr="002D7FD7" w:rsidRDefault="002B1DBA" w:rsidP="002B1DBA">
      <w:pPr>
        <w:pStyle w:val="af5"/>
        <w:tabs>
          <w:tab w:val="left" w:pos="851"/>
        </w:tabs>
        <w:rPr>
          <w:rFonts w:ascii="Courier New" w:hAnsi="Courier New"/>
          <w:color w:val="auto"/>
          <w:sz w:val="20"/>
          <w:szCs w:val="22"/>
        </w:rPr>
      </w:pPr>
    </w:p>
    <w:p w14:paraId="17EF6517"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public override string ToString()</w:t>
      </w:r>
    </w:p>
    <w:p w14:paraId="5605D8B4"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w:t>
      </w:r>
    </w:p>
    <w:p w14:paraId="395757D1"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string res = "Значення=" + key.ToString() + "; inf=" + inf + "  ";</w:t>
      </w:r>
    </w:p>
    <w:p w14:paraId="66D0D260"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return res;</w:t>
      </w:r>
    </w:p>
    <w:p w14:paraId="7423AAD4" w14:textId="77777777" w:rsidR="002B1DBA" w:rsidRPr="002D7FD7" w:rsidRDefault="002B1DBA" w:rsidP="002B1DBA">
      <w:pPr>
        <w:pStyle w:val="af5"/>
        <w:tabs>
          <w:tab w:val="left" w:pos="851"/>
        </w:tabs>
        <w:rPr>
          <w:rFonts w:ascii="Courier New" w:hAnsi="Courier New"/>
          <w:color w:val="auto"/>
          <w:sz w:val="20"/>
          <w:szCs w:val="22"/>
        </w:rPr>
      </w:pPr>
      <w:r w:rsidRPr="002D7FD7">
        <w:rPr>
          <w:rFonts w:ascii="Courier New" w:hAnsi="Courier New"/>
          <w:color w:val="auto"/>
          <w:sz w:val="20"/>
          <w:szCs w:val="22"/>
        </w:rPr>
        <w:t xml:space="preserve">        }</w:t>
      </w:r>
    </w:p>
    <w:p w14:paraId="1B6086BA" w14:textId="175D6DD2" w:rsidR="00A97CE9" w:rsidRPr="002D7FD7" w:rsidRDefault="002B1DBA" w:rsidP="002B1DBA">
      <w:pPr>
        <w:pStyle w:val="af5"/>
        <w:tabs>
          <w:tab w:val="left" w:pos="851"/>
        </w:tabs>
      </w:pPr>
      <w:r w:rsidRPr="002D7FD7">
        <w:rPr>
          <w:rFonts w:ascii="Courier New" w:hAnsi="Courier New"/>
          <w:color w:val="auto"/>
          <w:sz w:val="20"/>
          <w:szCs w:val="22"/>
        </w:rPr>
        <w:t xml:space="preserve">    }</w:t>
      </w:r>
    </w:p>
    <w:p w14:paraId="6D973966" w14:textId="77777777" w:rsidR="00EF28C5" w:rsidRPr="002D7FD7" w:rsidRDefault="00EF28C5" w:rsidP="000167AC">
      <w:pPr>
        <w:pStyle w:val="af5"/>
      </w:pPr>
    </w:p>
    <w:p w14:paraId="4C4BE5EA" w14:textId="10265AB4" w:rsidR="000167AC" w:rsidRPr="002D7FD7" w:rsidRDefault="000167AC" w:rsidP="000167AC">
      <w:pPr>
        <w:pStyle w:val="af5"/>
      </w:pPr>
      <w:r w:rsidRPr="002D7FD7">
        <w:t xml:space="preserve">Клас </w:t>
      </w:r>
      <w:r w:rsidR="008B526A" w:rsidRPr="002D7FD7">
        <w:t>Down</w:t>
      </w:r>
      <w:r w:rsidR="008B526A" w:rsidRPr="002D7FD7">
        <w:t xml:space="preserve"> </w:t>
      </w:r>
      <w:r w:rsidRPr="002D7FD7">
        <w:t xml:space="preserve">містить в собі інформацію про </w:t>
      </w:r>
      <w:r w:rsidR="00FA2ABB" w:rsidRPr="002D7FD7">
        <w:t xml:space="preserve">номер </w:t>
      </w:r>
      <w:r w:rsidR="00234582" w:rsidRPr="002D7FD7">
        <w:t>стеку</w:t>
      </w:r>
      <w:r w:rsidR="00FA2ABB" w:rsidRPr="002D7FD7">
        <w:t>, та універсальний стек типу El_Down</w:t>
      </w:r>
      <w:r w:rsidRPr="002D7FD7">
        <w:t>. Також містить методи для реалізації дій із даними, які зазначені у постановці завдання (фрагмент коду наведено нижче).</w:t>
      </w:r>
    </w:p>
    <w:p w14:paraId="6C66F873" w14:textId="77777777" w:rsidR="00F566A5" w:rsidRPr="002D7FD7" w:rsidRDefault="00F566A5" w:rsidP="00F566A5">
      <w:pPr>
        <w:pStyle w:val="afc"/>
        <w:ind w:left="567"/>
        <w:rPr>
          <w:lang w:val="uk-UA"/>
        </w:rPr>
      </w:pPr>
    </w:p>
    <w:p w14:paraId="1BE91E56" w14:textId="77777777" w:rsidR="00234582" w:rsidRPr="002D7FD7" w:rsidRDefault="00234582" w:rsidP="00234582">
      <w:pPr>
        <w:pStyle w:val="afc"/>
        <w:ind w:left="567"/>
        <w:rPr>
          <w:lang w:val="uk-UA"/>
        </w:rPr>
      </w:pPr>
      <w:r w:rsidRPr="002D7FD7">
        <w:rPr>
          <w:lang w:val="uk-UA"/>
        </w:rPr>
        <w:t xml:space="preserve">    public class Down // елемент типу стек &lt;T&gt; - цілий підсписок</w:t>
      </w:r>
    </w:p>
    <w:p w14:paraId="593D9A9D" w14:textId="77777777" w:rsidR="00234582" w:rsidRPr="002D7FD7" w:rsidRDefault="00234582" w:rsidP="00234582">
      <w:pPr>
        <w:pStyle w:val="afc"/>
        <w:ind w:left="567"/>
        <w:rPr>
          <w:lang w:val="uk-UA"/>
        </w:rPr>
      </w:pPr>
      <w:r w:rsidRPr="002D7FD7">
        <w:rPr>
          <w:lang w:val="uk-UA"/>
        </w:rPr>
        <w:t xml:space="preserve">    {</w:t>
      </w:r>
    </w:p>
    <w:p w14:paraId="2B615CEB" w14:textId="77777777" w:rsidR="00234582" w:rsidRPr="002D7FD7" w:rsidRDefault="00234582" w:rsidP="00234582">
      <w:pPr>
        <w:pStyle w:val="afc"/>
        <w:ind w:left="567"/>
        <w:rPr>
          <w:lang w:val="uk-UA"/>
        </w:rPr>
      </w:pPr>
      <w:r w:rsidRPr="002D7FD7">
        <w:rPr>
          <w:lang w:val="uk-UA"/>
        </w:rPr>
        <w:t xml:space="preserve">        public int L_inf;</w:t>
      </w:r>
    </w:p>
    <w:p w14:paraId="51365BB7" w14:textId="77777777" w:rsidR="00234582" w:rsidRPr="002D7FD7" w:rsidRDefault="00234582" w:rsidP="00234582">
      <w:pPr>
        <w:pStyle w:val="afc"/>
        <w:ind w:left="567"/>
        <w:rPr>
          <w:lang w:val="uk-UA"/>
        </w:rPr>
      </w:pPr>
      <w:r w:rsidRPr="002D7FD7">
        <w:rPr>
          <w:lang w:val="uk-UA"/>
        </w:rPr>
        <w:t xml:space="preserve">        public Stack&lt;El_Down&gt; Down_St;</w:t>
      </w:r>
    </w:p>
    <w:p w14:paraId="2D696C19" w14:textId="77777777" w:rsidR="00234582" w:rsidRPr="002D7FD7" w:rsidRDefault="00234582" w:rsidP="00234582">
      <w:pPr>
        <w:pStyle w:val="afc"/>
        <w:ind w:left="567"/>
        <w:rPr>
          <w:lang w:val="uk-UA"/>
        </w:rPr>
      </w:pPr>
    </w:p>
    <w:p w14:paraId="4064D525" w14:textId="77777777" w:rsidR="00234582" w:rsidRPr="002D7FD7" w:rsidRDefault="00234582" w:rsidP="00234582">
      <w:pPr>
        <w:pStyle w:val="afc"/>
        <w:ind w:left="567"/>
        <w:rPr>
          <w:lang w:val="uk-UA"/>
        </w:rPr>
      </w:pPr>
      <w:r w:rsidRPr="002D7FD7">
        <w:rPr>
          <w:lang w:val="uk-UA"/>
        </w:rPr>
        <w:t xml:space="preserve">        public Down(int inf)</w:t>
      </w:r>
    </w:p>
    <w:p w14:paraId="7751D304" w14:textId="77777777" w:rsidR="00234582" w:rsidRPr="002D7FD7" w:rsidRDefault="00234582" w:rsidP="00234582">
      <w:pPr>
        <w:pStyle w:val="afc"/>
        <w:ind w:left="567"/>
        <w:rPr>
          <w:lang w:val="uk-UA"/>
        </w:rPr>
      </w:pPr>
      <w:r w:rsidRPr="002D7FD7">
        <w:rPr>
          <w:lang w:val="uk-UA"/>
        </w:rPr>
        <w:t xml:space="preserve">        {</w:t>
      </w:r>
    </w:p>
    <w:p w14:paraId="191933D8" w14:textId="77777777" w:rsidR="00234582" w:rsidRPr="002D7FD7" w:rsidRDefault="00234582" w:rsidP="00234582">
      <w:pPr>
        <w:pStyle w:val="afc"/>
        <w:ind w:left="567"/>
        <w:rPr>
          <w:lang w:val="uk-UA"/>
        </w:rPr>
      </w:pPr>
      <w:r w:rsidRPr="002D7FD7">
        <w:rPr>
          <w:lang w:val="uk-UA"/>
        </w:rPr>
        <w:t xml:space="preserve">            L_inf = inf;</w:t>
      </w:r>
    </w:p>
    <w:p w14:paraId="76E6B4D1" w14:textId="77777777" w:rsidR="00234582" w:rsidRPr="002D7FD7" w:rsidRDefault="00234582" w:rsidP="00234582">
      <w:pPr>
        <w:pStyle w:val="afc"/>
        <w:ind w:left="567"/>
        <w:rPr>
          <w:lang w:val="uk-UA"/>
        </w:rPr>
      </w:pPr>
      <w:r w:rsidRPr="002D7FD7">
        <w:rPr>
          <w:lang w:val="uk-UA"/>
        </w:rPr>
        <w:t xml:space="preserve">            Down_St = new Stack&lt;El_Down&gt;();</w:t>
      </w:r>
    </w:p>
    <w:p w14:paraId="0BB39D7B" w14:textId="77777777" w:rsidR="00234582" w:rsidRPr="002D7FD7" w:rsidRDefault="00234582" w:rsidP="00234582">
      <w:pPr>
        <w:pStyle w:val="afc"/>
        <w:ind w:left="567"/>
        <w:rPr>
          <w:lang w:val="uk-UA"/>
        </w:rPr>
      </w:pPr>
      <w:r w:rsidRPr="002D7FD7">
        <w:rPr>
          <w:lang w:val="uk-UA"/>
        </w:rPr>
        <w:t xml:space="preserve">        }</w:t>
      </w:r>
    </w:p>
    <w:p w14:paraId="04AD2C36" w14:textId="77777777" w:rsidR="00234582" w:rsidRPr="002D7FD7" w:rsidRDefault="00234582" w:rsidP="00234582">
      <w:pPr>
        <w:pStyle w:val="afc"/>
        <w:ind w:left="567"/>
        <w:rPr>
          <w:lang w:val="uk-UA"/>
        </w:rPr>
      </w:pPr>
    </w:p>
    <w:p w14:paraId="0285D3C3" w14:textId="77777777" w:rsidR="00234582" w:rsidRPr="002D7FD7" w:rsidRDefault="00234582" w:rsidP="00234582">
      <w:pPr>
        <w:pStyle w:val="afc"/>
        <w:ind w:left="567"/>
        <w:rPr>
          <w:lang w:val="uk-UA"/>
        </w:rPr>
      </w:pPr>
      <w:r w:rsidRPr="002D7FD7">
        <w:rPr>
          <w:lang w:val="uk-UA"/>
        </w:rPr>
        <w:t xml:space="preserve">        public void Add_El_to_Down(El_Down El)</w:t>
      </w:r>
    </w:p>
    <w:p w14:paraId="63197F88" w14:textId="77777777" w:rsidR="00234582" w:rsidRPr="002D7FD7" w:rsidRDefault="00234582" w:rsidP="00234582">
      <w:pPr>
        <w:pStyle w:val="afc"/>
        <w:ind w:left="567"/>
        <w:rPr>
          <w:lang w:val="uk-UA"/>
        </w:rPr>
      </w:pPr>
      <w:r w:rsidRPr="002D7FD7">
        <w:rPr>
          <w:lang w:val="uk-UA"/>
        </w:rPr>
        <w:t xml:space="preserve">        {</w:t>
      </w:r>
    </w:p>
    <w:p w14:paraId="643E7E3D" w14:textId="77777777" w:rsidR="00234582" w:rsidRPr="002D7FD7" w:rsidRDefault="00234582" w:rsidP="00234582">
      <w:pPr>
        <w:pStyle w:val="afc"/>
        <w:ind w:left="567"/>
        <w:rPr>
          <w:lang w:val="uk-UA"/>
        </w:rPr>
      </w:pPr>
      <w:r w:rsidRPr="002D7FD7">
        <w:rPr>
          <w:lang w:val="uk-UA"/>
        </w:rPr>
        <w:t xml:space="preserve">            Down_St.Push(El);</w:t>
      </w:r>
    </w:p>
    <w:p w14:paraId="4C7DE857" w14:textId="77777777" w:rsidR="00234582" w:rsidRPr="002D7FD7" w:rsidRDefault="00234582" w:rsidP="00234582">
      <w:pPr>
        <w:pStyle w:val="afc"/>
        <w:ind w:left="567"/>
        <w:rPr>
          <w:lang w:val="uk-UA"/>
        </w:rPr>
      </w:pPr>
      <w:r w:rsidRPr="002D7FD7">
        <w:rPr>
          <w:lang w:val="uk-UA"/>
        </w:rPr>
        <w:t xml:space="preserve">        }</w:t>
      </w:r>
    </w:p>
    <w:p w14:paraId="154726F4" w14:textId="77777777" w:rsidR="00234582" w:rsidRPr="002D7FD7" w:rsidRDefault="00234582" w:rsidP="00234582">
      <w:pPr>
        <w:pStyle w:val="afc"/>
        <w:ind w:left="567"/>
        <w:rPr>
          <w:lang w:val="uk-UA"/>
        </w:rPr>
      </w:pPr>
    </w:p>
    <w:p w14:paraId="65AE0DD8" w14:textId="77777777" w:rsidR="00234582" w:rsidRPr="002D7FD7" w:rsidRDefault="00234582" w:rsidP="00234582">
      <w:pPr>
        <w:pStyle w:val="afc"/>
        <w:ind w:left="567"/>
        <w:rPr>
          <w:lang w:val="uk-UA"/>
        </w:rPr>
      </w:pPr>
      <w:r w:rsidRPr="002D7FD7">
        <w:rPr>
          <w:lang w:val="uk-UA"/>
        </w:rPr>
        <w:t xml:space="preserve">        public void Remove_El_Down()</w:t>
      </w:r>
    </w:p>
    <w:p w14:paraId="615601F1" w14:textId="77777777" w:rsidR="00234582" w:rsidRPr="002D7FD7" w:rsidRDefault="00234582" w:rsidP="00234582">
      <w:pPr>
        <w:pStyle w:val="afc"/>
        <w:ind w:left="567"/>
        <w:rPr>
          <w:lang w:val="uk-UA"/>
        </w:rPr>
      </w:pPr>
      <w:r w:rsidRPr="002D7FD7">
        <w:rPr>
          <w:lang w:val="uk-UA"/>
        </w:rPr>
        <w:t xml:space="preserve">        {</w:t>
      </w:r>
    </w:p>
    <w:p w14:paraId="3B9558A9" w14:textId="77777777" w:rsidR="00234582" w:rsidRPr="002D7FD7" w:rsidRDefault="00234582" w:rsidP="00234582">
      <w:pPr>
        <w:pStyle w:val="afc"/>
        <w:ind w:left="567"/>
        <w:rPr>
          <w:lang w:val="uk-UA"/>
        </w:rPr>
      </w:pPr>
      <w:r w:rsidRPr="002D7FD7">
        <w:rPr>
          <w:lang w:val="uk-UA"/>
        </w:rPr>
        <w:t xml:space="preserve">            if (Down_St.Count &gt; 0)</w:t>
      </w:r>
    </w:p>
    <w:p w14:paraId="6B772AA0" w14:textId="77777777" w:rsidR="00234582" w:rsidRPr="002D7FD7" w:rsidRDefault="00234582" w:rsidP="00234582">
      <w:pPr>
        <w:pStyle w:val="afc"/>
        <w:ind w:left="567"/>
        <w:rPr>
          <w:lang w:val="uk-UA"/>
        </w:rPr>
      </w:pPr>
      <w:r w:rsidRPr="002D7FD7">
        <w:rPr>
          <w:lang w:val="uk-UA"/>
        </w:rPr>
        <w:t xml:space="preserve">                Down_St.Pop();</w:t>
      </w:r>
    </w:p>
    <w:p w14:paraId="55AB3728" w14:textId="77777777" w:rsidR="00234582" w:rsidRPr="002D7FD7" w:rsidRDefault="00234582" w:rsidP="00234582">
      <w:pPr>
        <w:pStyle w:val="afc"/>
        <w:ind w:left="567"/>
        <w:rPr>
          <w:lang w:val="uk-UA"/>
        </w:rPr>
      </w:pPr>
      <w:r w:rsidRPr="002D7FD7">
        <w:rPr>
          <w:lang w:val="uk-UA"/>
        </w:rPr>
        <w:t xml:space="preserve">            else throw new Exception("Підсписок пустий");</w:t>
      </w:r>
    </w:p>
    <w:p w14:paraId="246FDD1D" w14:textId="77777777" w:rsidR="00234582" w:rsidRPr="002D7FD7" w:rsidRDefault="00234582" w:rsidP="00234582">
      <w:pPr>
        <w:pStyle w:val="afc"/>
        <w:ind w:left="567"/>
        <w:rPr>
          <w:lang w:val="uk-UA"/>
        </w:rPr>
      </w:pPr>
      <w:r w:rsidRPr="002D7FD7">
        <w:rPr>
          <w:lang w:val="uk-UA"/>
        </w:rPr>
        <w:t xml:space="preserve">        }</w:t>
      </w:r>
    </w:p>
    <w:p w14:paraId="7282645E" w14:textId="77777777" w:rsidR="00234582" w:rsidRPr="002D7FD7" w:rsidRDefault="00234582" w:rsidP="00234582">
      <w:pPr>
        <w:pStyle w:val="afc"/>
        <w:ind w:left="567"/>
        <w:rPr>
          <w:lang w:val="uk-UA"/>
        </w:rPr>
      </w:pPr>
    </w:p>
    <w:p w14:paraId="0F516B41" w14:textId="77777777" w:rsidR="00234582" w:rsidRPr="002D7FD7" w:rsidRDefault="00234582" w:rsidP="00234582">
      <w:pPr>
        <w:pStyle w:val="afc"/>
        <w:ind w:left="567"/>
        <w:rPr>
          <w:lang w:val="uk-UA"/>
        </w:rPr>
      </w:pPr>
      <w:r w:rsidRPr="002D7FD7">
        <w:rPr>
          <w:lang w:val="uk-UA"/>
        </w:rPr>
        <w:t xml:space="preserve">        // Возвращает верхний элемент подсписка без удаления</w:t>
      </w:r>
    </w:p>
    <w:p w14:paraId="418C4EE4" w14:textId="77777777" w:rsidR="00234582" w:rsidRPr="002D7FD7" w:rsidRDefault="00234582" w:rsidP="00234582">
      <w:pPr>
        <w:pStyle w:val="afc"/>
        <w:ind w:left="567"/>
        <w:rPr>
          <w:lang w:val="uk-UA"/>
        </w:rPr>
      </w:pPr>
      <w:r w:rsidRPr="002D7FD7">
        <w:rPr>
          <w:lang w:val="uk-UA"/>
        </w:rPr>
        <w:t xml:space="preserve">        public El_Down Peek()</w:t>
      </w:r>
    </w:p>
    <w:p w14:paraId="3EBB5619" w14:textId="77777777" w:rsidR="00234582" w:rsidRPr="002D7FD7" w:rsidRDefault="00234582" w:rsidP="00234582">
      <w:pPr>
        <w:pStyle w:val="afc"/>
        <w:ind w:left="567"/>
        <w:rPr>
          <w:lang w:val="uk-UA"/>
        </w:rPr>
      </w:pPr>
      <w:r w:rsidRPr="002D7FD7">
        <w:rPr>
          <w:lang w:val="uk-UA"/>
        </w:rPr>
        <w:t xml:space="preserve">        {</w:t>
      </w:r>
    </w:p>
    <w:p w14:paraId="33E2CBAF" w14:textId="77777777" w:rsidR="00234582" w:rsidRPr="002D7FD7" w:rsidRDefault="00234582" w:rsidP="00234582">
      <w:pPr>
        <w:pStyle w:val="afc"/>
        <w:ind w:left="567"/>
        <w:rPr>
          <w:lang w:val="uk-UA"/>
        </w:rPr>
      </w:pPr>
      <w:r w:rsidRPr="002D7FD7">
        <w:rPr>
          <w:lang w:val="uk-UA"/>
        </w:rPr>
        <w:t xml:space="preserve">            if (Down_St.Count &gt; 0)</w:t>
      </w:r>
    </w:p>
    <w:p w14:paraId="1EACC0CF" w14:textId="77777777" w:rsidR="00234582" w:rsidRPr="002D7FD7" w:rsidRDefault="00234582" w:rsidP="00234582">
      <w:pPr>
        <w:pStyle w:val="afc"/>
        <w:ind w:left="567"/>
        <w:rPr>
          <w:lang w:val="uk-UA"/>
        </w:rPr>
      </w:pPr>
      <w:r w:rsidRPr="002D7FD7">
        <w:rPr>
          <w:lang w:val="uk-UA"/>
        </w:rPr>
        <w:t xml:space="preserve">                return Down_St.Peek();</w:t>
      </w:r>
    </w:p>
    <w:p w14:paraId="646D7C92" w14:textId="77777777" w:rsidR="00234582" w:rsidRPr="002D7FD7" w:rsidRDefault="00234582" w:rsidP="00234582">
      <w:pPr>
        <w:pStyle w:val="afc"/>
        <w:ind w:left="567"/>
        <w:rPr>
          <w:lang w:val="uk-UA"/>
        </w:rPr>
      </w:pPr>
      <w:r w:rsidRPr="002D7FD7">
        <w:rPr>
          <w:lang w:val="uk-UA"/>
        </w:rPr>
        <w:t xml:space="preserve">            else throw new Exception("Підсписок пустий");</w:t>
      </w:r>
    </w:p>
    <w:p w14:paraId="5750CFCB" w14:textId="77777777" w:rsidR="00234582" w:rsidRPr="002D7FD7" w:rsidRDefault="00234582" w:rsidP="00234582">
      <w:pPr>
        <w:pStyle w:val="afc"/>
        <w:ind w:left="567"/>
        <w:rPr>
          <w:lang w:val="uk-UA"/>
        </w:rPr>
      </w:pPr>
      <w:r w:rsidRPr="002D7FD7">
        <w:rPr>
          <w:lang w:val="uk-UA"/>
        </w:rPr>
        <w:t xml:space="preserve">        }</w:t>
      </w:r>
    </w:p>
    <w:p w14:paraId="52408805" w14:textId="77777777" w:rsidR="00234582" w:rsidRPr="002D7FD7" w:rsidRDefault="00234582" w:rsidP="00234582">
      <w:pPr>
        <w:pStyle w:val="afc"/>
        <w:ind w:left="567"/>
        <w:rPr>
          <w:lang w:val="uk-UA"/>
        </w:rPr>
      </w:pPr>
    </w:p>
    <w:p w14:paraId="10AF0987" w14:textId="77777777" w:rsidR="00234582" w:rsidRPr="002D7FD7" w:rsidRDefault="00234582" w:rsidP="00234582">
      <w:pPr>
        <w:pStyle w:val="afc"/>
        <w:ind w:left="567"/>
        <w:rPr>
          <w:lang w:val="uk-UA"/>
        </w:rPr>
      </w:pPr>
      <w:r w:rsidRPr="002D7FD7">
        <w:rPr>
          <w:lang w:val="uk-UA"/>
        </w:rPr>
        <w:t xml:space="preserve">        // Возвращает количество элементов в подсписке</w:t>
      </w:r>
    </w:p>
    <w:p w14:paraId="260D2E20" w14:textId="77777777" w:rsidR="00234582" w:rsidRPr="002D7FD7" w:rsidRDefault="00234582" w:rsidP="00234582">
      <w:pPr>
        <w:pStyle w:val="afc"/>
        <w:ind w:left="567"/>
        <w:rPr>
          <w:lang w:val="uk-UA"/>
        </w:rPr>
      </w:pPr>
      <w:r w:rsidRPr="002D7FD7">
        <w:rPr>
          <w:lang w:val="uk-UA"/>
        </w:rPr>
        <w:t xml:space="preserve">        public int Count()</w:t>
      </w:r>
    </w:p>
    <w:p w14:paraId="62AF504C" w14:textId="77777777" w:rsidR="00234582" w:rsidRPr="002D7FD7" w:rsidRDefault="00234582" w:rsidP="00234582">
      <w:pPr>
        <w:pStyle w:val="afc"/>
        <w:ind w:left="567"/>
        <w:rPr>
          <w:lang w:val="uk-UA"/>
        </w:rPr>
      </w:pPr>
      <w:r w:rsidRPr="002D7FD7">
        <w:rPr>
          <w:lang w:val="uk-UA"/>
        </w:rPr>
        <w:t xml:space="preserve">        {</w:t>
      </w:r>
    </w:p>
    <w:p w14:paraId="7AA8692B" w14:textId="77777777" w:rsidR="00234582" w:rsidRPr="002D7FD7" w:rsidRDefault="00234582" w:rsidP="00234582">
      <w:pPr>
        <w:pStyle w:val="afc"/>
        <w:ind w:left="567"/>
        <w:rPr>
          <w:lang w:val="uk-UA"/>
        </w:rPr>
      </w:pPr>
      <w:r w:rsidRPr="002D7FD7">
        <w:rPr>
          <w:lang w:val="uk-UA"/>
        </w:rPr>
        <w:t xml:space="preserve">            return Down_St.Count;</w:t>
      </w:r>
    </w:p>
    <w:p w14:paraId="29D7969A" w14:textId="77777777" w:rsidR="00234582" w:rsidRPr="002D7FD7" w:rsidRDefault="00234582" w:rsidP="00234582">
      <w:pPr>
        <w:pStyle w:val="afc"/>
        <w:ind w:left="567"/>
        <w:rPr>
          <w:lang w:val="uk-UA"/>
        </w:rPr>
      </w:pPr>
      <w:r w:rsidRPr="002D7FD7">
        <w:rPr>
          <w:lang w:val="uk-UA"/>
        </w:rPr>
        <w:t xml:space="preserve">        }</w:t>
      </w:r>
    </w:p>
    <w:p w14:paraId="4EB94EB6" w14:textId="77777777" w:rsidR="00234582" w:rsidRPr="002D7FD7" w:rsidRDefault="00234582" w:rsidP="00234582">
      <w:pPr>
        <w:pStyle w:val="afc"/>
        <w:ind w:left="567"/>
        <w:rPr>
          <w:lang w:val="uk-UA"/>
        </w:rPr>
      </w:pPr>
    </w:p>
    <w:p w14:paraId="360D81DF" w14:textId="77777777" w:rsidR="00234582" w:rsidRPr="002D7FD7" w:rsidRDefault="00234582" w:rsidP="00234582">
      <w:pPr>
        <w:pStyle w:val="afc"/>
        <w:ind w:left="567"/>
        <w:rPr>
          <w:lang w:val="uk-UA"/>
        </w:rPr>
      </w:pPr>
      <w:r w:rsidRPr="002D7FD7">
        <w:rPr>
          <w:lang w:val="uk-UA"/>
        </w:rPr>
        <w:t xml:space="preserve">        // Очищает весь подсписок</w:t>
      </w:r>
    </w:p>
    <w:p w14:paraId="3F3C151D" w14:textId="77777777" w:rsidR="00234582" w:rsidRPr="002D7FD7" w:rsidRDefault="00234582" w:rsidP="00234582">
      <w:pPr>
        <w:pStyle w:val="afc"/>
        <w:ind w:left="567"/>
        <w:rPr>
          <w:lang w:val="uk-UA"/>
        </w:rPr>
      </w:pPr>
      <w:r w:rsidRPr="002D7FD7">
        <w:rPr>
          <w:lang w:val="uk-UA"/>
        </w:rPr>
        <w:t xml:space="preserve">        public void Clear()</w:t>
      </w:r>
    </w:p>
    <w:p w14:paraId="7F02CFD9" w14:textId="77777777" w:rsidR="00234582" w:rsidRPr="002D7FD7" w:rsidRDefault="00234582" w:rsidP="00234582">
      <w:pPr>
        <w:pStyle w:val="afc"/>
        <w:ind w:left="567"/>
        <w:rPr>
          <w:lang w:val="uk-UA"/>
        </w:rPr>
      </w:pPr>
      <w:r w:rsidRPr="002D7FD7">
        <w:rPr>
          <w:lang w:val="uk-UA"/>
        </w:rPr>
        <w:t xml:space="preserve">        {</w:t>
      </w:r>
    </w:p>
    <w:p w14:paraId="29ECC1A0" w14:textId="77777777" w:rsidR="00234582" w:rsidRPr="002D7FD7" w:rsidRDefault="00234582" w:rsidP="00234582">
      <w:pPr>
        <w:pStyle w:val="afc"/>
        <w:ind w:left="567"/>
        <w:rPr>
          <w:lang w:val="uk-UA"/>
        </w:rPr>
      </w:pPr>
      <w:r w:rsidRPr="002D7FD7">
        <w:rPr>
          <w:lang w:val="uk-UA"/>
        </w:rPr>
        <w:t xml:space="preserve">            Down_St.Clear();</w:t>
      </w:r>
    </w:p>
    <w:p w14:paraId="7ACCF276" w14:textId="77777777" w:rsidR="00234582" w:rsidRPr="002D7FD7" w:rsidRDefault="00234582" w:rsidP="00234582">
      <w:pPr>
        <w:pStyle w:val="afc"/>
        <w:ind w:left="567"/>
        <w:rPr>
          <w:lang w:val="uk-UA"/>
        </w:rPr>
      </w:pPr>
      <w:r w:rsidRPr="002D7FD7">
        <w:rPr>
          <w:lang w:val="uk-UA"/>
        </w:rPr>
        <w:t xml:space="preserve">        }</w:t>
      </w:r>
    </w:p>
    <w:p w14:paraId="237E82D1" w14:textId="77777777" w:rsidR="00234582" w:rsidRPr="002D7FD7" w:rsidRDefault="00234582" w:rsidP="00234582">
      <w:pPr>
        <w:pStyle w:val="afc"/>
        <w:ind w:left="567"/>
        <w:rPr>
          <w:lang w:val="uk-UA"/>
        </w:rPr>
      </w:pPr>
    </w:p>
    <w:p w14:paraId="476D5F9F" w14:textId="77777777" w:rsidR="00234582" w:rsidRPr="002D7FD7" w:rsidRDefault="00234582" w:rsidP="00234582">
      <w:pPr>
        <w:pStyle w:val="afc"/>
        <w:ind w:left="567"/>
        <w:rPr>
          <w:lang w:val="uk-UA"/>
        </w:rPr>
      </w:pPr>
      <w:r w:rsidRPr="002D7FD7">
        <w:rPr>
          <w:lang w:val="uk-UA"/>
        </w:rPr>
        <w:t xml:space="preserve">        public override string ToString()</w:t>
      </w:r>
    </w:p>
    <w:p w14:paraId="49FA2C7B" w14:textId="77777777" w:rsidR="00234582" w:rsidRPr="002D7FD7" w:rsidRDefault="00234582" w:rsidP="00234582">
      <w:pPr>
        <w:pStyle w:val="afc"/>
        <w:ind w:left="567"/>
        <w:rPr>
          <w:lang w:val="uk-UA"/>
        </w:rPr>
      </w:pPr>
      <w:r w:rsidRPr="002D7FD7">
        <w:rPr>
          <w:lang w:val="uk-UA"/>
        </w:rPr>
        <w:t xml:space="preserve">        {</w:t>
      </w:r>
    </w:p>
    <w:p w14:paraId="1D893CBC" w14:textId="77777777" w:rsidR="00234582" w:rsidRPr="002D7FD7" w:rsidRDefault="00234582" w:rsidP="00234582">
      <w:pPr>
        <w:pStyle w:val="afc"/>
        <w:ind w:left="567"/>
        <w:rPr>
          <w:lang w:val="uk-UA"/>
        </w:rPr>
      </w:pPr>
      <w:r w:rsidRPr="002D7FD7">
        <w:rPr>
          <w:lang w:val="uk-UA"/>
        </w:rPr>
        <w:t xml:space="preserve">            string res = "\nСписок " + L_inf.ToString() + "\t--&gt;    V V V V V V V V V V V V V V\n";</w:t>
      </w:r>
    </w:p>
    <w:p w14:paraId="34EBA7CD" w14:textId="77777777" w:rsidR="00234582" w:rsidRPr="002D7FD7" w:rsidRDefault="00234582" w:rsidP="00234582">
      <w:pPr>
        <w:pStyle w:val="afc"/>
        <w:ind w:left="567"/>
        <w:rPr>
          <w:lang w:val="uk-UA"/>
        </w:rPr>
      </w:pPr>
      <w:r w:rsidRPr="002D7FD7">
        <w:rPr>
          <w:lang w:val="uk-UA"/>
        </w:rPr>
        <w:t xml:space="preserve">            foreach (El_Down El in Down_St)</w:t>
      </w:r>
    </w:p>
    <w:p w14:paraId="4F914375" w14:textId="77777777" w:rsidR="00234582" w:rsidRPr="002D7FD7" w:rsidRDefault="00234582" w:rsidP="00234582">
      <w:pPr>
        <w:pStyle w:val="afc"/>
        <w:ind w:left="567"/>
        <w:rPr>
          <w:lang w:val="uk-UA"/>
        </w:rPr>
      </w:pPr>
      <w:r w:rsidRPr="002D7FD7">
        <w:rPr>
          <w:lang w:val="uk-UA"/>
        </w:rPr>
        <w:t xml:space="preserve">                res += El.ToString();</w:t>
      </w:r>
    </w:p>
    <w:p w14:paraId="12D5AD22" w14:textId="77777777" w:rsidR="00234582" w:rsidRPr="002D7FD7" w:rsidRDefault="00234582" w:rsidP="00234582">
      <w:pPr>
        <w:pStyle w:val="afc"/>
        <w:ind w:left="567"/>
        <w:rPr>
          <w:lang w:val="uk-UA"/>
        </w:rPr>
      </w:pPr>
      <w:r w:rsidRPr="002D7FD7">
        <w:rPr>
          <w:lang w:val="uk-UA"/>
        </w:rPr>
        <w:t xml:space="preserve">            return res + '\n';</w:t>
      </w:r>
    </w:p>
    <w:p w14:paraId="2A5FABB9" w14:textId="77777777" w:rsidR="00234582" w:rsidRPr="002D7FD7" w:rsidRDefault="00234582" w:rsidP="00234582">
      <w:pPr>
        <w:pStyle w:val="afc"/>
        <w:ind w:left="567"/>
        <w:rPr>
          <w:lang w:val="uk-UA"/>
        </w:rPr>
      </w:pPr>
      <w:r w:rsidRPr="002D7FD7">
        <w:rPr>
          <w:lang w:val="uk-UA"/>
        </w:rPr>
        <w:t xml:space="preserve">        }</w:t>
      </w:r>
    </w:p>
    <w:p w14:paraId="7102EBD7" w14:textId="334B9ECA" w:rsidR="00E06809" w:rsidRPr="002D7FD7" w:rsidRDefault="00234582" w:rsidP="00234582">
      <w:pPr>
        <w:pStyle w:val="afc"/>
        <w:ind w:left="567"/>
        <w:rPr>
          <w:lang w:val="uk-UA"/>
        </w:rPr>
      </w:pPr>
      <w:r w:rsidRPr="002D7FD7">
        <w:rPr>
          <w:lang w:val="uk-UA"/>
        </w:rPr>
        <w:t xml:space="preserve">    }</w:t>
      </w:r>
    </w:p>
    <w:p w14:paraId="681B4965" w14:textId="77777777" w:rsidR="00E06809" w:rsidRPr="002D7FD7" w:rsidRDefault="00E06809" w:rsidP="00F566A5">
      <w:pPr>
        <w:pStyle w:val="afc"/>
        <w:ind w:left="567"/>
        <w:rPr>
          <w:lang w:val="uk-UA"/>
        </w:rPr>
      </w:pPr>
    </w:p>
    <w:p w14:paraId="2628C375" w14:textId="04B33EB4" w:rsidR="00234582" w:rsidRPr="002D7FD7" w:rsidRDefault="00234582" w:rsidP="00234582">
      <w:pPr>
        <w:pStyle w:val="af5"/>
      </w:pPr>
      <w:r w:rsidRPr="002D7FD7">
        <w:t>Клас Up_ArLst</w:t>
      </w:r>
      <w:r w:rsidRPr="002D7FD7">
        <w:t xml:space="preserve"> </w:t>
      </w:r>
      <w:r w:rsidRPr="002D7FD7">
        <w:t>містить спис</w:t>
      </w:r>
      <w:r w:rsidR="00E623C0" w:rsidRPr="002D7FD7">
        <w:t>ок ArrayList</w:t>
      </w:r>
      <w:r w:rsidRPr="002D7FD7">
        <w:t xml:space="preserve">. Також </w:t>
      </w:r>
      <w:r w:rsidR="00E623C0" w:rsidRPr="002D7FD7">
        <w:t>включає</w:t>
      </w:r>
      <w:r w:rsidRPr="002D7FD7">
        <w:t xml:space="preserve"> методи для реалізації дій із даними, які зазначені у постановці завдання (фрагмент коду наведено нижче).</w:t>
      </w:r>
    </w:p>
    <w:p w14:paraId="04DF35C0" w14:textId="77777777" w:rsidR="00234582" w:rsidRPr="002D7FD7" w:rsidRDefault="00234582" w:rsidP="00234582">
      <w:pPr>
        <w:pStyle w:val="afc"/>
        <w:ind w:left="567"/>
        <w:rPr>
          <w:lang w:val="uk-UA"/>
        </w:rPr>
      </w:pPr>
    </w:p>
    <w:p w14:paraId="6A334912" w14:textId="77777777" w:rsidR="00313A97" w:rsidRPr="002D7FD7" w:rsidRDefault="00313A97" w:rsidP="00313A97">
      <w:pPr>
        <w:pStyle w:val="afc"/>
        <w:ind w:left="567"/>
        <w:rPr>
          <w:lang w:val="uk-UA"/>
        </w:rPr>
      </w:pPr>
      <w:r w:rsidRPr="002D7FD7">
        <w:rPr>
          <w:lang w:val="uk-UA"/>
        </w:rPr>
        <w:t xml:space="preserve">    public class Up_ArLst // основний список Ерей ліст, який містить в собі стеки &lt;T&gt;</w:t>
      </w:r>
    </w:p>
    <w:p w14:paraId="4C8735B8" w14:textId="77777777" w:rsidR="00313A97" w:rsidRPr="002D7FD7" w:rsidRDefault="00313A97" w:rsidP="00313A97">
      <w:pPr>
        <w:pStyle w:val="afc"/>
        <w:ind w:left="567"/>
        <w:rPr>
          <w:lang w:val="uk-UA"/>
        </w:rPr>
      </w:pPr>
      <w:r w:rsidRPr="002D7FD7">
        <w:rPr>
          <w:lang w:val="uk-UA"/>
        </w:rPr>
        <w:t xml:space="preserve">    {</w:t>
      </w:r>
    </w:p>
    <w:p w14:paraId="7A24A92F" w14:textId="77777777" w:rsidR="00313A97" w:rsidRPr="002D7FD7" w:rsidRDefault="00313A97" w:rsidP="00313A97">
      <w:pPr>
        <w:pStyle w:val="afc"/>
        <w:ind w:left="567"/>
        <w:rPr>
          <w:lang w:val="uk-UA"/>
        </w:rPr>
      </w:pPr>
      <w:r w:rsidRPr="002D7FD7">
        <w:rPr>
          <w:lang w:val="uk-UA"/>
        </w:rPr>
        <w:t xml:space="preserve">        public ArrayList UP_ArLst;</w:t>
      </w:r>
    </w:p>
    <w:p w14:paraId="6B7B6C01" w14:textId="77777777" w:rsidR="00313A97" w:rsidRPr="002D7FD7" w:rsidRDefault="00313A97" w:rsidP="00313A97">
      <w:pPr>
        <w:pStyle w:val="afc"/>
        <w:ind w:left="567"/>
        <w:rPr>
          <w:lang w:val="uk-UA"/>
        </w:rPr>
      </w:pPr>
    </w:p>
    <w:p w14:paraId="78EB4CD5" w14:textId="77777777" w:rsidR="00313A97" w:rsidRPr="002D7FD7" w:rsidRDefault="00313A97" w:rsidP="00313A97">
      <w:pPr>
        <w:pStyle w:val="afc"/>
        <w:ind w:left="567"/>
        <w:rPr>
          <w:lang w:val="uk-UA"/>
        </w:rPr>
      </w:pPr>
      <w:r w:rsidRPr="002D7FD7">
        <w:rPr>
          <w:lang w:val="uk-UA"/>
        </w:rPr>
        <w:t xml:space="preserve">        public Up_ArLst()</w:t>
      </w:r>
    </w:p>
    <w:p w14:paraId="75EF8BED" w14:textId="77777777" w:rsidR="00313A97" w:rsidRPr="002D7FD7" w:rsidRDefault="00313A97" w:rsidP="00313A97">
      <w:pPr>
        <w:pStyle w:val="afc"/>
        <w:ind w:left="567"/>
        <w:rPr>
          <w:lang w:val="uk-UA"/>
        </w:rPr>
      </w:pPr>
      <w:r w:rsidRPr="002D7FD7">
        <w:rPr>
          <w:lang w:val="uk-UA"/>
        </w:rPr>
        <w:t xml:space="preserve">        {</w:t>
      </w:r>
    </w:p>
    <w:p w14:paraId="01D7E961" w14:textId="77777777" w:rsidR="00313A97" w:rsidRPr="002D7FD7" w:rsidRDefault="00313A97" w:rsidP="00313A97">
      <w:pPr>
        <w:pStyle w:val="afc"/>
        <w:ind w:left="567"/>
        <w:rPr>
          <w:lang w:val="uk-UA"/>
        </w:rPr>
      </w:pPr>
      <w:r w:rsidRPr="002D7FD7">
        <w:rPr>
          <w:lang w:val="uk-UA"/>
        </w:rPr>
        <w:t xml:space="preserve">            UP_ArLst = new ArrayList();</w:t>
      </w:r>
    </w:p>
    <w:p w14:paraId="5320DF77" w14:textId="77777777" w:rsidR="00313A97" w:rsidRPr="002D7FD7" w:rsidRDefault="00313A97" w:rsidP="00313A97">
      <w:pPr>
        <w:pStyle w:val="afc"/>
        <w:ind w:left="567"/>
        <w:rPr>
          <w:lang w:val="uk-UA"/>
        </w:rPr>
      </w:pPr>
      <w:r w:rsidRPr="002D7FD7">
        <w:rPr>
          <w:lang w:val="uk-UA"/>
        </w:rPr>
        <w:t xml:space="preserve">        }</w:t>
      </w:r>
    </w:p>
    <w:p w14:paraId="2F29BF09" w14:textId="77777777" w:rsidR="00313A97" w:rsidRPr="002D7FD7" w:rsidRDefault="00313A97" w:rsidP="00313A97">
      <w:pPr>
        <w:pStyle w:val="afc"/>
        <w:ind w:left="567"/>
        <w:rPr>
          <w:lang w:val="uk-UA"/>
        </w:rPr>
      </w:pPr>
    </w:p>
    <w:p w14:paraId="6F928ED7" w14:textId="77777777" w:rsidR="00313A97" w:rsidRPr="002D7FD7" w:rsidRDefault="00313A97" w:rsidP="00313A97">
      <w:pPr>
        <w:pStyle w:val="afc"/>
        <w:ind w:left="567"/>
        <w:rPr>
          <w:lang w:val="uk-UA"/>
        </w:rPr>
      </w:pPr>
      <w:r w:rsidRPr="002D7FD7">
        <w:rPr>
          <w:lang w:val="uk-UA"/>
        </w:rPr>
        <w:t xml:space="preserve">        public void Add_Down_to_ArLst(Down El_St)</w:t>
      </w:r>
    </w:p>
    <w:p w14:paraId="647EAE63" w14:textId="77777777" w:rsidR="00313A97" w:rsidRPr="002D7FD7" w:rsidRDefault="00313A97" w:rsidP="00313A97">
      <w:pPr>
        <w:pStyle w:val="afc"/>
        <w:ind w:left="567"/>
        <w:rPr>
          <w:lang w:val="uk-UA"/>
        </w:rPr>
      </w:pPr>
      <w:r w:rsidRPr="002D7FD7">
        <w:rPr>
          <w:lang w:val="uk-UA"/>
        </w:rPr>
        <w:t xml:space="preserve">        {</w:t>
      </w:r>
    </w:p>
    <w:p w14:paraId="6AF4F589" w14:textId="77777777" w:rsidR="00313A97" w:rsidRPr="002D7FD7" w:rsidRDefault="00313A97" w:rsidP="00313A97">
      <w:pPr>
        <w:pStyle w:val="afc"/>
        <w:ind w:left="567"/>
        <w:rPr>
          <w:lang w:val="uk-UA"/>
        </w:rPr>
      </w:pPr>
      <w:r w:rsidRPr="002D7FD7">
        <w:rPr>
          <w:lang w:val="uk-UA"/>
        </w:rPr>
        <w:t xml:space="preserve">            UP_ArLst.Add(El_St);</w:t>
      </w:r>
    </w:p>
    <w:p w14:paraId="527C8659" w14:textId="77777777" w:rsidR="00313A97" w:rsidRPr="002D7FD7" w:rsidRDefault="00313A97" w:rsidP="00313A97">
      <w:pPr>
        <w:pStyle w:val="afc"/>
        <w:ind w:left="567"/>
        <w:rPr>
          <w:lang w:val="uk-UA"/>
        </w:rPr>
      </w:pPr>
      <w:r w:rsidRPr="002D7FD7">
        <w:rPr>
          <w:lang w:val="uk-UA"/>
        </w:rPr>
        <w:t xml:space="preserve">        }</w:t>
      </w:r>
    </w:p>
    <w:p w14:paraId="0E3AEEA9" w14:textId="77777777" w:rsidR="00313A97" w:rsidRPr="002D7FD7" w:rsidRDefault="00313A97" w:rsidP="00313A97">
      <w:pPr>
        <w:pStyle w:val="afc"/>
        <w:ind w:left="567"/>
        <w:rPr>
          <w:lang w:val="uk-UA"/>
        </w:rPr>
      </w:pPr>
    </w:p>
    <w:p w14:paraId="05E27335" w14:textId="77777777" w:rsidR="00313A97" w:rsidRPr="002D7FD7" w:rsidRDefault="00313A97" w:rsidP="00313A97">
      <w:pPr>
        <w:pStyle w:val="afc"/>
        <w:ind w:left="567"/>
        <w:rPr>
          <w:lang w:val="uk-UA"/>
        </w:rPr>
      </w:pPr>
      <w:r w:rsidRPr="002D7FD7">
        <w:rPr>
          <w:lang w:val="uk-UA"/>
        </w:rPr>
        <w:t xml:space="preserve">        public void Remove_Down_St(Down El_St)</w:t>
      </w:r>
    </w:p>
    <w:p w14:paraId="5B6A795E" w14:textId="77777777" w:rsidR="00313A97" w:rsidRPr="002D7FD7" w:rsidRDefault="00313A97" w:rsidP="00313A97">
      <w:pPr>
        <w:pStyle w:val="afc"/>
        <w:ind w:left="567"/>
        <w:rPr>
          <w:lang w:val="uk-UA"/>
        </w:rPr>
      </w:pPr>
      <w:r w:rsidRPr="002D7FD7">
        <w:rPr>
          <w:lang w:val="uk-UA"/>
        </w:rPr>
        <w:t xml:space="preserve">        {</w:t>
      </w:r>
    </w:p>
    <w:p w14:paraId="1EBEDF12" w14:textId="77777777" w:rsidR="00313A97" w:rsidRPr="002D7FD7" w:rsidRDefault="00313A97" w:rsidP="00313A97">
      <w:pPr>
        <w:pStyle w:val="afc"/>
        <w:ind w:left="567"/>
        <w:rPr>
          <w:lang w:val="uk-UA"/>
        </w:rPr>
      </w:pPr>
      <w:r w:rsidRPr="002D7FD7">
        <w:rPr>
          <w:lang w:val="uk-UA"/>
        </w:rPr>
        <w:t xml:space="preserve">            if (El_St.Down_St.Count != 0)</w:t>
      </w:r>
    </w:p>
    <w:p w14:paraId="1B8079CD" w14:textId="77777777" w:rsidR="00313A97" w:rsidRPr="002D7FD7" w:rsidRDefault="00313A97" w:rsidP="00313A97">
      <w:pPr>
        <w:pStyle w:val="afc"/>
        <w:ind w:left="567"/>
        <w:rPr>
          <w:lang w:val="uk-UA"/>
        </w:rPr>
      </w:pPr>
      <w:r w:rsidRPr="002D7FD7">
        <w:rPr>
          <w:lang w:val="uk-UA"/>
        </w:rPr>
        <w:t xml:space="preserve">                El_St.Down_St.Clear();</w:t>
      </w:r>
    </w:p>
    <w:p w14:paraId="2ACD7328" w14:textId="77777777" w:rsidR="00313A97" w:rsidRPr="002D7FD7" w:rsidRDefault="00313A97" w:rsidP="00313A97">
      <w:pPr>
        <w:pStyle w:val="afc"/>
        <w:ind w:left="567"/>
        <w:rPr>
          <w:lang w:val="uk-UA"/>
        </w:rPr>
      </w:pPr>
      <w:r w:rsidRPr="002D7FD7">
        <w:rPr>
          <w:lang w:val="uk-UA"/>
        </w:rPr>
        <w:t xml:space="preserve">            UP_ArLst.Remove(El_St);</w:t>
      </w:r>
    </w:p>
    <w:p w14:paraId="26C79C86" w14:textId="77777777" w:rsidR="00313A97" w:rsidRPr="002D7FD7" w:rsidRDefault="00313A97" w:rsidP="00313A97">
      <w:pPr>
        <w:pStyle w:val="afc"/>
        <w:ind w:left="567"/>
        <w:rPr>
          <w:lang w:val="uk-UA"/>
        </w:rPr>
      </w:pPr>
      <w:r w:rsidRPr="002D7FD7">
        <w:rPr>
          <w:lang w:val="uk-UA"/>
        </w:rPr>
        <w:t xml:space="preserve">        }</w:t>
      </w:r>
    </w:p>
    <w:p w14:paraId="52CC9619" w14:textId="77777777" w:rsidR="00313A97" w:rsidRPr="002D7FD7" w:rsidRDefault="00313A97" w:rsidP="00313A97">
      <w:pPr>
        <w:pStyle w:val="afc"/>
        <w:ind w:left="567"/>
        <w:rPr>
          <w:lang w:val="uk-UA"/>
        </w:rPr>
      </w:pPr>
    </w:p>
    <w:p w14:paraId="0DA7199F" w14:textId="77777777" w:rsidR="00313A97" w:rsidRPr="002D7FD7" w:rsidRDefault="00313A97" w:rsidP="00313A97">
      <w:pPr>
        <w:pStyle w:val="afc"/>
        <w:ind w:left="567"/>
        <w:rPr>
          <w:lang w:val="uk-UA"/>
        </w:rPr>
      </w:pPr>
      <w:r w:rsidRPr="002D7FD7">
        <w:rPr>
          <w:lang w:val="uk-UA"/>
        </w:rPr>
        <w:t xml:space="preserve">        public void Remove_Down_El(int Arr_id)</w:t>
      </w:r>
    </w:p>
    <w:p w14:paraId="5E8EA8C0" w14:textId="77777777" w:rsidR="00313A97" w:rsidRPr="002D7FD7" w:rsidRDefault="00313A97" w:rsidP="00313A97">
      <w:pPr>
        <w:pStyle w:val="afc"/>
        <w:ind w:left="567"/>
        <w:rPr>
          <w:lang w:val="uk-UA"/>
        </w:rPr>
      </w:pPr>
      <w:r w:rsidRPr="002D7FD7">
        <w:rPr>
          <w:lang w:val="uk-UA"/>
        </w:rPr>
        <w:t xml:space="preserve">        {</w:t>
      </w:r>
    </w:p>
    <w:p w14:paraId="21ECAC3D" w14:textId="77777777" w:rsidR="00313A97" w:rsidRPr="002D7FD7" w:rsidRDefault="00313A97" w:rsidP="00313A97">
      <w:pPr>
        <w:pStyle w:val="afc"/>
        <w:ind w:left="567"/>
        <w:rPr>
          <w:lang w:val="uk-UA"/>
        </w:rPr>
      </w:pPr>
      <w:r w:rsidRPr="002D7FD7">
        <w:rPr>
          <w:lang w:val="uk-UA"/>
        </w:rPr>
        <w:t xml:space="preserve">            if (Arr_id &gt;= 0 &amp;&amp; Arr_id &lt; UP_ArLst.Count)</w:t>
      </w:r>
    </w:p>
    <w:p w14:paraId="0F985583" w14:textId="77777777" w:rsidR="00313A97" w:rsidRPr="002D7FD7" w:rsidRDefault="00313A97" w:rsidP="00313A97">
      <w:pPr>
        <w:pStyle w:val="afc"/>
        <w:ind w:left="567"/>
        <w:rPr>
          <w:lang w:val="uk-UA"/>
        </w:rPr>
      </w:pPr>
      <w:r w:rsidRPr="002D7FD7">
        <w:rPr>
          <w:lang w:val="uk-UA"/>
        </w:rPr>
        <w:t xml:space="preserve">            {</w:t>
      </w:r>
    </w:p>
    <w:p w14:paraId="621542A7" w14:textId="77777777" w:rsidR="00313A97" w:rsidRPr="002D7FD7" w:rsidRDefault="00313A97" w:rsidP="00313A97">
      <w:pPr>
        <w:pStyle w:val="afc"/>
        <w:ind w:left="567"/>
        <w:rPr>
          <w:lang w:val="uk-UA"/>
        </w:rPr>
      </w:pPr>
      <w:r w:rsidRPr="002D7FD7">
        <w:rPr>
          <w:lang w:val="uk-UA"/>
        </w:rPr>
        <w:t xml:space="preserve">                Down down = UP_ArLst[Arr_id] as Down;</w:t>
      </w:r>
    </w:p>
    <w:p w14:paraId="64AAE61E" w14:textId="77777777" w:rsidR="00313A97" w:rsidRPr="002D7FD7" w:rsidRDefault="00313A97" w:rsidP="00313A97">
      <w:pPr>
        <w:pStyle w:val="afc"/>
        <w:ind w:left="567"/>
        <w:rPr>
          <w:lang w:val="uk-UA"/>
        </w:rPr>
      </w:pPr>
      <w:r w:rsidRPr="002D7FD7">
        <w:rPr>
          <w:lang w:val="uk-UA"/>
        </w:rPr>
        <w:t xml:space="preserve">                if (down != null)</w:t>
      </w:r>
    </w:p>
    <w:p w14:paraId="0B4B0ADB" w14:textId="77777777" w:rsidR="00313A97" w:rsidRPr="002D7FD7" w:rsidRDefault="00313A97" w:rsidP="00313A97">
      <w:pPr>
        <w:pStyle w:val="afc"/>
        <w:ind w:left="567"/>
        <w:rPr>
          <w:lang w:val="uk-UA"/>
        </w:rPr>
      </w:pPr>
      <w:r w:rsidRPr="002D7FD7">
        <w:rPr>
          <w:lang w:val="uk-UA"/>
        </w:rPr>
        <w:t xml:space="preserve">                {</w:t>
      </w:r>
    </w:p>
    <w:p w14:paraId="58EC33FF" w14:textId="77777777" w:rsidR="00313A97" w:rsidRPr="002D7FD7" w:rsidRDefault="00313A97" w:rsidP="00313A97">
      <w:pPr>
        <w:pStyle w:val="afc"/>
        <w:ind w:left="567"/>
        <w:rPr>
          <w:lang w:val="uk-UA"/>
        </w:rPr>
      </w:pPr>
      <w:r w:rsidRPr="002D7FD7">
        <w:rPr>
          <w:lang w:val="uk-UA"/>
        </w:rPr>
        <w:t xml:space="preserve">                    if (down.Down_St.Count &gt; 0)</w:t>
      </w:r>
    </w:p>
    <w:p w14:paraId="78939F91" w14:textId="77777777" w:rsidR="00313A97" w:rsidRPr="002D7FD7" w:rsidRDefault="00313A97" w:rsidP="00313A97">
      <w:pPr>
        <w:pStyle w:val="afc"/>
        <w:ind w:left="567"/>
        <w:rPr>
          <w:lang w:val="uk-UA"/>
        </w:rPr>
      </w:pPr>
      <w:r w:rsidRPr="002D7FD7">
        <w:rPr>
          <w:lang w:val="uk-UA"/>
        </w:rPr>
        <w:t xml:space="preserve">                    {</w:t>
      </w:r>
    </w:p>
    <w:p w14:paraId="525D6706" w14:textId="77777777" w:rsidR="00313A97" w:rsidRPr="002D7FD7" w:rsidRDefault="00313A97" w:rsidP="00313A97">
      <w:pPr>
        <w:pStyle w:val="afc"/>
        <w:ind w:left="567"/>
        <w:rPr>
          <w:lang w:val="uk-UA"/>
        </w:rPr>
      </w:pPr>
      <w:r w:rsidRPr="002D7FD7">
        <w:rPr>
          <w:lang w:val="uk-UA"/>
        </w:rPr>
        <w:t xml:space="preserve">                        down.Remove_El_Down(); // Удаляем элемент из стека</w:t>
      </w:r>
    </w:p>
    <w:p w14:paraId="644639DA" w14:textId="77777777" w:rsidR="00313A97" w:rsidRPr="002D7FD7" w:rsidRDefault="00313A97" w:rsidP="00313A97">
      <w:pPr>
        <w:pStyle w:val="afc"/>
        <w:ind w:left="567"/>
        <w:rPr>
          <w:lang w:val="uk-UA"/>
        </w:rPr>
      </w:pPr>
      <w:r w:rsidRPr="002D7FD7">
        <w:rPr>
          <w:lang w:val="uk-UA"/>
        </w:rPr>
        <w:t xml:space="preserve">                    }</w:t>
      </w:r>
    </w:p>
    <w:p w14:paraId="752656E1" w14:textId="77777777" w:rsidR="00313A97" w:rsidRPr="002D7FD7" w:rsidRDefault="00313A97" w:rsidP="00313A97">
      <w:pPr>
        <w:pStyle w:val="afc"/>
        <w:ind w:left="567"/>
        <w:rPr>
          <w:lang w:val="uk-UA"/>
        </w:rPr>
      </w:pPr>
      <w:r w:rsidRPr="002D7FD7">
        <w:rPr>
          <w:lang w:val="uk-UA"/>
        </w:rPr>
        <w:t xml:space="preserve">                    else</w:t>
      </w:r>
    </w:p>
    <w:p w14:paraId="5ADFEB26" w14:textId="77777777" w:rsidR="00313A97" w:rsidRPr="002D7FD7" w:rsidRDefault="00313A97" w:rsidP="00313A97">
      <w:pPr>
        <w:pStyle w:val="afc"/>
        <w:ind w:left="567"/>
        <w:rPr>
          <w:lang w:val="uk-UA"/>
        </w:rPr>
      </w:pPr>
      <w:r w:rsidRPr="002D7FD7">
        <w:rPr>
          <w:lang w:val="uk-UA"/>
        </w:rPr>
        <w:lastRenderedPageBreak/>
        <w:t xml:space="preserve">                    {</w:t>
      </w:r>
    </w:p>
    <w:p w14:paraId="5B4D02EB" w14:textId="77777777" w:rsidR="00313A97" w:rsidRPr="002D7FD7" w:rsidRDefault="00313A97" w:rsidP="00313A97">
      <w:pPr>
        <w:pStyle w:val="afc"/>
        <w:ind w:left="567"/>
        <w:rPr>
          <w:lang w:val="uk-UA"/>
        </w:rPr>
      </w:pPr>
      <w:r w:rsidRPr="002D7FD7">
        <w:rPr>
          <w:lang w:val="uk-UA"/>
        </w:rPr>
        <w:t xml:space="preserve">                        throw new Exception("Стек пустий.");</w:t>
      </w:r>
    </w:p>
    <w:p w14:paraId="3475E3B6" w14:textId="77777777" w:rsidR="00313A97" w:rsidRPr="002D7FD7" w:rsidRDefault="00313A97" w:rsidP="00313A97">
      <w:pPr>
        <w:pStyle w:val="afc"/>
        <w:ind w:left="567"/>
        <w:rPr>
          <w:lang w:val="uk-UA"/>
        </w:rPr>
      </w:pPr>
      <w:r w:rsidRPr="002D7FD7">
        <w:rPr>
          <w:lang w:val="uk-UA"/>
        </w:rPr>
        <w:t xml:space="preserve">                    }</w:t>
      </w:r>
    </w:p>
    <w:p w14:paraId="29AD9E00" w14:textId="77777777" w:rsidR="00313A97" w:rsidRPr="002D7FD7" w:rsidRDefault="00313A97" w:rsidP="00313A97">
      <w:pPr>
        <w:pStyle w:val="afc"/>
        <w:ind w:left="567"/>
        <w:rPr>
          <w:lang w:val="uk-UA"/>
        </w:rPr>
      </w:pPr>
      <w:r w:rsidRPr="002D7FD7">
        <w:rPr>
          <w:lang w:val="uk-UA"/>
        </w:rPr>
        <w:t xml:space="preserve">                }</w:t>
      </w:r>
    </w:p>
    <w:p w14:paraId="04933A86" w14:textId="77777777" w:rsidR="00313A97" w:rsidRPr="002D7FD7" w:rsidRDefault="00313A97" w:rsidP="00313A97">
      <w:pPr>
        <w:pStyle w:val="afc"/>
        <w:ind w:left="567"/>
        <w:rPr>
          <w:lang w:val="uk-UA"/>
        </w:rPr>
      </w:pPr>
      <w:r w:rsidRPr="002D7FD7">
        <w:rPr>
          <w:lang w:val="uk-UA"/>
        </w:rPr>
        <w:t xml:space="preserve">                else throw new Exception("Елемент з вказаним індексом в основному списку не підписок");</w:t>
      </w:r>
    </w:p>
    <w:p w14:paraId="1F38D5F6" w14:textId="77777777" w:rsidR="00313A97" w:rsidRPr="002D7FD7" w:rsidRDefault="00313A97" w:rsidP="00313A97">
      <w:pPr>
        <w:pStyle w:val="afc"/>
        <w:ind w:left="567"/>
        <w:rPr>
          <w:lang w:val="uk-UA"/>
        </w:rPr>
      </w:pPr>
      <w:r w:rsidRPr="002D7FD7">
        <w:rPr>
          <w:lang w:val="uk-UA"/>
        </w:rPr>
        <w:t xml:space="preserve">            }</w:t>
      </w:r>
    </w:p>
    <w:p w14:paraId="62750972" w14:textId="77777777" w:rsidR="00313A97" w:rsidRPr="002D7FD7" w:rsidRDefault="00313A97" w:rsidP="00313A97">
      <w:pPr>
        <w:pStyle w:val="afc"/>
        <w:ind w:left="567"/>
        <w:rPr>
          <w:lang w:val="uk-UA"/>
        </w:rPr>
      </w:pPr>
      <w:r w:rsidRPr="002D7FD7">
        <w:rPr>
          <w:lang w:val="uk-UA"/>
        </w:rPr>
        <w:t xml:space="preserve">            else throw new Exception("Індекс елемента в основному списку недопустимий");</w:t>
      </w:r>
    </w:p>
    <w:p w14:paraId="3EF83467" w14:textId="77777777" w:rsidR="00313A97" w:rsidRPr="002D7FD7" w:rsidRDefault="00313A97" w:rsidP="00313A97">
      <w:pPr>
        <w:pStyle w:val="afc"/>
        <w:ind w:left="567"/>
        <w:rPr>
          <w:lang w:val="uk-UA"/>
        </w:rPr>
      </w:pPr>
      <w:r w:rsidRPr="002D7FD7">
        <w:rPr>
          <w:lang w:val="uk-UA"/>
        </w:rPr>
        <w:t xml:space="preserve">        }</w:t>
      </w:r>
    </w:p>
    <w:p w14:paraId="52FF3307" w14:textId="77777777" w:rsidR="00313A97" w:rsidRPr="002D7FD7" w:rsidRDefault="00313A97" w:rsidP="00313A97">
      <w:pPr>
        <w:pStyle w:val="afc"/>
        <w:ind w:left="567"/>
        <w:rPr>
          <w:lang w:val="uk-UA"/>
        </w:rPr>
      </w:pPr>
    </w:p>
    <w:p w14:paraId="235564B1" w14:textId="77777777" w:rsidR="00313A97" w:rsidRPr="002D7FD7" w:rsidRDefault="00313A97" w:rsidP="00313A97">
      <w:pPr>
        <w:pStyle w:val="afc"/>
        <w:ind w:left="567"/>
        <w:rPr>
          <w:lang w:val="uk-UA"/>
        </w:rPr>
      </w:pPr>
      <w:r w:rsidRPr="002D7FD7">
        <w:rPr>
          <w:lang w:val="uk-UA"/>
        </w:rPr>
        <w:t xml:space="preserve">        public void Remove_UP(int id)</w:t>
      </w:r>
    </w:p>
    <w:p w14:paraId="1E04A947" w14:textId="77777777" w:rsidR="00313A97" w:rsidRPr="002D7FD7" w:rsidRDefault="00313A97" w:rsidP="00313A97">
      <w:pPr>
        <w:pStyle w:val="afc"/>
        <w:ind w:left="567"/>
        <w:rPr>
          <w:lang w:val="uk-UA"/>
        </w:rPr>
      </w:pPr>
      <w:r w:rsidRPr="002D7FD7">
        <w:rPr>
          <w:lang w:val="uk-UA"/>
        </w:rPr>
        <w:t xml:space="preserve">        {</w:t>
      </w:r>
    </w:p>
    <w:p w14:paraId="33DECD81" w14:textId="77777777" w:rsidR="00313A97" w:rsidRPr="002D7FD7" w:rsidRDefault="00313A97" w:rsidP="00313A97">
      <w:pPr>
        <w:pStyle w:val="afc"/>
        <w:ind w:left="567"/>
        <w:rPr>
          <w:lang w:val="uk-UA"/>
        </w:rPr>
      </w:pPr>
      <w:r w:rsidRPr="002D7FD7">
        <w:rPr>
          <w:lang w:val="uk-UA"/>
        </w:rPr>
        <w:t xml:space="preserve">            if (id &gt;= 0 &amp;&amp; id &lt; UP_ArLst.Count)</w:t>
      </w:r>
    </w:p>
    <w:p w14:paraId="057E96FF" w14:textId="77777777" w:rsidR="00313A97" w:rsidRPr="002D7FD7" w:rsidRDefault="00313A97" w:rsidP="00313A97">
      <w:pPr>
        <w:pStyle w:val="afc"/>
        <w:ind w:left="567"/>
        <w:rPr>
          <w:lang w:val="uk-UA"/>
        </w:rPr>
      </w:pPr>
      <w:r w:rsidRPr="002D7FD7">
        <w:rPr>
          <w:lang w:val="uk-UA"/>
        </w:rPr>
        <w:t xml:space="preserve">            {</w:t>
      </w:r>
    </w:p>
    <w:p w14:paraId="647372E6" w14:textId="77777777" w:rsidR="00313A97" w:rsidRPr="002D7FD7" w:rsidRDefault="00313A97" w:rsidP="00313A97">
      <w:pPr>
        <w:pStyle w:val="afc"/>
        <w:ind w:left="567"/>
        <w:rPr>
          <w:lang w:val="uk-UA"/>
        </w:rPr>
      </w:pPr>
      <w:r w:rsidRPr="002D7FD7">
        <w:rPr>
          <w:lang w:val="uk-UA"/>
        </w:rPr>
        <w:t xml:space="preserve">                UP_ArLst.RemoveAt(id);</w:t>
      </w:r>
    </w:p>
    <w:p w14:paraId="3C0BDF96" w14:textId="77777777" w:rsidR="00313A97" w:rsidRPr="002D7FD7" w:rsidRDefault="00313A97" w:rsidP="00313A97">
      <w:pPr>
        <w:pStyle w:val="afc"/>
        <w:ind w:left="567"/>
        <w:rPr>
          <w:lang w:val="uk-UA"/>
        </w:rPr>
      </w:pPr>
      <w:r w:rsidRPr="002D7FD7">
        <w:rPr>
          <w:lang w:val="uk-UA"/>
        </w:rPr>
        <w:t xml:space="preserve">            }</w:t>
      </w:r>
    </w:p>
    <w:p w14:paraId="2E8D44E6" w14:textId="77777777" w:rsidR="00313A97" w:rsidRPr="002D7FD7" w:rsidRDefault="00313A97" w:rsidP="00313A97">
      <w:pPr>
        <w:pStyle w:val="afc"/>
        <w:ind w:left="567"/>
        <w:rPr>
          <w:lang w:val="uk-UA"/>
        </w:rPr>
      </w:pPr>
      <w:r w:rsidRPr="002D7FD7">
        <w:rPr>
          <w:lang w:val="uk-UA"/>
        </w:rPr>
        <w:t xml:space="preserve">            else</w:t>
      </w:r>
    </w:p>
    <w:p w14:paraId="7C99095D" w14:textId="77777777" w:rsidR="00313A97" w:rsidRPr="002D7FD7" w:rsidRDefault="00313A97" w:rsidP="00313A97">
      <w:pPr>
        <w:pStyle w:val="afc"/>
        <w:ind w:left="567"/>
        <w:rPr>
          <w:lang w:val="uk-UA"/>
        </w:rPr>
      </w:pPr>
      <w:r w:rsidRPr="002D7FD7">
        <w:rPr>
          <w:lang w:val="uk-UA"/>
        </w:rPr>
        <w:t xml:space="preserve">            {</w:t>
      </w:r>
    </w:p>
    <w:p w14:paraId="16091E83" w14:textId="77777777" w:rsidR="00313A97" w:rsidRPr="002D7FD7" w:rsidRDefault="00313A97" w:rsidP="00313A97">
      <w:pPr>
        <w:pStyle w:val="afc"/>
        <w:ind w:left="567"/>
        <w:rPr>
          <w:lang w:val="uk-UA"/>
        </w:rPr>
      </w:pPr>
      <w:r w:rsidRPr="002D7FD7">
        <w:rPr>
          <w:lang w:val="uk-UA"/>
        </w:rPr>
        <w:t xml:space="preserve">                throw new Exception("Індекс елемента в основному списку недопустимий.");</w:t>
      </w:r>
    </w:p>
    <w:p w14:paraId="76E44674" w14:textId="77777777" w:rsidR="00313A97" w:rsidRPr="002D7FD7" w:rsidRDefault="00313A97" w:rsidP="00313A97">
      <w:pPr>
        <w:pStyle w:val="afc"/>
        <w:ind w:left="567"/>
        <w:rPr>
          <w:lang w:val="uk-UA"/>
        </w:rPr>
      </w:pPr>
      <w:r w:rsidRPr="002D7FD7">
        <w:rPr>
          <w:lang w:val="uk-UA"/>
        </w:rPr>
        <w:t xml:space="preserve">            }</w:t>
      </w:r>
    </w:p>
    <w:p w14:paraId="2E6FB931" w14:textId="77777777" w:rsidR="00313A97" w:rsidRPr="002D7FD7" w:rsidRDefault="00313A97" w:rsidP="00313A97">
      <w:pPr>
        <w:pStyle w:val="afc"/>
        <w:ind w:left="567"/>
        <w:rPr>
          <w:lang w:val="uk-UA"/>
        </w:rPr>
      </w:pPr>
      <w:r w:rsidRPr="002D7FD7">
        <w:rPr>
          <w:lang w:val="uk-UA"/>
        </w:rPr>
        <w:t xml:space="preserve">        }</w:t>
      </w:r>
    </w:p>
    <w:p w14:paraId="0F20599B" w14:textId="77777777" w:rsidR="00313A97" w:rsidRPr="002D7FD7" w:rsidRDefault="00313A97" w:rsidP="00313A97">
      <w:pPr>
        <w:pStyle w:val="afc"/>
        <w:ind w:left="567"/>
        <w:rPr>
          <w:lang w:val="uk-UA"/>
        </w:rPr>
      </w:pPr>
    </w:p>
    <w:p w14:paraId="671A49C0" w14:textId="77777777" w:rsidR="00313A97" w:rsidRPr="002D7FD7" w:rsidRDefault="00313A97" w:rsidP="00313A97">
      <w:pPr>
        <w:pStyle w:val="afc"/>
        <w:ind w:left="567"/>
        <w:rPr>
          <w:lang w:val="uk-UA"/>
        </w:rPr>
      </w:pPr>
      <w:r w:rsidRPr="002D7FD7">
        <w:rPr>
          <w:lang w:val="uk-UA"/>
        </w:rPr>
        <w:t xml:space="preserve">        public void Reverse_UP()</w:t>
      </w:r>
    </w:p>
    <w:p w14:paraId="768C3EA9" w14:textId="77777777" w:rsidR="00313A97" w:rsidRPr="002D7FD7" w:rsidRDefault="00313A97" w:rsidP="00313A97">
      <w:pPr>
        <w:pStyle w:val="afc"/>
        <w:ind w:left="567"/>
        <w:rPr>
          <w:lang w:val="uk-UA"/>
        </w:rPr>
      </w:pPr>
      <w:r w:rsidRPr="002D7FD7">
        <w:rPr>
          <w:lang w:val="uk-UA"/>
        </w:rPr>
        <w:t xml:space="preserve">        {</w:t>
      </w:r>
    </w:p>
    <w:p w14:paraId="7D4CD985" w14:textId="77777777" w:rsidR="00313A97" w:rsidRPr="002D7FD7" w:rsidRDefault="00313A97" w:rsidP="00313A97">
      <w:pPr>
        <w:pStyle w:val="afc"/>
        <w:ind w:left="567"/>
        <w:rPr>
          <w:lang w:val="uk-UA"/>
        </w:rPr>
      </w:pPr>
      <w:r w:rsidRPr="002D7FD7">
        <w:rPr>
          <w:lang w:val="uk-UA"/>
        </w:rPr>
        <w:t xml:space="preserve">            UP_ArLst.Reverse();</w:t>
      </w:r>
    </w:p>
    <w:p w14:paraId="0841B463" w14:textId="77777777" w:rsidR="00313A97" w:rsidRPr="002D7FD7" w:rsidRDefault="00313A97" w:rsidP="00313A97">
      <w:pPr>
        <w:pStyle w:val="afc"/>
        <w:ind w:left="567"/>
        <w:rPr>
          <w:lang w:val="uk-UA"/>
        </w:rPr>
      </w:pPr>
      <w:r w:rsidRPr="002D7FD7">
        <w:rPr>
          <w:lang w:val="uk-UA"/>
        </w:rPr>
        <w:t xml:space="preserve">        }</w:t>
      </w:r>
    </w:p>
    <w:p w14:paraId="5BB1F130" w14:textId="77777777" w:rsidR="00313A97" w:rsidRPr="002D7FD7" w:rsidRDefault="00313A97" w:rsidP="00313A97">
      <w:pPr>
        <w:pStyle w:val="afc"/>
        <w:ind w:left="567"/>
        <w:rPr>
          <w:lang w:val="uk-UA"/>
        </w:rPr>
      </w:pPr>
    </w:p>
    <w:p w14:paraId="547E9341" w14:textId="77777777" w:rsidR="00313A97" w:rsidRPr="002D7FD7" w:rsidRDefault="00313A97" w:rsidP="00313A97">
      <w:pPr>
        <w:pStyle w:val="afc"/>
        <w:ind w:left="567"/>
        <w:rPr>
          <w:lang w:val="uk-UA"/>
        </w:rPr>
      </w:pPr>
      <w:r w:rsidRPr="002D7FD7">
        <w:rPr>
          <w:lang w:val="uk-UA"/>
        </w:rPr>
        <w:t xml:space="preserve">        public override string ToString()</w:t>
      </w:r>
    </w:p>
    <w:p w14:paraId="16E41622" w14:textId="77777777" w:rsidR="00313A97" w:rsidRPr="002D7FD7" w:rsidRDefault="00313A97" w:rsidP="00313A97">
      <w:pPr>
        <w:pStyle w:val="afc"/>
        <w:ind w:left="567"/>
        <w:rPr>
          <w:lang w:val="uk-UA"/>
        </w:rPr>
      </w:pPr>
      <w:r w:rsidRPr="002D7FD7">
        <w:rPr>
          <w:lang w:val="uk-UA"/>
        </w:rPr>
        <w:t xml:space="preserve">        {</w:t>
      </w:r>
    </w:p>
    <w:p w14:paraId="4731D0F2" w14:textId="77777777" w:rsidR="00313A97" w:rsidRPr="002D7FD7" w:rsidRDefault="00313A97" w:rsidP="00313A97">
      <w:pPr>
        <w:pStyle w:val="afc"/>
        <w:ind w:left="567"/>
        <w:rPr>
          <w:lang w:val="uk-UA"/>
        </w:rPr>
      </w:pPr>
      <w:r w:rsidRPr="002D7FD7">
        <w:rPr>
          <w:lang w:val="uk-UA"/>
        </w:rPr>
        <w:t xml:space="preserve">            string res = "";</w:t>
      </w:r>
    </w:p>
    <w:p w14:paraId="5D29AF66" w14:textId="77777777" w:rsidR="00313A97" w:rsidRPr="002D7FD7" w:rsidRDefault="00313A97" w:rsidP="00313A97">
      <w:pPr>
        <w:pStyle w:val="afc"/>
        <w:ind w:left="567"/>
        <w:rPr>
          <w:lang w:val="uk-UA"/>
        </w:rPr>
      </w:pPr>
      <w:r w:rsidRPr="002D7FD7">
        <w:rPr>
          <w:lang w:val="uk-UA"/>
        </w:rPr>
        <w:t xml:space="preserve">            if (UP_ArLst.Count != 0)</w:t>
      </w:r>
    </w:p>
    <w:p w14:paraId="233AD3F1" w14:textId="77777777" w:rsidR="00313A97" w:rsidRPr="002D7FD7" w:rsidRDefault="00313A97" w:rsidP="00313A97">
      <w:pPr>
        <w:pStyle w:val="afc"/>
        <w:ind w:left="567"/>
        <w:rPr>
          <w:lang w:val="uk-UA"/>
        </w:rPr>
      </w:pPr>
      <w:r w:rsidRPr="002D7FD7">
        <w:rPr>
          <w:lang w:val="uk-UA"/>
        </w:rPr>
        <w:t xml:space="preserve">                foreach (object El in UP_ArLst)</w:t>
      </w:r>
    </w:p>
    <w:p w14:paraId="22E19001" w14:textId="77777777" w:rsidR="00313A97" w:rsidRPr="002D7FD7" w:rsidRDefault="00313A97" w:rsidP="00313A97">
      <w:pPr>
        <w:pStyle w:val="afc"/>
        <w:ind w:left="567"/>
        <w:rPr>
          <w:lang w:val="uk-UA"/>
        </w:rPr>
      </w:pPr>
      <w:r w:rsidRPr="002D7FD7">
        <w:rPr>
          <w:lang w:val="uk-UA"/>
        </w:rPr>
        <w:t xml:space="preserve">                    res += El.ToString();</w:t>
      </w:r>
    </w:p>
    <w:p w14:paraId="425E4CD5" w14:textId="77777777" w:rsidR="00313A97" w:rsidRPr="002D7FD7" w:rsidRDefault="00313A97" w:rsidP="00313A97">
      <w:pPr>
        <w:pStyle w:val="afc"/>
        <w:ind w:left="567"/>
        <w:rPr>
          <w:lang w:val="uk-UA"/>
        </w:rPr>
      </w:pPr>
      <w:r w:rsidRPr="002D7FD7">
        <w:rPr>
          <w:lang w:val="uk-UA"/>
        </w:rPr>
        <w:t xml:space="preserve">            return res;</w:t>
      </w:r>
    </w:p>
    <w:p w14:paraId="36B65262" w14:textId="77777777" w:rsidR="00313A97" w:rsidRPr="002D7FD7" w:rsidRDefault="00313A97" w:rsidP="00313A97">
      <w:pPr>
        <w:pStyle w:val="afc"/>
        <w:ind w:left="567"/>
        <w:rPr>
          <w:lang w:val="uk-UA"/>
        </w:rPr>
      </w:pPr>
      <w:r w:rsidRPr="002D7FD7">
        <w:rPr>
          <w:lang w:val="uk-UA"/>
        </w:rPr>
        <w:t xml:space="preserve">        }</w:t>
      </w:r>
    </w:p>
    <w:p w14:paraId="29406328" w14:textId="0B834CA0" w:rsidR="00234582" w:rsidRPr="002D7FD7" w:rsidRDefault="00313A97" w:rsidP="00313A97">
      <w:pPr>
        <w:pStyle w:val="afc"/>
        <w:ind w:left="567"/>
        <w:rPr>
          <w:lang w:val="uk-UA"/>
        </w:rPr>
      </w:pPr>
      <w:r w:rsidRPr="002D7FD7">
        <w:rPr>
          <w:lang w:val="uk-UA"/>
        </w:rPr>
        <w:t xml:space="preserve">    }</w:t>
      </w:r>
    </w:p>
    <w:p w14:paraId="17D2D98D" w14:textId="77777777" w:rsidR="00313A97" w:rsidRPr="002D7FD7" w:rsidRDefault="00313A97" w:rsidP="00313A97">
      <w:pPr>
        <w:pStyle w:val="afc"/>
        <w:ind w:left="567"/>
        <w:rPr>
          <w:lang w:val="uk-UA"/>
        </w:rPr>
      </w:pPr>
    </w:p>
    <w:p w14:paraId="406474AE" w14:textId="413B1013" w:rsidR="000124FC" w:rsidRPr="002D7FD7" w:rsidRDefault="00F566A5" w:rsidP="000124FC">
      <w:pPr>
        <w:pStyle w:val="af5"/>
        <w:ind w:firstLine="0"/>
      </w:pPr>
      <w:r w:rsidRPr="002D7FD7">
        <w:rPr>
          <w:rStyle w:val="af8"/>
        </w:rPr>
        <w:t xml:space="preserve">Методи </w:t>
      </w:r>
      <w:r w:rsidR="005D68FE" w:rsidRPr="002D7FD7">
        <w:rPr>
          <w:rStyle w:val="af8"/>
        </w:rPr>
        <w:t>подані</w:t>
      </w:r>
      <w:r w:rsidRPr="002D7FD7">
        <w:rPr>
          <w:rStyle w:val="af8"/>
        </w:rPr>
        <w:t xml:space="preserve"> у вигляді </w:t>
      </w:r>
      <w:r w:rsidR="005D68FE" w:rsidRPr="002D7FD7">
        <w:rPr>
          <w:rStyle w:val="af8"/>
        </w:rPr>
        <w:t>псевдокоду</w:t>
      </w:r>
    </w:p>
    <w:p w14:paraId="3CB0FAD2" w14:textId="77777777" w:rsidR="00063A3B" w:rsidRPr="002D7FD7" w:rsidRDefault="00063A3B" w:rsidP="00BA3BC2">
      <w:pPr>
        <w:pStyle w:val="af5"/>
      </w:pPr>
    </w:p>
    <w:p w14:paraId="4203C4C1" w14:textId="40DF04AF" w:rsidR="00BA3BC2" w:rsidRPr="002D7FD7" w:rsidRDefault="00BA3BC2" w:rsidP="002C22AF">
      <w:pPr>
        <w:pStyle w:val="afc"/>
        <w:rPr>
          <w:lang w:val="uk-UA"/>
        </w:rPr>
      </w:pPr>
      <w:r w:rsidRPr="002D7FD7">
        <w:rPr>
          <w:lang w:val="uk-UA"/>
        </w:rPr>
        <w:t>Процедура ВвідЕлементу</w:t>
      </w:r>
      <w:r w:rsidR="00063A3B" w:rsidRPr="002D7FD7">
        <w:rPr>
          <w:lang w:val="uk-UA"/>
        </w:rPr>
        <w:t xml:space="preserve"> підсписку </w:t>
      </w:r>
      <w:r w:rsidRPr="002D7FD7">
        <w:rPr>
          <w:lang w:val="uk-UA"/>
        </w:rPr>
        <w:t xml:space="preserve">(змінна </w:t>
      </w:r>
      <w:r w:rsidRPr="002D7FD7">
        <w:rPr>
          <w:lang w:val="uk-UA"/>
        </w:rPr>
        <w:t xml:space="preserve">кількості </w:t>
      </w:r>
      <w:r w:rsidR="00CB2A0E" w:rsidRPr="002D7FD7">
        <w:rPr>
          <w:lang w:val="uk-UA"/>
        </w:rPr>
        <w:t>списків</w:t>
      </w:r>
      <w:r w:rsidRPr="002D7FD7">
        <w:rPr>
          <w:lang w:val="uk-UA"/>
        </w:rPr>
        <w:t xml:space="preserve">, </w:t>
      </w:r>
      <w:r w:rsidR="00CB2A0E" w:rsidRPr="002D7FD7">
        <w:rPr>
          <w:lang w:val="uk-UA"/>
        </w:rPr>
        <w:t>режим роботи</w:t>
      </w:r>
      <w:r w:rsidRPr="002D7FD7">
        <w:rPr>
          <w:lang w:val="uk-UA"/>
        </w:rPr>
        <w:t>)</w:t>
      </w:r>
    </w:p>
    <w:p w14:paraId="259FFDED" w14:textId="3F5AD9FB" w:rsidR="00BA3BC2" w:rsidRPr="002D7FD7" w:rsidRDefault="00BA3BC2" w:rsidP="002C22AF">
      <w:pPr>
        <w:pStyle w:val="afc"/>
        <w:rPr>
          <w:lang w:val="uk-UA"/>
        </w:rPr>
      </w:pPr>
      <w:r w:rsidRPr="002D7FD7">
        <w:rPr>
          <w:lang w:val="uk-UA"/>
        </w:rPr>
        <w:t xml:space="preserve">    Вивести "Введіть кількість елементів для додавання в підсписок:"</w:t>
      </w:r>
    </w:p>
    <w:p w14:paraId="05DD3076" w14:textId="094E090C" w:rsidR="00BA3BC2" w:rsidRPr="002D7FD7" w:rsidRDefault="00BA3BC2" w:rsidP="002C22AF">
      <w:pPr>
        <w:pStyle w:val="afc"/>
        <w:rPr>
          <w:lang w:val="uk-UA"/>
        </w:rPr>
      </w:pPr>
      <w:r w:rsidRPr="002D7FD7">
        <w:rPr>
          <w:lang w:val="uk-UA"/>
        </w:rPr>
        <w:t xml:space="preserve">    прочитати </w:t>
      </w:r>
      <w:r w:rsidR="00CB2A0E" w:rsidRPr="002D7FD7">
        <w:rPr>
          <w:lang w:val="uk-UA"/>
        </w:rPr>
        <w:t>кількість елементів для додавання в стек</w:t>
      </w:r>
      <w:r w:rsidRPr="002D7FD7">
        <w:rPr>
          <w:lang w:val="uk-UA"/>
        </w:rPr>
        <w:t xml:space="preserve"> з консолі як ціле число</w:t>
      </w:r>
    </w:p>
    <w:p w14:paraId="307C581D" w14:textId="1DC55DC6" w:rsidR="00BA3BC2" w:rsidRPr="002D7FD7" w:rsidRDefault="00BA3BC2" w:rsidP="002C22AF">
      <w:pPr>
        <w:pStyle w:val="afc"/>
        <w:rPr>
          <w:lang w:val="uk-UA"/>
        </w:rPr>
      </w:pPr>
      <w:r w:rsidRPr="002D7FD7">
        <w:rPr>
          <w:lang w:val="uk-UA"/>
        </w:rPr>
        <w:t xml:space="preserve">    Створити новий об'єкт MyDown типу Down з параметром (</w:t>
      </w:r>
      <w:r w:rsidR="00CB2A0E" w:rsidRPr="002D7FD7">
        <w:rPr>
          <w:lang w:val="uk-UA"/>
        </w:rPr>
        <w:t>кількість списків+1</w:t>
      </w:r>
      <w:r w:rsidRPr="002D7FD7">
        <w:rPr>
          <w:lang w:val="uk-UA"/>
        </w:rPr>
        <w:t>)</w:t>
      </w:r>
    </w:p>
    <w:p w14:paraId="030965F1" w14:textId="77777777" w:rsidR="00BA3BC2" w:rsidRPr="002D7FD7" w:rsidRDefault="00BA3BC2" w:rsidP="002C22AF">
      <w:pPr>
        <w:pStyle w:val="afc"/>
        <w:rPr>
          <w:lang w:val="uk-UA"/>
        </w:rPr>
      </w:pPr>
    </w:p>
    <w:p w14:paraId="1A987943" w14:textId="5187E1EF" w:rsidR="00BA3BC2" w:rsidRPr="002D7FD7" w:rsidRDefault="00BA3BC2" w:rsidP="002C22AF">
      <w:pPr>
        <w:pStyle w:val="afc"/>
        <w:rPr>
          <w:lang w:val="uk-UA"/>
        </w:rPr>
      </w:pPr>
      <w:r w:rsidRPr="002D7FD7">
        <w:rPr>
          <w:lang w:val="uk-UA"/>
        </w:rPr>
        <w:t xml:space="preserve">    Для кожного i від 1 до </w:t>
      </w:r>
      <w:r w:rsidR="00CB2A0E" w:rsidRPr="002D7FD7">
        <w:rPr>
          <w:lang w:val="uk-UA"/>
        </w:rPr>
        <w:t>кількості елементів для додавання до стеку</w:t>
      </w:r>
    </w:p>
    <w:p w14:paraId="0F9C812B" w14:textId="071A450B" w:rsidR="00BA3BC2" w:rsidRPr="002D7FD7" w:rsidRDefault="00BA3BC2" w:rsidP="002C22AF">
      <w:pPr>
        <w:pStyle w:val="afc"/>
        <w:rPr>
          <w:lang w:val="uk-UA"/>
        </w:rPr>
      </w:pPr>
      <w:r w:rsidRPr="002D7FD7">
        <w:rPr>
          <w:lang w:val="uk-UA"/>
        </w:rPr>
        <w:t xml:space="preserve">        Якщо </w:t>
      </w:r>
      <w:r w:rsidR="00CB2A0E" w:rsidRPr="002D7FD7">
        <w:rPr>
          <w:lang w:val="uk-UA"/>
        </w:rPr>
        <w:t>режим</w:t>
      </w:r>
      <w:r w:rsidRPr="002D7FD7">
        <w:rPr>
          <w:lang w:val="uk-UA"/>
        </w:rPr>
        <w:t xml:space="preserve"> = 1 то</w:t>
      </w:r>
    </w:p>
    <w:p w14:paraId="02140E50" w14:textId="77777777" w:rsidR="00BA3BC2" w:rsidRPr="002D7FD7" w:rsidRDefault="00BA3BC2" w:rsidP="002C22AF">
      <w:pPr>
        <w:pStyle w:val="afc"/>
        <w:rPr>
          <w:lang w:val="uk-UA"/>
        </w:rPr>
      </w:pPr>
      <w:r w:rsidRPr="002D7FD7">
        <w:rPr>
          <w:lang w:val="uk-UA"/>
        </w:rPr>
        <w:t xml:space="preserve">            Створити об'єкт r типу Random</w:t>
      </w:r>
    </w:p>
    <w:p w14:paraId="5675D5AC" w14:textId="77777777" w:rsidR="00BA3BC2" w:rsidRPr="002D7FD7" w:rsidRDefault="00BA3BC2" w:rsidP="002C22AF">
      <w:pPr>
        <w:pStyle w:val="afc"/>
        <w:rPr>
          <w:lang w:val="uk-UA"/>
        </w:rPr>
      </w:pPr>
      <w:r w:rsidRPr="002D7FD7">
        <w:rPr>
          <w:lang w:val="uk-UA"/>
        </w:rPr>
        <w:t xml:space="preserve">            k = Згенерувати_Випадкове_Число_В_Межах(0, 20)</w:t>
      </w:r>
    </w:p>
    <w:p w14:paraId="019313B0" w14:textId="2692C3CA" w:rsidR="00BA3BC2" w:rsidRPr="002D7FD7" w:rsidRDefault="00BA3BC2" w:rsidP="002C22AF">
      <w:pPr>
        <w:pStyle w:val="afc"/>
        <w:rPr>
          <w:lang w:val="uk-UA"/>
        </w:rPr>
      </w:pPr>
      <w:r w:rsidRPr="002D7FD7">
        <w:rPr>
          <w:lang w:val="uk-UA"/>
        </w:rPr>
        <w:t xml:space="preserve">        Інакше, Якщо </w:t>
      </w:r>
      <w:r w:rsidR="004826C2" w:rsidRPr="002D7FD7">
        <w:rPr>
          <w:lang w:val="uk-UA"/>
        </w:rPr>
        <w:t>режим</w:t>
      </w:r>
      <w:r w:rsidRPr="002D7FD7">
        <w:rPr>
          <w:lang w:val="uk-UA"/>
        </w:rPr>
        <w:t xml:space="preserve"> = 2 то</w:t>
      </w:r>
    </w:p>
    <w:p w14:paraId="0266F625" w14:textId="626DE7E8" w:rsidR="00BA3BC2" w:rsidRPr="002D7FD7" w:rsidRDefault="00BA3BC2" w:rsidP="002C22AF">
      <w:pPr>
        <w:pStyle w:val="afc"/>
        <w:rPr>
          <w:lang w:val="uk-UA"/>
        </w:rPr>
      </w:pPr>
      <w:r w:rsidRPr="002D7FD7">
        <w:rPr>
          <w:lang w:val="uk-UA"/>
        </w:rPr>
        <w:t xml:space="preserve">            k = Вв</w:t>
      </w:r>
      <w:r w:rsidR="002C22AF" w:rsidRPr="002D7FD7">
        <w:rPr>
          <w:lang w:val="uk-UA"/>
        </w:rPr>
        <w:t>ід</w:t>
      </w:r>
      <w:r w:rsidRPr="002D7FD7">
        <w:rPr>
          <w:lang w:val="uk-UA"/>
        </w:rPr>
        <w:t>_Числ</w:t>
      </w:r>
      <w:r w:rsidR="002C22AF" w:rsidRPr="002D7FD7">
        <w:rPr>
          <w:lang w:val="uk-UA"/>
        </w:rPr>
        <w:t>а</w:t>
      </w:r>
      <w:r w:rsidRPr="002D7FD7">
        <w:rPr>
          <w:lang w:val="uk-UA"/>
        </w:rPr>
        <w:t>("Введіть число для додавання в підсписок:", Int32.MinValue, Int32.MaxValue)</w:t>
      </w:r>
    </w:p>
    <w:p w14:paraId="42FDAD8D" w14:textId="7E973877" w:rsidR="00BA3BC2" w:rsidRPr="002D7FD7" w:rsidRDefault="00BA3BC2" w:rsidP="002C22AF">
      <w:pPr>
        <w:pStyle w:val="afc"/>
        <w:rPr>
          <w:lang w:val="uk-UA"/>
        </w:rPr>
      </w:pPr>
      <w:r w:rsidRPr="002D7FD7">
        <w:rPr>
          <w:lang w:val="uk-UA"/>
        </w:rPr>
        <w:t xml:space="preserve">        Вивести "Додано елемент " + </w:t>
      </w:r>
      <w:r w:rsidR="007C1DAF" w:rsidRPr="002D7FD7">
        <w:rPr>
          <w:lang w:val="uk-UA"/>
        </w:rPr>
        <w:t>число для додавання до стеку</w:t>
      </w:r>
    </w:p>
    <w:p w14:paraId="78EC394B" w14:textId="17DB261F" w:rsidR="00BA3BC2" w:rsidRPr="002D7FD7" w:rsidRDefault="00BA3BC2" w:rsidP="002C22AF">
      <w:pPr>
        <w:pStyle w:val="afc"/>
        <w:rPr>
          <w:lang w:val="uk-UA"/>
        </w:rPr>
      </w:pPr>
      <w:r w:rsidRPr="002D7FD7">
        <w:rPr>
          <w:lang w:val="uk-UA"/>
        </w:rPr>
        <w:t xml:space="preserve">        Створити новий об'єкт MyElDown типу El_Down з параметрами (k, "SP" + count_SP + "PSp" + k)</w:t>
      </w:r>
    </w:p>
    <w:p w14:paraId="195EE710" w14:textId="77777777" w:rsidR="00BA3BC2" w:rsidRPr="002D7FD7" w:rsidRDefault="00BA3BC2" w:rsidP="002C22AF">
      <w:pPr>
        <w:pStyle w:val="afc"/>
        <w:rPr>
          <w:lang w:val="uk-UA"/>
        </w:rPr>
      </w:pPr>
      <w:r w:rsidRPr="002D7FD7">
        <w:rPr>
          <w:lang w:val="uk-UA"/>
        </w:rPr>
        <w:t xml:space="preserve">        Додати Елемент_До_Підсписку(MyElDown, MyDown)</w:t>
      </w:r>
    </w:p>
    <w:p w14:paraId="05EDB119" w14:textId="0360D0A9" w:rsidR="00103156" w:rsidRPr="002D7FD7" w:rsidRDefault="00BA3BC2" w:rsidP="002C22AF">
      <w:pPr>
        <w:pStyle w:val="afc"/>
        <w:rPr>
          <w:lang w:val="uk-UA"/>
        </w:rPr>
      </w:pPr>
      <w:r w:rsidRPr="002D7FD7">
        <w:rPr>
          <w:lang w:val="uk-UA"/>
        </w:rPr>
        <w:t xml:space="preserve">    Завершити процедуру і повернути MyDown</w:t>
      </w:r>
    </w:p>
    <w:p w14:paraId="619C11A7" w14:textId="41BE4984" w:rsidR="002C22AF" w:rsidRPr="002D7FD7" w:rsidRDefault="002C22AF">
      <w:pPr>
        <w:spacing w:after="160" w:line="259" w:lineRule="auto"/>
        <w:rPr>
          <w:color w:val="000000" w:themeColor="text1"/>
          <w:sz w:val="28"/>
          <w:szCs w:val="28"/>
          <w:lang w:val="uk-UA"/>
        </w:rPr>
      </w:pPr>
      <w:r w:rsidRPr="002D7FD7">
        <w:rPr>
          <w:lang w:val="uk-UA"/>
        </w:rPr>
        <w:br w:type="page"/>
      </w:r>
    </w:p>
    <w:p w14:paraId="25919F5C" w14:textId="10714B5F" w:rsidR="00063A3B" w:rsidRPr="002D7FD7" w:rsidRDefault="00063A3B" w:rsidP="00BA3BC2">
      <w:pPr>
        <w:pStyle w:val="af5"/>
      </w:pPr>
      <w:r w:rsidRPr="002D7FD7">
        <w:lastRenderedPageBreak/>
        <w:t xml:space="preserve">Метод перевірки </w:t>
      </w:r>
      <w:r w:rsidR="008A5414" w:rsidRPr="002D7FD7">
        <w:t>введеного значення з клавіатури за діапазоном:</w:t>
      </w:r>
    </w:p>
    <w:p w14:paraId="783B1563" w14:textId="77777777" w:rsidR="008A5414" w:rsidRPr="002D7FD7" w:rsidRDefault="008A5414" w:rsidP="00BA3BC2">
      <w:pPr>
        <w:pStyle w:val="af5"/>
      </w:pPr>
    </w:p>
    <w:p w14:paraId="56973B96" w14:textId="03622299" w:rsidR="008A5414" w:rsidRPr="002D7FD7" w:rsidRDefault="008A5414" w:rsidP="002C22AF">
      <w:pPr>
        <w:pStyle w:val="afc"/>
        <w:rPr>
          <w:lang w:val="uk-UA"/>
        </w:rPr>
      </w:pPr>
      <w:r w:rsidRPr="002D7FD7">
        <w:rPr>
          <w:lang w:val="uk-UA"/>
        </w:rPr>
        <w:t>Функція Ввід</w:t>
      </w:r>
      <w:r w:rsidR="00D949FC" w:rsidRPr="002D7FD7">
        <w:rPr>
          <w:lang w:val="uk-UA"/>
        </w:rPr>
        <w:t>_</w:t>
      </w:r>
      <w:r w:rsidRPr="002D7FD7">
        <w:rPr>
          <w:lang w:val="uk-UA"/>
        </w:rPr>
        <w:t>Числа(текст, нижня_межа, верхня_межа) повертає ціле число</w:t>
      </w:r>
    </w:p>
    <w:p w14:paraId="55A1E93B" w14:textId="77777777" w:rsidR="008A5414" w:rsidRPr="002D7FD7" w:rsidRDefault="008A5414" w:rsidP="002C22AF">
      <w:pPr>
        <w:pStyle w:val="afc"/>
        <w:rPr>
          <w:lang w:val="uk-UA"/>
        </w:rPr>
      </w:pPr>
      <w:r w:rsidRPr="002D7FD7">
        <w:rPr>
          <w:lang w:val="uk-UA"/>
        </w:rPr>
        <w:t xml:space="preserve">    Поки істина</w:t>
      </w:r>
    </w:p>
    <w:p w14:paraId="3F7D687B" w14:textId="5433FEBD" w:rsidR="008A5414" w:rsidRPr="002D7FD7" w:rsidRDefault="008A5414" w:rsidP="002C22AF">
      <w:pPr>
        <w:pStyle w:val="afc"/>
        <w:rPr>
          <w:lang w:val="uk-UA"/>
        </w:rPr>
      </w:pPr>
      <w:r w:rsidRPr="002D7FD7">
        <w:rPr>
          <w:lang w:val="uk-UA"/>
        </w:rPr>
        <w:t xml:space="preserve">        Якщо Спроба_Перетворення_Рядка_У_Число(Console.ReadLine(), input)</w:t>
      </w:r>
      <w:r w:rsidR="002C22AF" w:rsidRPr="002D7FD7">
        <w:rPr>
          <w:lang w:val="uk-UA"/>
        </w:rPr>
        <w:t>, а також</w:t>
      </w:r>
      <w:r w:rsidRPr="002D7FD7">
        <w:rPr>
          <w:lang w:val="uk-UA"/>
        </w:rPr>
        <w:t xml:space="preserve"> input &lt;= верхня_межа </w:t>
      </w:r>
      <w:r w:rsidR="002C22AF" w:rsidRPr="002D7FD7">
        <w:rPr>
          <w:lang w:val="uk-UA"/>
        </w:rPr>
        <w:t>і</w:t>
      </w:r>
      <w:r w:rsidRPr="002D7FD7">
        <w:rPr>
          <w:lang w:val="uk-UA"/>
        </w:rPr>
        <w:t xml:space="preserve"> input &gt;= нижня_межа То</w:t>
      </w:r>
    </w:p>
    <w:p w14:paraId="491E0DAD" w14:textId="77777777" w:rsidR="008A5414" w:rsidRPr="002D7FD7" w:rsidRDefault="008A5414" w:rsidP="002C22AF">
      <w:pPr>
        <w:pStyle w:val="afc"/>
        <w:rPr>
          <w:lang w:val="uk-UA"/>
        </w:rPr>
      </w:pPr>
      <w:r w:rsidRPr="002D7FD7">
        <w:rPr>
          <w:lang w:val="uk-UA"/>
        </w:rPr>
        <w:t xml:space="preserve">            Повернути input</w:t>
      </w:r>
    </w:p>
    <w:p w14:paraId="20FF7B45" w14:textId="77777777" w:rsidR="008A5414" w:rsidRPr="002D7FD7" w:rsidRDefault="008A5414" w:rsidP="002C22AF">
      <w:pPr>
        <w:pStyle w:val="afc"/>
        <w:rPr>
          <w:lang w:val="uk-UA"/>
        </w:rPr>
      </w:pPr>
      <w:r w:rsidRPr="002D7FD7">
        <w:rPr>
          <w:lang w:val="uk-UA"/>
        </w:rPr>
        <w:t xml:space="preserve">        Інакше</w:t>
      </w:r>
    </w:p>
    <w:p w14:paraId="43601AD2" w14:textId="0428BC3E" w:rsidR="008A5414" w:rsidRPr="002D7FD7" w:rsidRDefault="008A5414" w:rsidP="002C22AF">
      <w:pPr>
        <w:pStyle w:val="afc"/>
        <w:rPr>
          <w:lang w:val="uk-UA"/>
        </w:rPr>
      </w:pPr>
      <w:r w:rsidRPr="002D7FD7">
        <w:rPr>
          <w:lang w:val="uk-UA"/>
        </w:rPr>
        <w:t xml:space="preserve">            Вивести "Помилка введення числа. Спробуйте ще раз"</w:t>
      </w:r>
    </w:p>
    <w:p w14:paraId="15F2B5D0" w14:textId="77777777" w:rsidR="002C22AF" w:rsidRPr="002D7FD7" w:rsidRDefault="002C22AF" w:rsidP="008A5414">
      <w:pPr>
        <w:pStyle w:val="af5"/>
      </w:pPr>
    </w:p>
    <w:p w14:paraId="770F45D9" w14:textId="048F62E9" w:rsidR="002C22AF" w:rsidRPr="002D7FD7" w:rsidRDefault="00573818" w:rsidP="008A5414">
      <w:pPr>
        <w:pStyle w:val="af5"/>
      </w:pPr>
      <w:r w:rsidRPr="002D7FD7">
        <w:t>Метод перетворення елементу підсписку на рядок:</w:t>
      </w:r>
    </w:p>
    <w:p w14:paraId="1C693BCC" w14:textId="77777777" w:rsidR="00573818" w:rsidRPr="002D7FD7" w:rsidRDefault="00573818" w:rsidP="008A5414">
      <w:pPr>
        <w:pStyle w:val="af5"/>
      </w:pPr>
    </w:p>
    <w:p w14:paraId="67C9022D" w14:textId="77777777" w:rsidR="00D64302" w:rsidRPr="002D7FD7" w:rsidRDefault="00573818" w:rsidP="00D64302">
      <w:pPr>
        <w:pStyle w:val="afc"/>
        <w:rPr>
          <w:lang w:val="uk-UA"/>
        </w:rPr>
      </w:pPr>
      <w:r w:rsidRPr="002D7FD7">
        <w:rPr>
          <w:lang w:val="uk-UA"/>
        </w:rPr>
        <w:t>В_Рядок</w:t>
      </w:r>
      <w:r w:rsidR="00D64302" w:rsidRPr="002D7FD7">
        <w:rPr>
          <w:lang w:val="uk-UA"/>
        </w:rPr>
        <w:t>()</w:t>
      </w:r>
    </w:p>
    <w:p w14:paraId="6ACBEA36" w14:textId="792DA968" w:rsidR="00573818" w:rsidRPr="002D7FD7" w:rsidRDefault="00573818" w:rsidP="00D64302">
      <w:pPr>
        <w:pStyle w:val="afc"/>
        <w:rPr>
          <w:lang w:val="uk-UA"/>
        </w:rPr>
      </w:pPr>
      <w:r w:rsidRPr="002D7FD7">
        <w:rPr>
          <w:lang w:val="uk-UA"/>
        </w:rPr>
        <w:tab/>
      </w:r>
      <w:r w:rsidR="00D64302" w:rsidRPr="002D7FD7">
        <w:rPr>
          <w:lang w:val="uk-UA"/>
        </w:rPr>
        <w:t>змінна результату = «значення»+ значення елементу стеку+ «інфо»+інфо + пробіл</w:t>
      </w:r>
    </w:p>
    <w:p w14:paraId="2586E21C" w14:textId="522F2656" w:rsidR="00D64302" w:rsidRPr="002D7FD7" w:rsidRDefault="00D64302" w:rsidP="00D64302">
      <w:pPr>
        <w:pStyle w:val="afc"/>
        <w:rPr>
          <w:lang w:val="uk-UA"/>
        </w:rPr>
      </w:pPr>
      <w:r w:rsidRPr="002D7FD7">
        <w:rPr>
          <w:lang w:val="uk-UA"/>
        </w:rPr>
        <w:t>повернути рядок результату</w:t>
      </w:r>
    </w:p>
    <w:p w14:paraId="05099794" w14:textId="77777777" w:rsidR="00D64302" w:rsidRPr="002D7FD7" w:rsidRDefault="00D64302" w:rsidP="00D64302">
      <w:pPr>
        <w:pStyle w:val="afc"/>
        <w:rPr>
          <w:lang w:val="uk-UA"/>
        </w:rPr>
      </w:pPr>
    </w:p>
    <w:p w14:paraId="5846CFE1" w14:textId="77777777" w:rsidR="00D64302" w:rsidRPr="002D7FD7" w:rsidRDefault="00D64302" w:rsidP="00D64302">
      <w:pPr>
        <w:pStyle w:val="afc"/>
        <w:rPr>
          <w:lang w:val="uk-UA"/>
        </w:rPr>
      </w:pPr>
    </w:p>
    <w:p w14:paraId="64C83903" w14:textId="15D81876" w:rsidR="00D64302" w:rsidRPr="002D7FD7" w:rsidRDefault="00D64302" w:rsidP="00D64302">
      <w:pPr>
        <w:pStyle w:val="af5"/>
      </w:pPr>
      <w:r w:rsidRPr="002D7FD7">
        <w:t xml:space="preserve">Метод </w:t>
      </w:r>
      <w:r w:rsidRPr="002D7FD7">
        <w:t>додавання</w:t>
      </w:r>
      <w:r w:rsidRPr="002D7FD7">
        <w:t xml:space="preserve"> елементу</w:t>
      </w:r>
      <w:r w:rsidRPr="002D7FD7">
        <w:t xml:space="preserve"> до</w:t>
      </w:r>
      <w:r w:rsidRPr="002D7FD7">
        <w:t xml:space="preserve"> підсписку:</w:t>
      </w:r>
    </w:p>
    <w:p w14:paraId="70401F13" w14:textId="77777777" w:rsidR="00D64302" w:rsidRPr="002D7FD7" w:rsidRDefault="00D64302" w:rsidP="00D64302">
      <w:pPr>
        <w:pStyle w:val="af5"/>
      </w:pPr>
    </w:p>
    <w:p w14:paraId="6930592B" w14:textId="70BA39BB" w:rsidR="00D64302" w:rsidRPr="002D7FD7" w:rsidRDefault="00D64302" w:rsidP="0031461B">
      <w:pPr>
        <w:pStyle w:val="afc"/>
        <w:rPr>
          <w:lang w:val="uk-UA"/>
        </w:rPr>
      </w:pPr>
      <w:r w:rsidRPr="002D7FD7">
        <w:rPr>
          <w:lang w:val="uk-UA"/>
        </w:rPr>
        <w:t>Додавання елементу до підсписку (</w:t>
      </w:r>
      <w:r w:rsidR="0038180B" w:rsidRPr="002D7FD7">
        <w:rPr>
          <w:lang w:val="uk-UA"/>
        </w:rPr>
        <w:t>Елемент типу елемент підсписку</w:t>
      </w:r>
      <w:r w:rsidRPr="002D7FD7">
        <w:rPr>
          <w:lang w:val="uk-UA"/>
        </w:rPr>
        <w:t>)</w:t>
      </w:r>
    </w:p>
    <w:p w14:paraId="157F3B96" w14:textId="34B2E83B" w:rsidR="0038180B" w:rsidRPr="002D7FD7" w:rsidRDefault="0038180B" w:rsidP="0031461B">
      <w:pPr>
        <w:pStyle w:val="afc"/>
        <w:rPr>
          <w:lang w:val="uk-UA"/>
        </w:rPr>
      </w:pPr>
      <w:r w:rsidRPr="002D7FD7">
        <w:rPr>
          <w:lang w:val="uk-UA"/>
        </w:rPr>
        <w:tab/>
        <w:t>Підсписок_стек</w:t>
      </w:r>
      <w:r w:rsidR="0031461B" w:rsidRPr="002D7FD7">
        <w:rPr>
          <w:lang w:val="uk-UA"/>
        </w:rPr>
        <w:t xml:space="preserve"> додати (елемент типу елемент підсписку);</w:t>
      </w:r>
    </w:p>
    <w:p w14:paraId="708E3EEE" w14:textId="77777777" w:rsidR="00D64302" w:rsidRPr="002D7FD7" w:rsidRDefault="00D64302" w:rsidP="00D64302">
      <w:pPr>
        <w:pStyle w:val="afc"/>
        <w:rPr>
          <w:lang w:val="uk-UA"/>
        </w:rPr>
      </w:pPr>
    </w:p>
    <w:p w14:paraId="1AD7AE14" w14:textId="0FB1B806" w:rsidR="0031461B" w:rsidRPr="002D7FD7" w:rsidRDefault="0031461B" w:rsidP="0031461B">
      <w:pPr>
        <w:pStyle w:val="af5"/>
      </w:pPr>
      <w:r w:rsidRPr="002D7FD7">
        <w:t xml:space="preserve">Метод </w:t>
      </w:r>
      <w:r w:rsidRPr="002D7FD7">
        <w:t>видалення</w:t>
      </w:r>
      <w:r w:rsidRPr="002D7FD7">
        <w:t xml:space="preserve"> елементу </w:t>
      </w:r>
      <w:r w:rsidRPr="002D7FD7">
        <w:t>з</w:t>
      </w:r>
      <w:r w:rsidRPr="002D7FD7">
        <w:t xml:space="preserve"> підсписку:</w:t>
      </w:r>
    </w:p>
    <w:p w14:paraId="5F3DF7BA" w14:textId="77777777" w:rsidR="0031461B" w:rsidRPr="002D7FD7" w:rsidRDefault="0031461B" w:rsidP="0031461B">
      <w:pPr>
        <w:pStyle w:val="af5"/>
      </w:pPr>
    </w:p>
    <w:p w14:paraId="79BEFFC9" w14:textId="77777777" w:rsidR="00821B8A" w:rsidRPr="002D7FD7" w:rsidRDefault="00821B8A" w:rsidP="00821B8A">
      <w:pPr>
        <w:pStyle w:val="afc"/>
        <w:rPr>
          <w:lang w:val="uk-UA"/>
        </w:rPr>
      </w:pPr>
      <w:r w:rsidRPr="002D7FD7">
        <w:rPr>
          <w:lang w:val="uk-UA"/>
        </w:rPr>
        <w:t>Додавання елементу до підсписку (Елемент типу елемент підсписку)</w:t>
      </w:r>
    </w:p>
    <w:p w14:paraId="2F67CCB7" w14:textId="60459A83" w:rsidR="00821B8A" w:rsidRPr="002D7FD7" w:rsidRDefault="00821B8A" w:rsidP="00821B8A">
      <w:pPr>
        <w:pStyle w:val="afc"/>
        <w:rPr>
          <w:lang w:val="uk-UA"/>
        </w:rPr>
      </w:pPr>
      <w:r w:rsidRPr="002D7FD7">
        <w:rPr>
          <w:lang w:val="uk-UA"/>
        </w:rPr>
        <w:tab/>
        <w:t>Якщо кількість ел</w:t>
      </w:r>
      <w:r w:rsidR="000E1972" w:rsidRPr="002D7FD7">
        <w:rPr>
          <w:lang w:val="uk-UA"/>
        </w:rPr>
        <w:t>е</w:t>
      </w:r>
      <w:r w:rsidRPr="002D7FD7">
        <w:rPr>
          <w:lang w:val="uk-UA"/>
        </w:rPr>
        <w:t>ментів підсписку б</w:t>
      </w:r>
      <w:r w:rsidRPr="002D7FD7">
        <w:rPr>
          <w:lang w:val="uk-UA"/>
        </w:rPr>
        <w:t>і</w:t>
      </w:r>
      <w:r w:rsidRPr="002D7FD7">
        <w:rPr>
          <w:lang w:val="uk-UA"/>
        </w:rPr>
        <w:t>льше 0</w:t>
      </w:r>
    </w:p>
    <w:p w14:paraId="3C254459" w14:textId="77777777" w:rsidR="00821B8A" w:rsidRPr="002D7FD7" w:rsidRDefault="00821B8A" w:rsidP="00821B8A">
      <w:pPr>
        <w:pStyle w:val="afc"/>
        <w:ind w:left="708" w:firstLine="708"/>
        <w:rPr>
          <w:lang w:val="uk-UA"/>
        </w:rPr>
      </w:pPr>
      <w:r w:rsidRPr="002D7FD7">
        <w:rPr>
          <w:lang w:val="uk-UA"/>
        </w:rPr>
        <w:t>Підсписок_стек додати (елемент типу елемент підсписку);</w:t>
      </w:r>
    </w:p>
    <w:p w14:paraId="606FDFDD" w14:textId="41A45809" w:rsidR="0031461B" w:rsidRPr="002D7FD7" w:rsidRDefault="00A11843" w:rsidP="0031461B">
      <w:pPr>
        <w:pStyle w:val="afc"/>
        <w:rPr>
          <w:lang w:val="uk-UA"/>
        </w:rPr>
      </w:pPr>
      <w:r w:rsidRPr="002D7FD7">
        <w:rPr>
          <w:lang w:val="uk-UA"/>
        </w:rPr>
        <w:tab/>
        <w:t>інакше виключення «Стек пустий»</w:t>
      </w:r>
    </w:p>
    <w:p w14:paraId="796BE03E" w14:textId="77777777" w:rsidR="00B2475D" w:rsidRPr="002D7FD7" w:rsidRDefault="00B2475D" w:rsidP="0031461B">
      <w:pPr>
        <w:pStyle w:val="afc"/>
        <w:rPr>
          <w:lang w:val="uk-UA"/>
        </w:rPr>
      </w:pPr>
    </w:p>
    <w:p w14:paraId="3EEC059D" w14:textId="34A3E5DA" w:rsidR="0031461B" w:rsidRPr="002D7FD7" w:rsidRDefault="0031461B" w:rsidP="0031461B">
      <w:pPr>
        <w:pStyle w:val="af5"/>
      </w:pPr>
      <w:r w:rsidRPr="002D7FD7">
        <w:t xml:space="preserve">Метод </w:t>
      </w:r>
      <w:r w:rsidR="00B2475D" w:rsidRPr="002D7FD7">
        <w:t>переглянути верхній елемент</w:t>
      </w:r>
      <w:r w:rsidRPr="002D7FD7">
        <w:t xml:space="preserve"> підсписку:</w:t>
      </w:r>
    </w:p>
    <w:p w14:paraId="7FA03A30" w14:textId="12582C3A" w:rsidR="0031461B" w:rsidRPr="002D7FD7" w:rsidRDefault="0031461B" w:rsidP="0031461B">
      <w:pPr>
        <w:pStyle w:val="af5"/>
      </w:pPr>
    </w:p>
    <w:p w14:paraId="73B4BE2C" w14:textId="321B9F4D" w:rsidR="002013CA" w:rsidRPr="002D7FD7" w:rsidRDefault="002013CA" w:rsidP="0031461B">
      <w:pPr>
        <w:pStyle w:val="afc"/>
        <w:rPr>
          <w:lang w:val="uk-UA"/>
        </w:rPr>
      </w:pPr>
      <w:r w:rsidRPr="002D7FD7">
        <w:rPr>
          <w:lang w:val="uk-UA"/>
        </w:rPr>
        <w:t>Видалити елемент з підсписку ()</w:t>
      </w:r>
    </w:p>
    <w:p w14:paraId="04FEDB5B" w14:textId="5BA568DD" w:rsidR="0031461B" w:rsidRPr="002D7FD7" w:rsidRDefault="00B2475D" w:rsidP="002013CA">
      <w:pPr>
        <w:pStyle w:val="afc"/>
        <w:ind w:firstLine="567"/>
        <w:rPr>
          <w:lang w:val="uk-UA"/>
        </w:rPr>
      </w:pPr>
      <w:r w:rsidRPr="002D7FD7">
        <w:rPr>
          <w:lang w:val="uk-UA"/>
        </w:rPr>
        <w:t xml:space="preserve">Якщо </w:t>
      </w:r>
      <w:r w:rsidR="000E1972" w:rsidRPr="002D7FD7">
        <w:rPr>
          <w:lang w:val="uk-UA"/>
        </w:rPr>
        <w:t>кількість елементів підсписку більше 0</w:t>
      </w:r>
    </w:p>
    <w:p w14:paraId="7E5C670A" w14:textId="4BB08670" w:rsidR="000E1972" w:rsidRPr="002D7FD7" w:rsidRDefault="000E1972" w:rsidP="000E1972">
      <w:pPr>
        <w:pStyle w:val="afc"/>
        <w:ind w:left="708" w:firstLine="708"/>
        <w:rPr>
          <w:lang w:val="uk-UA"/>
        </w:rPr>
      </w:pPr>
      <w:r w:rsidRPr="002D7FD7">
        <w:rPr>
          <w:lang w:val="uk-UA"/>
        </w:rPr>
        <w:t>повернути переглянтий елемент підсписку</w:t>
      </w:r>
    </w:p>
    <w:p w14:paraId="0C451E6C" w14:textId="09BD7EE2" w:rsidR="000E1972" w:rsidRPr="002D7FD7" w:rsidRDefault="000E1972" w:rsidP="000E1972">
      <w:pPr>
        <w:pStyle w:val="afc"/>
        <w:rPr>
          <w:lang w:val="uk-UA"/>
        </w:rPr>
      </w:pPr>
      <w:r w:rsidRPr="002D7FD7">
        <w:rPr>
          <w:lang w:val="uk-UA"/>
        </w:rPr>
        <w:tab/>
        <w:t>інакше виключення «Підсписок пусти»</w:t>
      </w:r>
    </w:p>
    <w:p w14:paraId="3136CADC" w14:textId="77777777" w:rsidR="000E1972" w:rsidRPr="002D7FD7" w:rsidRDefault="000E1972" w:rsidP="000E1972">
      <w:pPr>
        <w:pStyle w:val="afc"/>
        <w:rPr>
          <w:lang w:val="uk-UA"/>
        </w:rPr>
      </w:pPr>
    </w:p>
    <w:p w14:paraId="4031F26C" w14:textId="269759EC" w:rsidR="0031461B" w:rsidRPr="002D7FD7" w:rsidRDefault="0031461B" w:rsidP="0031461B">
      <w:pPr>
        <w:pStyle w:val="af5"/>
      </w:pPr>
      <w:r w:rsidRPr="002D7FD7">
        <w:t xml:space="preserve">Метод </w:t>
      </w:r>
      <w:r w:rsidR="002013CA" w:rsidRPr="002D7FD7">
        <w:t xml:space="preserve">кількості </w:t>
      </w:r>
      <w:r w:rsidRPr="002D7FD7">
        <w:t xml:space="preserve"> елемент</w:t>
      </w:r>
      <w:r w:rsidR="002013CA" w:rsidRPr="002D7FD7">
        <w:t>ів</w:t>
      </w:r>
      <w:r w:rsidRPr="002D7FD7">
        <w:t xml:space="preserve"> </w:t>
      </w:r>
      <w:r w:rsidR="002013CA" w:rsidRPr="002D7FD7">
        <w:t>в</w:t>
      </w:r>
      <w:r w:rsidRPr="002D7FD7">
        <w:t xml:space="preserve"> підсписку:</w:t>
      </w:r>
    </w:p>
    <w:p w14:paraId="572DF432" w14:textId="77777777" w:rsidR="0031461B" w:rsidRPr="002D7FD7" w:rsidRDefault="0031461B" w:rsidP="0031461B">
      <w:pPr>
        <w:pStyle w:val="af5"/>
      </w:pPr>
    </w:p>
    <w:p w14:paraId="5E1B8603" w14:textId="0D8E1301" w:rsidR="0031461B" w:rsidRPr="002D7FD7" w:rsidRDefault="002013CA" w:rsidP="0031461B">
      <w:pPr>
        <w:pStyle w:val="afc"/>
        <w:rPr>
          <w:lang w:val="uk-UA"/>
        </w:rPr>
      </w:pPr>
      <w:r w:rsidRPr="002D7FD7">
        <w:rPr>
          <w:lang w:val="uk-UA"/>
        </w:rPr>
        <w:t>Порахувати кількість елементів в підсписку()</w:t>
      </w:r>
    </w:p>
    <w:p w14:paraId="102E20EA" w14:textId="6566691E" w:rsidR="002013CA" w:rsidRPr="002D7FD7" w:rsidRDefault="002013CA" w:rsidP="0031461B">
      <w:pPr>
        <w:pStyle w:val="afc"/>
        <w:rPr>
          <w:lang w:val="uk-UA"/>
        </w:rPr>
      </w:pPr>
      <w:r w:rsidRPr="002D7FD7">
        <w:rPr>
          <w:lang w:val="uk-UA"/>
        </w:rPr>
        <w:tab/>
        <w:t>повернути кількість елементів підсписку</w:t>
      </w:r>
    </w:p>
    <w:p w14:paraId="310F9F52" w14:textId="77777777" w:rsidR="00C1556B" w:rsidRPr="002D7FD7" w:rsidRDefault="00C1556B" w:rsidP="0031461B">
      <w:pPr>
        <w:pStyle w:val="afc"/>
        <w:rPr>
          <w:lang w:val="uk-UA"/>
        </w:rPr>
      </w:pPr>
    </w:p>
    <w:p w14:paraId="60F104BE" w14:textId="3BD94F28" w:rsidR="0031461B" w:rsidRPr="002D7FD7" w:rsidRDefault="0031461B" w:rsidP="0031461B">
      <w:pPr>
        <w:pStyle w:val="af5"/>
      </w:pPr>
      <w:r w:rsidRPr="002D7FD7">
        <w:t xml:space="preserve">Метод </w:t>
      </w:r>
      <w:r w:rsidR="00C1556B" w:rsidRPr="002D7FD7">
        <w:t>очищення</w:t>
      </w:r>
      <w:r w:rsidRPr="002D7FD7">
        <w:t xml:space="preserve"> елемент</w:t>
      </w:r>
      <w:r w:rsidR="00C1556B" w:rsidRPr="002D7FD7">
        <w:t>ів в</w:t>
      </w:r>
      <w:r w:rsidRPr="002D7FD7">
        <w:t xml:space="preserve"> підсписку:</w:t>
      </w:r>
    </w:p>
    <w:p w14:paraId="194FDD32" w14:textId="77777777" w:rsidR="0031461B" w:rsidRPr="002D7FD7" w:rsidRDefault="0031461B" w:rsidP="0031461B">
      <w:pPr>
        <w:pStyle w:val="af5"/>
      </w:pPr>
    </w:p>
    <w:p w14:paraId="27E5776B" w14:textId="788F5B4A" w:rsidR="0031461B" w:rsidRPr="002D7FD7" w:rsidRDefault="00C1556B" w:rsidP="0031461B">
      <w:pPr>
        <w:pStyle w:val="afc"/>
        <w:rPr>
          <w:lang w:val="uk-UA"/>
        </w:rPr>
      </w:pPr>
      <w:r w:rsidRPr="002D7FD7">
        <w:rPr>
          <w:lang w:val="uk-UA"/>
        </w:rPr>
        <w:t>очищення елементів в підсписку</w:t>
      </w:r>
      <w:r w:rsidRPr="002D7FD7">
        <w:rPr>
          <w:lang w:val="uk-UA"/>
        </w:rPr>
        <w:t>(</w:t>
      </w:r>
      <w:r w:rsidR="0031461B" w:rsidRPr="002D7FD7">
        <w:rPr>
          <w:lang w:val="uk-UA"/>
        </w:rPr>
        <w:t>)</w:t>
      </w:r>
    </w:p>
    <w:p w14:paraId="29231CD0" w14:textId="628BBB7E" w:rsidR="0031461B" w:rsidRPr="002D7FD7" w:rsidRDefault="0031461B" w:rsidP="0031461B">
      <w:pPr>
        <w:pStyle w:val="afc"/>
        <w:rPr>
          <w:lang w:val="uk-UA"/>
        </w:rPr>
      </w:pPr>
      <w:r w:rsidRPr="002D7FD7">
        <w:rPr>
          <w:lang w:val="uk-UA"/>
        </w:rPr>
        <w:tab/>
        <w:t>Підсписок</w:t>
      </w:r>
      <w:r w:rsidR="00C1556B" w:rsidRPr="002D7FD7">
        <w:rPr>
          <w:lang w:val="uk-UA"/>
        </w:rPr>
        <w:t xml:space="preserve"> очистити()</w:t>
      </w:r>
      <w:r w:rsidRPr="002D7FD7">
        <w:rPr>
          <w:lang w:val="uk-UA"/>
        </w:rPr>
        <w:t>;</w:t>
      </w:r>
    </w:p>
    <w:p w14:paraId="43152257" w14:textId="77777777" w:rsidR="0031461B" w:rsidRPr="002D7FD7" w:rsidRDefault="0031461B" w:rsidP="0031461B">
      <w:pPr>
        <w:pStyle w:val="afc"/>
        <w:rPr>
          <w:lang w:val="uk-UA"/>
        </w:rPr>
      </w:pPr>
    </w:p>
    <w:p w14:paraId="5D05D977" w14:textId="76CC0D36" w:rsidR="00C1556B" w:rsidRPr="002D7FD7" w:rsidRDefault="00C1556B" w:rsidP="00C1556B">
      <w:pPr>
        <w:pStyle w:val="af5"/>
      </w:pPr>
      <w:r w:rsidRPr="002D7FD7">
        <w:t xml:space="preserve">Метод </w:t>
      </w:r>
      <w:r w:rsidR="000D1441" w:rsidRPr="002D7FD7">
        <w:t>перетворення підсписку в рядок</w:t>
      </w:r>
      <w:r w:rsidRPr="002D7FD7">
        <w:t>:</w:t>
      </w:r>
    </w:p>
    <w:p w14:paraId="44748F02" w14:textId="77777777" w:rsidR="00C1556B" w:rsidRPr="002D7FD7" w:rsidRDefault="00C1556B" w:rsidP="00C1556B">
      <w:pPr>
        <w:pStyle w:val="af5"/>
      </w:pPr>
    </w:p>
    <w:p w14:paraId="32A7331C" w14:textId="02B8E752" w:rsidR="000D1441" w:rsidRPr="002D7FD7" w:rsidRDefault="000D1441" w:rsidP="00C1556B">
      <w:pPr>
        <w:pStyle w:val="afc"/>
        <w:rPr>
          <w:lang w:val="uk-UA"/>
        </w:rPr>
      </w:pPr>
      <w:r w:rsidRPr="002D7FD7">
        <w:rPr>
          <w:lang w:val="uk-UA"/>
        </w:rPr>
        <w:t>перетворити в рядок()</w:t>
      </w:r>
    </w:p>
    <w:p w14:paraId="6267ED0B" w14:textId="221E98CC" w:rsidR="00C1556B" w:rsidRPr="002D7FD7" w:rsidRDefault="000D1441" w:rsidP="00C1556B">
      <w:pPr>
        <w:pStyle w:val="afc"/>
        <w:rPr>
          <w:lang w:val="uk-UA"/>
        </w:rPr>
      </w:pPr>
      <w:r w:rsidRPr="002D7FD7">
        <w:rPr>
          <w:lang w:val="uk-UA"/>
        </w:rPr>
        <w:tab/>
        <w:t xml:space="preserve">результат = </w:t>
      </w:r>
      <w:r w:rsidR="00482098" w:rsidRPr="002D7FD7">
        <w:rPr>
          <w:lang w:val="uk-UA"/>
        </w:rPr>
        <w:t>«Список»+номер списку</w:t>
      </w:r>
    </w:p>
    <w:p w14:paraId="2F6AA8C0" w14:textId="41CC2235" w:rsidR="00482098" w:rsidRPr="002D7FD7" w:rsidRDefault="00482098" w:rsidP="00C1556B">
      <w:pPr>
        <w:pStyle w:val="afc"/>
        <w:rPr>
          <w:lang w:val="uk-UA"/>
        </w:rPr>
      </w:pPr>
      <w:r w:rsidRPr="002D7FD7">
        <w:rPr>
          <w:lang w:val="uk-UA"/>
        </w:rPr>
        <w:tab/>
        <w:t>для кожного елементу підсписку в підсписку</w:t>
      </w:r>
    </w:p>
    <w:p w14:paraId="46851FD8" w14:textId="3BB70417" w:rsidR="00482098" w:rsidRPr="002D7FD7" w:rsidRDefault="00482098" w:rsidP="00C1556B">
      <w:pPr>
        <w:pStyle w:val="afc"/>
        <w:rPr>
          <w:lang w:val="uk-UA"/>
        </w:rPr>
      </w:pPr>
      <w:r w:rsidRPr="002D7FD7">
        <w:rPr>
          <w:lang w:val="uk-UA"/>
        </w:rPr>
        <w:tab/>
      </w:r>
      <w:r w:rsidRPr="002D7FD7">
        <w:rPr>
          <w:lang w:val="uk-UA"/>
        </w:rPr>
        <w:tab/>
        <w:t xml:space="preserve">результат = </w:t>
      </w:r>
      <w:r w:rsidR="00637DF0" w:rsidRPr="002D7FD7">
        <w:rPr>
          <w:lang w:val="uk-UA"/>
        </w:rPr>
        <w:t>елемент перетворити на рядок();</w:t>
      </w:r>
    </w:p>
    <w:p w14:paraId="54E8D2A0" w14:textId="0F3662EF" w:rsidR="00637DF0" w:rsidRPr="002D7FD7" w:rsidRDefault="00637DF0" w:rsidP="00C1556B">
      <w:pPr>
        <w:pStyle w:val="afc"/>
        <w:rPr>
          <w:lang w:val="uk-UA"/>
        </w:rPr>
      </w:pPr>
      <w:r w:rsidRPr="002D7FD7">
        <w:rPr>
          <w:lang w:val="uk-UA"/>
        </w:rPr>
        <w:tab/>
        <w:t>повернути результат + перехід на новий рядок;</w:t>
      </w:r>
    </w:p>
    <w:p w14:paraId="47FD9D8E" w14:textId="77777777" w:rsidR="00C1556B" w:rsidRPr="002D7FD7" w:rsidRDefault="00C1556B" w:rsidP="00C1556B">
      <w:pPr>
        <w:pStyle w:val="afc"/>
        <w:rPr>
          <w:lang w:val="uk-UA"/>
        </w:rPr>
      </w:pPr>
    </w:p>
    <w:p w14:paraId="67923344" w14:textId="288169FD" w:rsidR="00C1556B" w:rsidRPr="002D7FD7" w:rsidRDefault="00C1556B" w:rsidP="00C1556B">
      <w:pPr>
        <w:pStyle w:val="af5"/>
      </w:pPr>
      <w:r w:rsidRPr="002D7FD7">
        <w:lastRenderedPageBreak/>
        <w:t xml:space="preserve">Метод </w:t>
      </w:r>
      <w:r w:rsidR="00321A07" w:rsidRPr="002D7FD7">
        <w:t>додавання підсписку в список</w:t>
      </w:r>
      <w:r w:rsidRPr="002D7FD7">
        <w:t>:</w:t>
      </w:r>
    </w:p>
    <w:p w14:paraId="4A3D1223" w14:textId="77777777" w:rsidR="00321A07" w:rsidRPr="002D7FD7" w:rsidRDefault="00321A07" w:rsidP="00C1556B">
      <w:pPr>
        <w:pStyle w:val="af5"/>
      </w:pPr>
    </w:p>
    <w:p w14:paraId="6EC59A02" w14:textId="5721C7E3" w:rsidR="00C1556B" w:rsidRPr="002D7FD7" w:rsidRDefault="00321A07" w:rsidP="00321A07">
      <w:pPr>
        <w:pStyle w:val="afc"/>
        <w:rPr>
          <w:lang w:val="uk-UA"/>
        </w:rPr>
      </w:pPr>
      <w:r w:rsidRPr="002D7FD7">
        <w:rPr>
          <w:lang w:val="uk-UA"/>
        </w:rPr>
        <w:t>додати підсписок в список(</w:t>
      </w:r>
      <w:r w:rsidR="008825FA" w:rsidRPr="002D7FD7">
        <w:rPr>
          <w:lang w:val="uk-UA"/>
        </w:rPr>
        <w:t>підсписок</w:t>
      </w:r>
      <w:r w:rsidRPr="002D7FD7">
        <w:rPr>
          <w:lang w:val="uk-UA"/>
        </w:rPr>
        <w:t>)</w:t>
      </w:r>
    </w:p>
    <w:p w14:paraId="2DB2248E" w14:textId="1D9F192A" w:rsidR="00C1556B" w:rsidRPr="002D7FD7" w:rsidRDefault="00436E51" w:rsidP="00C1556B">
      <w:pPr>
        <w:pStyle w:val="afc"/>
        <w:rPr>
          <w:lang w:val="uk-UA"/>
        </w:rPr>
      </w:pPr>
      <w:r w:rsidRPr="002D7FD7">
        <w:rPr>
          <w:lang w:val="uk-UA"/>
        </w:rPr>
        <w:t>список додати</w:t>
      </w:r>
      <w:r w:rsidR="00C1556B" w:rsidRPr="002D7FD7">
        <w:rPr>
          <w:lang w:val="uk-UA"/>
        </w:rPr>
        <w:t>(</w:t>
      </w:r>
      <w:r w:rsidRPr="002D7FD7">
        <w:rPr>
          <w:lang w:val="uk-UA"/>
        </w:rPr>
        <w:t>підсписок</w:t>
      </w:r>
      <w:r w:rsidR="00C1556B" w:rsidRPr="002D7FD7">
        <w:rPr>
          <w:lang w:val="uk-UA"/>
        </w:rPr>
        <w:t>)</w:t>
      </w:r>
    </w:p>
    <w:p w14:paraId="4800F219" w14:textId="77777777" w:rsidR="00C1556B" w:rsidRPr="002D7FD7" w:rsidRDefault="00C1556B" w:rsidP="00C1556B">
      <w:pPr>
        <w:pStyle w:val="afc"/>
        <w:rPr>
          <w:lang w:val="uk-UA"/>
        </w:rPr>
      </w:pPr>
    </w:p>
    <w:p w14:paraId="3F5FD7A5" w14:textId="77840844" w:rsidR="00C1556B" w:rsidRPr="002D7FD7" w:rsidRDefault="00C1556B" w:rsidP="00C1556B">
      <w:pPr>
        <w:pStyle w:val="af5"/>
      </w:pPr>
      <w:r w:rsidRPr="002D7FD7">
        <w:t xml:space="preserve">Метод </w:t>
      </w:r>
      <w:r w:rsidR="00436E51" w:rsidRPr="002D7FD7">
        <w:t xml:space="preserve">видалення </w:t>
      </w:r>
      <w:r w:rsidRPr="002D7FD7">
        <w:t>підсписку:</w:t>
      </w:r>
    </w:p>
    <w:p w14:paraId="5AE09A06" w14:textId="77777777" w:rsidR="00C1556B" w:rsidRPr="002D7FD7" w:rsidRDefault="00C1556B" w:rsidP="00C1556B">
      <w:pPr>
        <w:pStyle w:val="af5"/>
      </w:pPr>
    </w:p>
    <w:p w14:paraId="7581C426" w14:textId="2B261BE7" w:rsidR="00C1556B" w:rsidRPr="002D7FD7" w:rsidRDefault="00C1556B" w:rsidP="00C1556B">
      <w:pPr>
        <w:pStyle w:val="afc"/>
        <w:rPr>
          <w:lang w:val="uk-UA"/>
        </w:rPr>
      </w:pPr>
      <w:r w:rsidRPr="002D7FD7">
        <w:rPr>
          <w:lang w:val="uk-UA"/>
        </w:rPr>
        <w:t>в</w:t>
      </w:r>
      <w:r w:rsidR="008825FA" w:rsidRPr="002D7FD7">
        <w:rPr>
          <w:lang w:val="uk-UA"/>
        </w:rPr>
        <w:t>идалення</w:t>
      </w:r>
      <w:r w:rsidRPr="002D7FD7">
        <w:rPr>
          <w:lang w:val="uk-UA"/>
        </w:rPr>
        <w:t xml:space="preserve"> підсписку(</w:t>
      </w:r>
      <w:r w:rsidR="008825FA" w:rsidRPr="002D7FD7">
        <w:rPr>
          <w:lang w:val="uk-UA"/>
        </w:rPr>
        <w:t>підсписок</w:t>
      </w:r>
      <w:r w:rsidRPr="002D7FD7">
        <w:rPr>
          <w:lang w:val="uk-UA"/>
        </w:rPr>
        <w:t>)</w:t>
      </w:r>
    </w:p>
    <w:p w14:paraId="2E8E6B6E" w14:textId="273D441D" w:rsidR="00DB500D" w:rsidRPr="002D7FD7" w:rsidRDefault="00DB500D" w:rsidP="00C1556B">
      <w:pPr>
        <w:pStyle w:val="afc"/>
        <w:rPr>
          <w:lang w:val="uk-UA"/>
        </w:rPr>
      </w:pPr>
      <w:r w:rsidRPr="002D7FD7">
        <w:rPr>
          <w:lang w:val="uk-UA"/>
        </w:rPr>
        <w:tab/>
        <w:t>якщо підсписок не пустий</w:t>
      </w:r>
    </w:p>
    <w:p w14:paraId="410125FB" w14:textId="249ED15F" w:rsidR="00DB500D" w:rsidRPr="002D7FD7" w:rsidRDefault="00DB500D" w:rsidP="00C1556B">
      <w:pPr>
        <w:pStyle w:val="afc"/>
        <w:rPr>
          <w:lang w:val="uk-UA"/>
        </w:rPr>
      </w:pPr>
      <w:r w:rsidRPr="002D7FD7">
        <w:rPr>
          <w:lang w:val="uk-UA"/>
        </w:rPr>
        <w:tab/>
      </w:r>
      <w:r w:rsidRPr="002D7FD7">
        <w:rPr>
          <w:lang w:val="uk-UA"/>
        </w:rPr>
        <w:tab/>
        <w:t>очистити</w:t>
      </w:r>
      <w:r w:rsidR="008417C4" w:rsidRPr="002D7FD7">
        <w:rPr>
          <w:lang w:val="uk-UA"/>
        </w:rPr>
        <w:t xml:space="preserve"> підсписок();</w:t>
      </w:r>
    </w:p>
    <w:p w14:paraId="657170B0" w14:textId="3EE00D5F" w:rsidR="008417C4" w:rsidRPr="002D7FD7" w:rsidRDefault="008417C4" w:rsidP="008417C4">
      <w:pPr>
        <w:pStyle w:val="afc"/>
        <w:ind w:firstLine="567"/>
        <w:rPr>
          <w:lang w:val="uk-UA"/>
        </w:rPr>
      </w:pPr>
      <w:r w:rsidRPr="002D7FD7">
        <w:rPr>
          <w:lang w:val="uk-UA"/>
        </w:rPr>
        <w:t>Список прибрати (підсписок)</w:t>
      </w:r>
    </w:p>
    <w:p w14:paraId="02621D58" w14:textId="77777777" w:rsidR="00C1556B" w:rsidRPr="002D7FD7" w:rsidRDefault="00C1556B" w:rsidP="00C1556B">
      <w:pPr>
        <w:pStyle w:val="afc"/>
        <w:rPr>
          <w:lang w:val="uk-UA"/>
        </w:rPr>
      </w:pPr>
    </w:p>
    <w:p w14:paraId="090C6EC5" w14:textId="76F4CE52" w:rsidR="00C1556B" w:rsidRPr="002D7FD7" w:rsidRDefault="00C1556B" w:rsidP="00C1556B">
      <w:pPr>
        <w:pStyle w:val="af5"/>
      </w:pPr>
      <w:r w:rsidRPr="002D7FD7">
        <w:t xml:space="preserve">Метод </w:t>
      </w:r>
      <w:r w:rsidR="00BA1330" w:rsidRPr="002D7FD7">
        <w:t>видалення</w:t>
      </w:r>
      <w:r w:rsidRPr="002D7FD7">
        <w:t xml:space="preserve"> елемент</w:t>
      </w:r>
      <w:r w:rsidR="00BA1330" w:rsidRPr="002D7FD7">
        <w:t>у</w:t>
      </w:r>
      <w:r w:rsidRPr="002D7FD7">
        <w:t xml:space="preserve"> в підсписку:</w:t>
      </w:r>
    </w:p>
    <w:p w14:paraId="3D023F14" w14:textId="77777777" w:rsidR="00C1556B" w:rsidRPr="002D7FD7" w:rsidRDefault="00C1556B" w:rsidP="00C1556B">
      <w:pPr>
        <w:pStyle w:val="af5"/>
      </w:pPr>
    </w:p>
    <w:p w14:paraId="1A3AC5FD" w14:textId="50003467" w:rsidR="00C1556B" w:rsidRPr="002D7FD7" w:rsidRDefault="00BA1330" w:rsidP="00C1556B">
      <w:pPr>
        <w:pStyle w:val="afc"/>
        <w:rPr>
          <w:lang w:val="uk-UA"/>
        </w:rPr>
      </w:pPr>
      <w:r w:rsidRPr="002D7FD7">
        <w:rPr>
          <w:lang w:val="uk-UA"/>
        </w:rPr>
        <w:t>видалення</w:t>
      </w:r>
      <w:r w:rsidR="00C1556B" w:rsidRPr="002D7FD7">
        <w:rPr>
          <w:lang w:val="uk-UA"/>
        </w:rPr>
        <w:t xml:space="preserve"> елемент</w:t>
      </w:r>
      <w:r w:rsidRPr="002D7FD7">
        <w:rPr>
          <w:lang w:val="uk-UA"/>
        </w:rPr>
        <w:t xml:space="preserve">у </w:t>
      </w:r>
      <w:r w:rsidR="00C1556B" w:rsidRPr="002D7FD7">
        <w:rPr>
          <w:lang w:val="uk-UA"/>
        </w:rPr>
        <w:t>в підсписку(</w:t>
      </w:r>
      <w:r w:rsidRPr="002D7FD7">
        <w:rPr>
          <w:lang w:val="uk-UA"/>
        </w:rPr>
        <w:t>індекс списку</w:t>
      </w:r>
      <w:r w:rsidR="00C1556B" w:rsidRPr="002D7FD7">
        <w:rPr>
          <w:lang w:val="uk-UA"/>
        </w:rPr>
        <w:t>)</w:t>
      </w:r>
    </w:p>
    <w:p w14:paraId="787BE573" w14:textId="5BFD5B8B" w:rsidR="00C1556B" w:rsidRPr="002D7FD7" w:rsidRDefault="00033508" w:rsidP="00C1556B">
      <w:pPr>
        <w:pStyle w:val="afc"/>
        <w:rPr>
          <w:lang w:val="uk-UA"/>
        </w:rPr>
      </w:pPr>
      <w:r w:rsidRPr="002D7FD7">
        <w:rPr>
          <w:lang w:val="uk-UA"/>
        </w:rPr>
        <w:tab/>
        <w:t xml:space="preserve">якщо індекс більше або дорівнює 0 і меньше </w:t>
      </w:r>
      <w:r w:rsidR="0036186E" w:rsidRPr="002D7FD7">
        <w:rPr>
          <w:lang w:val="uk-UA"/>
        </w:rPr>
        <w:t>кількості списків</w:t>
      </w:r>
    </w:p>
    <w:p w14:paraId="2114801D" w14:textId="62F0E268" w:rsidR="0036186E" w:rsidRPr="002D7FD7" w:rsidRDefault="0036186E" w:rsidP="00C1556B">
      <w:pPr>
        <w:pStyle w:val="afc"/>
        <w:rPr>
          <w:lang w:val="uk-UA"/>
        </w:rPr>
      </w:pPr>
      <w:r w:rsidRPr="002D7FD7">
        <w:rPr>
          <w:lang w:val="uk-UA"/>
        </w:rPr>
        <w:tab/>
      </w:r>
      <w:r w:rsidR="007D07A4" w:rsidRPr="002D7FD7">
        <w:rPr>
          <w:lang w:val="uk-UA"/>
        </w:rPr>
        <w:tab/>
      </w:r>
      <w:r w:rsidR="005524D5" w:rsidRPr="002D7FD7">
        <w:rPr>
          <w:lang w:val="uk-UA"/>
        </w:rPr>
        <w:t>підсписок = список [індекс]</w:t>
      </w:r>
      <w:r w:rsidR="00D22B77" w:rsidRPr="002D7FD7">
        <w:rPr>
          <w:lang w:val="uk-UA"/>
        </w:rPr>
        <w:t xml:space="preserve"> є типом підсписку</w:t>
      </w:r>
    </w:p>
    <w:p w14:paraId="02942220" w14:textId="027D26FC" w:rsidR="00D22B77" w:rsidRPr="002D7FD7" w:rsidRDefault="00D22B77" w:rsidP="00C1556B">
      <w:pPr>
        <w:pStyle w:val="afc"/>
        <w:rPr>
          <w:lang w:val="uk-UA"/>
        </w:rPr>
      </w:pPr>
      <w:r w:rsidRPr="002D7FD7">
        <w:rPr>
          <w:lang w:val="uk-UA"/>
        </w:rPr>
        <w:tab/>
      </w:r>
      <w:r w:rsidR="007D07A4" w:rsidRPr="002D7FD7">
        <w:rPr>
          <w:lang w:val="uk-UA"/>
        </w:rPr>
        <w:tab/>
      </w:r>
      <w:r w:rsidRPr="002D7FD7">
        <w:rPr>
          <w:lang w:val="uk-UA"/>
        </w:rPr>
        <w:t>якщо (підсписок не null)</w:t>
      </w:r>
    </w:p>
    <w:p w14:paraId="7378505D" w14:textId="2D974645" w:rsidR="00D22B77" w:rsidRPr="002D7FD7" w:rsidRDefault="00D22B77" w:rsidP="00C1556B">
      <w:pPr>
        <w:pStyle w:val="afc"/>
        <w:rPr>
          <w:lang w:val="uk-UA"/>
        </w:rPr>
      </w:pPr>
      <w:r w:rsidRPr="002D7FD7">
        <w:rPr>
          <w:lang w:val="uk-UA"/>
        </w:rPr>
        <w:tab/>
      </w:r>
      <w:r w:rsidR="0009541B" w:rsidRPr="002D7FD7">
        <w:rPr>
          <w:lang w:val="uk-UA"/>
        </w:rPr>
        <w:tab/>
      </w:r>
      <w:r w:rsidR="007D07A4" w:rsidRPr="002D7FD7">
        <w:rPr>
          <w:lang w:val="uk-UA"/>
        </w:rPr>
        <w:tab/>
      </w:r>
      <w:r w:rsidR="0009541B" w:rsidRPr="002D7FD7">
        <w:rPr>
          <w:lang w:val="uk-UA"/>
        </w:rPr>
        <w:t>якщо (кількість елментів в підсписку більше 0)</w:t>
      </w:r>
    </w:p>
    <w:p w14:paraId="349AB76B" w14:textId="164D4686" w:rsidR="0009541B" w:rsidRPr="002D7FD7" w:rsidRDefault="0009541B" w:rsidP="00C1556B">
      <w:pPr>
        <w:pStyle w:val="afc"/>
        <w:rPr>
          <w:lang w:val="uk-UA"/>
        </w:rPr>
      </w:pPr>
      <w:r w:rsidRPr="002D7FD7">
        <w:rPr>
          <w:lang w:val="uk-UA"/>
        </w:rPr>
        <w:tab/>
      </w:r>
      <w:r w:rsidRPr="002D7FD7">
        <w:rPr>
          <w:lang w:val="uk-UA"/>
        </w:rPr>
        <w:tab/>
      </w:r>
      <w:r w:rsidR="007D07A4" w:rsidRPr="002D7FD7">
        <w:rPr>
          <w:lang w:val="uk-UA"/>
        </w:rPr>
        <w:tab/>
      </w:r>
      <w:r w:rsidRPr="002D7FD7">
        <w:rPr>
          <w:lang w:val="uk-UA"/>
        </w:rPr>
        <w:tab/>
        <w:t>видаляємо елемент з</w:t>
      </w:r>
      <w:r w:rsidR="00C66CD0" w:rsidRPr="002D7FD7">
        <w:rPr>
          <w:lang w:val="uk-UA"/>
        </w:rPr>
        <w:t xml:space="preserve"> підсписку</w:t>
      </w:r>
    </w:p>
    <w:p w14:paraId="7EE1865E" w14:textId="1F6F8967" w:rsidR="00C66CD0" w:rsidRPr="002D7FD7" w:rsidRDefault="00C66CD0" w:rsidP="00C1556B">
      <w:pPr>
        <w:pStyle w:val="afc"/>
        <w:rPr>
          <w:lang w:val="uk-UA"/>
        </w:rPr>
      </w:pPr>
      <w:r w:rsidRPr="002D7FD7">
        <w:rPr>
          <w:lang w:val="uk-UA"/>
        </w:rPr>
        <w:tab/>
      </w:r>
      <w:r w:rsidRPr="002D7FD7">
        <w:rPr>
          <w:lang w:val="uk-UA"/>
        </w:rPr>
        <w:tab/>
      </w:r>
      <w:r w:rsidR="007D07A4" w:rsidRPr="002D7FD7">
        <w:rPr>
          <w:lang w:val="uk-UA"/>
        </w:rPr>
        <w:tab/>
      </w:r>
      <w:r w:rsidRPr="002D7FD7">
        <w:rPr>
          <w:lang w:val="uk-UA"/>
        </w:rPr>
        <w:t>інакше виключення «підсписок пустий»</w:t>
      </w:r>
    </w:p>
    <w:p w14:paraId="0FD889CD" w14:textId="4E2AABF0" w:rsidR="00C66CD0" w:rsidRPr="002D7FD7" w:rsidRDefault="00C66CD0" w:rsidP="00C1556B">
      <w:pPr>
        <w:pStyle w:val="afc"/>
        <w:rPr>
          <w:lang w:val="uk-UA"/>
        </w:rPr>
      </w:pPr>
      <w:r w:rsidRPr="002D7FD7">
        <w:rPr>
          <w:lang w:val="uk-UA"/>
        </w:rPr>
        <w:tab/>
      </w:r>
      <w:r w:rsidR="007D07A4" w:rsidRPr="002D7FD7">
        <w:rPr>
          <w:lang w:val="uk-UA"/>
        </w:rPr>
        <w:tab/>
      </w:r>
      <w:r w:rsidRPr="002D7FD7">
        <w:rPr>
          <w:lang w:val="uk-UA"/>
        </w:rPr>
        <w:t>накше виключення «елемент не підсписок»</w:t>
      </w:r>
    </w:p>
    <w:p w14:paraId="591CDE7C" w14:textId="77B88509" w:rsidR="007D07A4" w:rsidRPr="002D7FD7" w:rsidRDefault="007D07A4" w:rsidP="007D07A4">
      <w:pPr>
        <w:pStyle w:val="afc"/>
        <w:ind w:firstLine="567"/>
        <w:rPr>
          <w:lang w:val="uk-UA"/>
        </w:rPr>
      </w:pPr>
      <w:r w:rsidRPr="002D7FD7">
        <w:rPr>
          <w:lang w:val="uk-UA"/>
        </w:rPr>
        <w:t>інакше «помилка індекса списку»</w:t>
      </w:r>
    </w:p>
    <w:p w14:paraId="048BA1EB" w14:textId="77777777" w:rsidR="007D07A4" w:rsidRPr="002D7FD7" w:rsidRDefault="007D07A4" w:rsidP="007D07A4">
      <w:pPr>
        <w:pStyle w:val="afc"/>
        <w:ind w:firstLine="567"/>
        <w:rPr>
          <w:lang w:val="uk-UA"/>
        </w:rPr>
      </w:pPr>
    </w:p>
    <w:p w14:paraId="441E6929" w14:textId="60B6FCDF" w:rsidR="00C1556B" w:rsidRPr="002D7FD7" w:rsidRDefault="00C1556B" w:rsidP="00C1556B">
      <w:pPr>
        <w:pStyle w:val="af5"/>
      </w:pPr>
      <w:r w:rsidRPr="002D7FD7">
        <w:t xml:space="preserve">Метод </w:t>
      </w:r>
      <w:r w:rsidR="007D07A4" w:rsidRPr="002D7FD7">
        <w:t>видалення списку</w:t>
      </w:r>
      <w:r w:rsidRPr="002D7FD7">
        <w:t>:</w:t>
      </w:r>
    </w:p>
    <w:p w14:paraId="5DB51173" w14:textId="77777777" w:rsidR="00C1556B" w:rsidRPr="002D7FD7" w:rsidRDefault="00C1556B" w:rsidP="00C1556B">
      <w:pPr>
        <w:pStyle w:val="af5"/>
      </w:pPr>
    </w:p>
    <w:p w14:paraId="066B5487" w14:textId="6741D5B5" w:rsidR="00C1556B" w:rsidRPr="002D7FD7" w:rsidRDefault="007D07A4" w:rsidP="00C1556B">
      <w:pPr>
        <w:pStyle w:val="afc"/>
        <w:rPr>
          <w:lang w:val="uk-UA"/>
        </w:rPr>
      </w:pPr>
      <w:r w:rsidRPr="002D7FD7">
        <w:rPr>
          <w:lang w:val="uk-UA"/>
        </w:rPr>
        <w:t>видалення с</w:t>
      </w:r>
      <w:r w:rsidR="00C1556B" w:rsidRPr="002D7FD7">
        <w:rPr>
          <w:lang w:val="uk-UA"/>
        </w:rPr>
        <w:t>писку(</w:t>
      </w:r>
      <w:r w:rsidRPr="002D7FD7">
        <w:rPr>
          <w:lang w:val="uk-UA"/>
        </w:rPr>
        <w:t>індекс</w:t>
      </w:r>
      <w:r w:rsidR="00C1556B" w:rsidRPr="002D7FD7">
        <w:rPr>
          <w:lang w:val="uk-UA"/>
        </w:rPr>
        <w:t>)</w:t>
      </w:r>
    </w:p>
    <w:p w14:paraId="7A572E4F" w14:textId="77777777" w:rsidR="00994E54" w:rsidRPr="002D7FD7" w:rsidRDefault="00994E54" w:rsidP="00994E54">
      <w:pPr>
        <w:pStyle w:val="afc"/>
        <w:rPr>
          <w:lang w:val="uk-UA"/>
        </w:rPr>
      </w:pPr>
      <w:r w:rsidRPr="002D7FD7">
        <w:rPr>
          <w:lang w:val="uk-UA"/>
        </w:rPr>
        <w:tab/>
        <w:t>якщо індекс більше або дорівнює 0 і меньше кількості списків</w:t>
      </w:r>
    </w:p>
    <w:p w14:paraId="4DD95CCC" w14:textId="5DE942B6" w:rsidR="00C1556B" w:rsidRPr="002D7FD7" w:rsidRDefault="00994E54" w:rsidP="00C1556B">
      <w:pPr>
        <w:pStyle w:val="afc"/>
        <w:rPr>
          <w:lang w:val="uk-UA"/>
        </w:rPr>
      </w:pPr>
      <w:r w:rsidRPr="002D7FD7">
        <w:rPr>
          <w:lang w:val="uk-UA"/>
        </w:rPr>
        <w:tab/>
      </w:r>
      <w:r w:rsidRPr="002D7FD7">
        <w:rPr>
          <w:lang w:val="uk-UA"/>
        </w:rPr>
        <w:tab/>
        <w:t>видалити список в (індексі)</w:t>
      </w:r>
    </w:p>
    <w:p w14:paraId="1EB34CDE" w14:textId="2E9BE55E" w:rsidR="00994E54" w:rsidRPr="002D7FD7" w:rsidRDefault="00994E54" w:rsidP="00C1556B">
      <w:pPr>
        <w:pStyle w:val="afc"/>
        <w:rPr>
          <w:lang w:val="uk-UA"/>
        </w:rPr>
      </w:pPr>
      <w:r w:rsidRPr="002D7FD7">
        <w:rPr>
          <w:lang w:val="uk-UA"/>
        </w:rPr>
        <w:tab/>
        <w:t>інакше виключення «недопустимий індекс»</w:t>
      </w:r>
    </w:p>
    <w:p w14:paraId="7EDC1C5B" w14:textId="77777777" w:rsidR="00994E54" w:rsidRPr="002D7FD7" w:rsidRDefault="00994E54" w:rsidP="00C1556B">
      <w:pPr>
        <w:pStyle w:val="afc"/>
        <w:rPr>
          <w:lang w:val="uk-UA"/>
        </w:rPr>
      </w:pPr>
    </w:p>
    <w:p w14:paraId="26C9D926" w14:textId="6058ED14" w:rsidR="00C1556B" w:rsidRPr="002D7FD7" w:rsidRDefault="00C1556B" w:rsidP="00C1556B">
      <w:pPr>
        <w:pStyle w:val="af5"/>
      </w:pPr>
      <w:r w:rsidRPr="002D7FD7">
        <w:t xml:space="preserve">Метод </w:t>
      </w:r>
      <w:r w:rsidR="00994E54" w:rsidRPr="002D7FD7">
        <w:t xml:space="preserve">перетворення </w:t>
      </w:r>
      <w:r w:rsidRPr="002D7FD7">
        <w:t>списку</w:t>
      </w:r>
      <w:r w:rsidR="00994E54" w:rsidRPr="002D7FD7">
        <w:t xml:space="preserve"> </w:t>
      </w:r>
      <w:r w:rsidR="00756FCD" w:rsidRPr="002D7FD7">
        <w:t>в рядок</w:t>
      </w:r>
      <w:r w:rsidRPr="002D7FD7">
        <w:t>:</w:t>
      </w:r>
    </w:p>
    <w:p w14:paraId="289C54E2" w14:textId="77777777" w:rsidR="00C1556B" w:rsidRPr="002D7FD7" w:rsidRDefault="00C1556B" w:rsidP="00C1556B">
      <w:pPr>
        <w:pStyle w:val="af5"/>
      </w:pPr>
    </w:p>
    <w:p w14:paraId="5EE24E97" w14:textId="6206C43F" w:rsidR="00C1556B" w:rsidRPr="002D7FD7" w:rsidRDefault="00756FCD" w:rsidP="00C1556B">
      <w:pPr>
        <w:pStyle w:val="afc"/>
        <w:rPr>
          <w:lang w:val="uk-UA"/>
        </w:rPr>
      </w:pPr>
      <w:r w:rsidRPr="002D7FD7">
        <w:rPr>
          <w:lang w:val="uk-UA"/>
        </w:rPr>
        <w:t>список в рядок()</w:t>
      </w:r>
    </w:p>
    <w:p w14:paraId="75B13B2D" w14:textId="22BA2670" w:rsidR="00756FCD" w:rsidRPr="002D7FD7" w:rsidRDefault="00756FCD" w:rsidP="00C1556B">
      <w:pPr>
        <w:pStyle w:val="afc"/>
        <w:rPr>
          <w:lang w:val="uk-UA"/>
        </w:rPr>
      </w:pPr>
      <w:r w:rsidRPr="002D7FD7">
        <w:rPr>
          <w:lang w:val="uk-UA"/>
        </w:rPr>
        <w:t>якщо (кількість елементів в списку не 0)</w:t>
      </w:r>
    </w:p>
    <w:p w14:paraId="2AEDD6FD" w14:textId="5413F2A9" w:rsidR="00C1556B" w:rsidRPr="002D7FD7" w:rsidRDefault="00756FCD" w:rsidP="00C1556B">
      <w:pPr>
        <w:pStyle w:val="afc"/>
        <w:rPr>
          <w:lang w:val="uk-UA"/>
        </w:rPr>
      </w:pPr>
      <w:r w:rsidRPr="002D7FD7">
        <w:rPr>
          <w:lang w:val="uk-UA"/>
        </w:rPr>
        <w:tab/>
        <w:t xml:space="preserve">для кожного елементу в </w:t>
      </w:r>
      <w:r w:rsidR="00D46CBF" w:rsidRPr="002D7FD7">
        <w:rPr>
          <w:lang w:val="uk-UA"/>
        </w:rPr>
        <w:t>списку</w:t>
      </w:r>
    </w:p>
    <w:p w14:paraId="6F7EF8C0" w14:textId="263FD8D1" w:rsidR="00D46CBF" w:rsidRPr="002D7FD7" w:rsidRDefault="00D46CBF" w:rsidP="00C1556B">
      <w:pPr>
        <w:pStyle w:val="afc"/>
        <w:rPr>
          <w:lang w:val="uk-UA"/>
        </w:rPr>
      </w:pPr>
      <w:r w:rsidRPr="002D7FD7">
        <w:rPr>
          <w:lang w:val="uk-UA"/>
        </w:rPr>
        <w:tab/>
      </w:r>
      <w:r w:rsidRPr="002D7FD7">
        <w:rPr>
          <w:lang w:val="uk-UA"/>
        </w:rPr>
        <w:tab/>
        <w:t>результат додати і присвоїти елемент перетворений в рядок</w:t>
      </w:r>
    </w:p>
    <w:p w14:paraId="5B83F3EB" w14:textId="361DADD1" w:rsidR="00D46CBF" w:rsidRPr="002D7FD7" w:rsidRDefault="00D46CBF" w:rsidP="00C1556B">
      <w:pPr>
        <w:pStyle w:val="afc"/>
        <w:rPr>
          <w:lang w:val="uk-UA"/>
        </w:rPr>
      </w:pPr>
      <w:r w:rsidRPr="002D7FD7">
        <w:rPr>
          <w:lang w:val="uk-UA"/>
        </w:rPr>
        <w:tab/>
        <w:t>повернути результат</w:t>
      </w:r>
    </w:p>
    <w:p w14:paraId="2A60C22C" w14:textId="77777777" w:rsidR="00C1556B" w:rsidRPr="002D7FD7" w:rsidRDefault="00C1556B" w:rsidP="0031461B">
      <w:pPr>
        <w:pStyle w:val="afc"/>
        <w:rPr>
          <w:lang w:val="uk-UA"/>
        </w:rPr>
      </w:pPr>
    </w:p>
    <w:p w14:paraId="6D7F5034" w14:textId="6313BE3D" w:rsidR="000124FC" w:rsidRPr="002D7FD7" w:rsidRDefault="000124FC" w:rsidP="000124FC">
      <w:pPr>
        <w:pStyle w:val="af7"/>
      </w:pPr>
      <w:r w:rsidRPr="002D7FD7">
        <w:t>Тестування програми</w:t>
      </w:r>
    </w:p>
    <w:p w14:paraId="4E7EFE70" w14:textId="77777777" w:rsidR="00436D05" w:rsidRPr="002D7FD7" w:rsidRDefault="00436D05" w:rsidP="00A86847">
      <w:pPr>
        <w:pStyle w:val="af9"/>
      </w:pPr>
    </w:p>
    <w:p w14:paraId="37E88B01" w14:textId="313A1613" w:rsidR="00995D78" w:rsidRPr="002D7FD7" w:rsidRDefault="00032E47" w:rsidP="00F566A5">
      <w:pPr>
        <w:pStyle w:val="af5"/>
      </w:pPr>
      <w:r w:rsidRPr="002D7FD7">
        <w:t xml:space="preserve">Створемо 5 списків з різними значеннями – введеними і випадковими. Процес додавання </w:t>
      </w:r>
      <w:r w:rsidR="002D7FD7">
        <w:t xml:space="preserve">зображено на рисунках 2 – </w:t>
      </w:r>
      <w:r w:rsidR="00B31F66">
        <w:t>4</w:t>
      </w:r>
      <w:r w:rsidR="002D7FD7">
        <w:t>. Також будемо вводити і неправильні значення</w:t>
      </w:r>
      <w:r w:rsidR="009411A8">
        <w:t>, які не мають бути допущені до програми.</w:t>
      </w:r>
    </w:p>
    <w:p w14:paraId="722F6ECF" w14:textId="77777777" w:rsidR="00233CCD" w:rsidRPr="00B93E5E" w:rsidRDefault="00233CCD" w:rsidP="00B93E5E">
      <w:pPr>
        <w:pStyle w:val="af9"/>
      </w:pPr>
      <w:r w:rsidRPr="00B93E5E">
        <w:lastRenderedPageBreak/>
        <w:drawing>
          <wp:inline distT="0" distB="0" distL="0" distR="0" wp14:anchorId="04FB8AB4" wp14:editId="5EFEC7D1">
            <wp:extent cx="6119495" cy="5414010"/>
            <wp:effectExtent l="0" t="0" r="1905" b="0"/>
            <wp:docPr id="17690143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4392" name="Рисунок 1769014392"/>
                    <pic:cNvPicPr/>
                  </pic:nvPicPr>
                  <pic:blipFill>
                    <a:blip r:embed="rId10">
                      <a:extLst>
                        <a:ext uri="{28A0092B-C50C-407E-A947-70E740481C1C}">
                          <a14:useLocalDpi xmlns:a14="http://schemas.microsoft.com/office/drawing/2010/main" val="0"/>
                        </a:ext>
                      </a:extLst>
                    </a:blip>
                    <a:stretch>
                      <a:fillRect/>
                    </a:stretch>
                  </pic:blipFill>
                  <pic:spPr>
                    <a:xfrm>
                      <a:off x="0" y="0"/>
                      <a:ext cx="6119495" cy="5414010"/>
                    </a:xfrm>
                    <a:prstGeom prst="rect">
                      <a:avLst/>
                    </a:prstGeom>
                  </pic:spPr>
                </pic:pic>
              </a:graphicData>
            </a:graphic>
          </wp:inline>
        </w:drawing>
      </w:r>
    </w:p>
    <w:p w14:paraId="784FDA60" w14:textId="5CFCBC5D" w:rsidR="009411A8" w:rsidRDefault="00233CCD" w:rsidP="00B93E5E">
      <w:pPr>
        <w:pStyle w:val="af9"/>
      </w:pPr>
      <w:r w:rsidRPr="00B93E5E">
        <w:t xml:space="preserve">Рисунок </w:t>
      </w:r>
      <w:r w:rsidRPr="00B93E5E">
        <w:fldChar w:fldCharType="begin"/>
      </w:r>
      <w:r w:rsidRPr="00B93E5E">
        <w:instrText xml:space="preserve"> SEQ Рисунок \* ARABIC </w:instrText>
      </w:r>
      <w:r w:rsidRPr="00B93E5E">
        <w:fldChar w:fldCharType="separate"/>
      </w:r>
      <w:r w:rsidR="001B0033">
        <w:rPr>
          <w:noProof/>
        </w:rPr>
        <w:t>2</w:t>
      </w:r>
      <w:r w:rsidRPr="00B93E5E">
        <w:fldChar w:fldCharType="end"/>
      </w:r>
      <w:r w:rsidRPr="00B93E5E">
        <w:t xml:space="preserve"> – додавання 3 випадкових елементів до </w:t>
      </w:r>
      <w:r w:rsidR="00B252CB" w:rsidRPr="00B93E5E">
        <w:t>підсписку в першому списку</w:t>
      </w:r>
    </w:p>
    <w:p w14:paraId="34C29B83" w14:textId="77777777" w:rsidR="000937AC" w:rsidRDefault="000937AC" w:rsidP="00B93E5E">
      <w:pPr>
        <w:pStyle w:val="af9"/>
      </w:pPr>
    </w:p>
    <w:p w14:paraId="0691CDB2" w14:textId="416B73F3" w:rsidR="000937AC" w:rsidRDefault="007118C7" w:rsidP="00B93E5E">
      <w:pPr>
        <w:pStyle w:val="af9"/>
      </w:pPr>
      <w:r>
        <w:rPr>
          <w:noProof/>
        </w:rPr>
        <w:drawing>
          <wp:inline distT="0" distB="0" distL="0" distR="0" wp14:anchorId="524C0738" wp14:editId="5C95ADB6">
            <wp:extent cx="6119495" cy="2947035"/>
            <wp:effectExtent l="0" t="0" r="1905" b="0"/>
            <wp:docPr id="15230016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1676" name="Рисунок 1523001676"/>
                    <pic:cNvPicPr/>
                  </pic:nvPicPr>
                  <pic:blipFill>
                    <a:blip r:embed="rId11">
                      <a:extLst>
                        <a:ext uri="{28A0092B-C50C-407E-A947-70E740481C1C}">
                          <a14:useLocalDpi xmlns:a14="http://schemas.microsoft.com/office/drawing/2010/main" val="0"/>
                        </a:ext>
                      </a:extLst>
                    </a:blip>
                    <a:stretch>
                      <a:fillRect/>
                    </a:stretch>
                  </pic:blipFill>
                  <pic:spPr>
                    <a:xfrm>
                      <a:off x="0" y="0"/>
                      <a:ext cx="6119495" cy="2947035"/>
                    </a:xfrm>
                    <a:prstGeom prst="rect">
                      <a:avLst/>
                    </a:prstGeom>
                  </pic:spPr>
                </pic:pic>
              </a:graphicData>
            </a:graphic>
          </wp:inline>
        </w:drawing>
      </w:r>
    </w:p>
    <w:p w14:paraId="74450C98" w14:textId="3B4EF8D5" w:rsidR="00032E47" w:rsidRPr="002D7FD7" w:rsidRDefault="007118C7" w:rsidP="007118C7">
      <w:pPr>
        <w:pStyle w:val="af9"/>
      </w:pPr>
      <w:r w:rsidRPr="00B93E5E">
        <w:t xml:space="preserve">Рисунок </w:t>
      </w:r>
      <w:r w:rsidRPr="00B93E5E">
        <w:fldChar w:fldCharType="begin"/>
      </w:r>
      <w:r w:rsidRPr="00B93E5E">
        <w:instrText xml:space="preserve"> SEQ Рисунок \* ARABIC </w:instrText>
      </w:r>
      <w:r w:rsidRPr="00B93E5E">
        <w:fldChar w:fldCharType="separate"/>
      </w:r>
      <w:r w:rsidR="001B0033">
        <w:rPr>
          <w:noProof/>
        </w:rPr>
        <w:t>3</w:t>
      </w:r>
      <w:r w:rsidRPr="00B93E5E">
        <w:fldChar w:fldCharType="end"/>
      </w:r>
      <w:r w:rsidRPr="00B93E5E">
        <w:t xml:space="preserve"> – додавання </w:t>
      </w:r>
      <w:r>
        <w:t>1</w:t>
      </w:r>
      <w:r w:rsidRPr="00B93E5E">
        <w:t xml:space="preserve"> елемент</w:t>
      </w:r>
      <w:r>
        <w:t>а з клавіатури</w:t>
      </w:r>
      <w:r w:rsidRPr="00B93E5E">
        <w:t xml:space="preserve"> до підсписку в </w:t>
      </w:r>
      <w:r>
        <w:t>другому</w:t>
      </w:r>
      <w:r w:rsidRPr="00B93E5E">
        <w:t xml:space="preserve"> списку</w:t>
      </w:r>
      <w:r w:rsidR="00032E47" w:rsidRPr="002D7FD7">
        <w:br w:type="page"/>
      </w:r>
    </w:p>
    <w:p w14:paraId="67D79F44" w14:textId="77777777" w:rsidR="00B31F66" w:rsidRPr="00B31F66" w:rsidRDefault="00B31F66" w:rsidP="00B31F66">
      <w:pPr>
        <w:pStyle w:val="af9"/>
      </w:pPr>
      <w:r w:rsidRPr="00B31F66">
        <w:lastRenderedPageBreak/>
        <w:drawing>
          <wp:inline distT="0" distB="0" distL="0" distR="0" wp14:anchorId="1942066E" wp14:editId="430C12E6">
            <wp:extent cx="6119495" cy="3820160"/>
            <wp:effectExtent l="0" t="0" r="1905" b="2540"/>
            <wp:docPr id="6929809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80951" name="Рисунок 692980951"/>
                    <pic:cNvPicPr/>
                  </pic:nvPicPr>
                  <pic:blipFill>
                    <a:blip r:embed="rId12">
                      <a:extLst>
                        <a:ext uri="{28A0092B-C50C-407E-A947-70E740481C1C}">
                          <a14:useLocalDpi xmlns:a14="http://schemas.microsoft.com/office/drawing/2010/main" val="0"/>
                        </a:ext>
                      </a:extLst>
                    </a:blip>
                    <a:stretch>
                      <a:fillRect/>
                    </a:stretch>
                  </pic:blipFill>
                  <pic:spPr>
                    <a:xfrm>
                      <a:off x="0" y="0"/>
                      <a:ext cx="6119495" cy="3820160"/>
                    </a:xfrm>
                    <a:prstGeom prst="rect">
                      <a:avLst/>
                    </a:prstGeom>
                  </pic:spPr>
                </pic:pic>
              </a:graphicData>
            </a:graphic>
          </wp:inline>
        </w:drawing>
      </w:r>
    </w:p>
    <w:p w14:paraId="36051066" w14:textId="256B84C6" w:rsidR="007D6840" w:rsidRDefault="00B31F66" w:rsidP="00B31F66">
      <w:pPr>
        <w:pStyle w:val="af9"/>
      </w:pPr>
      <w:r w:rsidRPr="00B31F66">
        <w:t xml:space="preserve">Рисунок </w:t>
      </w:r>
      <w:r w:rsidRPr="00B31F66">
        <w:fldChar w:fldCharType="begin"/>
      </w:r>
      <w:r w:rsidRPr="00B31F66">
        <w:instrText xml:space="preserve"> SEQ Рисунок \* ARABIC </w:instrText>
      </w:r>
      <w:r w:rsidRPr="00B31F66">
        <w:fldChar w:fldCharType="separate"/>
      </w:r>
      <w:r w:rsidR="001B0033">
        <w:rPr>
          <w:noProof/>
        </w:rPr>
        <w:t>4</w:t>
      </w:r>
      <w:r w:rsidRPr="00B31F66">
        <w:fldChar w:fldCharType="end"/>
      </w:r>
      <w:r w:rsidRPr="00B31F66">
        <w:t xml:space="preserve"> –створена структура</w:t>
      </w:r>
    </w:p>
    <w:p w14:paraId="509ECF53" w14:textId="77777777" w:rsidR="00B31F66" w:rsidRDefault="00B31F66" w:rsidP="00B31F66">
      <w:pPr>
        <w:pStyle w:val="af9"/>
      </w:pPr>
    </w:p>
    <w:p w14:paraId="305FF216" w14:textId="497D6A7E" w:rsidR="00B31F66" w:rsidRDefault="00B31F66" w:rsidP="00B31F66">
      <w:pPr>
        <w:pStyle w:val="af5"/>
      </w:pPr>
      <w:r>
        <w:t>Після створення структури можна виконати дії над ними</w:t>
      </w:r>
    </w:p>
    <w:p w14:paraId="393441BE" w14:textId="103F94AA" w:rsidR="007D6840" w:rsidRDefault="00C125AD" w:rsidP="00C125AD">
      <w:pPr>
        <w:pStyle w:val="af5"/>
      </w:pPr>
      <w:r>
        <w:t>Видалення елементу з підсписку можна переглянути на рисунку 5</w:t>
      </w:r>
    </w:p>
    <w:p w14:paraId="4050024A" w14:textId="6464FF99" w:rsidR="00C125AD" w:rsidRDefault="00C125AD" w:rsidP="00C125AD">
      <w:pPr>
        <w:pStyle w:val="af9"/>
      </w:pPr>
      <w:r>
        <w:rPr>
          <w:noProof/>
        </w:rPr>
        <w:drawing>
          <wp:inline distT="0" distB="0" distL="0" distR="0" wp14:anchorId="11AE8134" wp14:editId="3F0D44FE">
            <wp:extent cx="6119495" cy="2674620"/>
            <wp:effectExtent l="0" t="0" r="1905" b="5080"/>
            <wp:docPr id="9277350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5045" name="Рисунок 927735045"/>
                    <pic:cNvPicPr/>
                  </pic:nvPicPr>
                  <pic:blipFill>
                    <a:blip r:embed="rId13">
                      <a:extLst>
                        <a:ext uri="{28A0092B-C50C-407E-A947-70E740481C1C}">
                          <a14:useLocalDpi xmlns:a14="http://schemas.microsoft.com/office/drawing/2010/main" val="0"/>
                        </a:ext>
                      </a:extLst>
                    </a:blip>
                    <a:stretch>
                      <a:fillRect/>
                    </a:stretch>
                  </pic:blipFill>
                  <pic:spPr>
                    <a:xfrm>
                      <a:off x="0" y="0"/>
                      <a:ext cx="6119495" cy="2674620"/>
                    </a:xfrm>
                    <a:prstGeom prst="rect">
                      <a:avLst/>
                    </a:prstGeom>
                  </pic:spPr>
                </pic:pic>
              </a:graphicData>
            </a:graphic>
          </wp:inline>
        </w:drawing>
      </w:r>
    </w:p>
    <w:p w14:paraId="3BF51ADE" w14:textId="77777777" w:rsidR="00C125AD" w:rsidRDefault="00C125AD" w:rsidP="00C125AD">
      <w:pPr>
        <w:pStyle w:val="af9"/>
      </w:pPr>
      <w:r>
        <w:rPr>
          <w:noProof/>
        </w:rPr>
        <w:drawing>
          <wp:inline distT="0" distB="0" distL="0" distR="0" wp14:anchorId="51317380" wp14:editId="2AAF449D">
            <wp:extent cx="6119495" cy="473710"/>
            <wp:effectExtent l="0" t="0" r="1905" b="0"/>
            <wp:docPr id="13564398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9832" name="Рисунок 1356439832"/>
                    <pic:cNvPicPr/>
                  </pic:nvPicPr>
                  <pic:blipFill>
                    <a:blip r:embed="rId14">
                      <a:extLst>
                        <a:ext uri="{28A0092B-C50C-407E-A947-70E740481C1C}">
                          <a14:useLocalDpi xmlns:a14="http://schemas.microsoft.com/office/drawing/2010/main" val="0"/>
                        </a:ext>
                      </a:extLst>
                    </a:blip>
                    <a:stretch>
                      <a:fillRect/>
                    </a:stretch>
                  </pic:blipFill>
                  <pic:spPr>
                    <a:xfrm>
                      <a:off x="0" y="0"/>
                      <a:ext cx="6119495" cy="473710"/>
                    </a:xfrm>
                    <a:prstGeom prst="rect">
                      <a:avLst/>
                    </a:prstGeom>
                  </pic:spPr>
                </pic:pic>
              </a:graphicData>
            </a:graphic>
          </wp:inline>
        </w:drawing>
      </w:r>
    </w:p>
    <w:p w14:paraId="10A615D8" w14:textId="38B0E262" w:rsidR="00C125AD" w:rsidRPr="00C125AD" w:rsidRDefault="00C125AD" w:rsidP="00C125AD">
      <w:pPr>
        <w:pStyle w:val="af9"/>
      </w:pPr>
      <w:r>
        <w:t xml:space="preserve">Рисунок </w:t>
      </w:r>
      <w:r>
        <w:fldChar w:fldCharType="begin"/>
      </w:r>
      <w:r>
        <w:instrText xml:space="preserve"> SEQ Рисунок \* ARABIC </w:instrText>
      </w:r>
      <w:r>
        <w:fldChar w:fldCharType="separate"/>
      </w:r>
      <w:r w:rsidR="001B0033">
        <w:rPr>
          <w:noProof/>
        </w:rPr>
        <w:t>5</w:t>
      </w:r>
      <w:r>
        <w:fldChar w:fldCharType="end"/>
      </w:r>
      <w:r>
        <w:t xml:space="preserve"> –</w:t>
      </w:r>
      <w:r w:rsidRPr="00C125AD">
        <w:rPr>
          <w:lang w:val="ru-RU"/>
        </w:rPr>
        <w:t xml:space="preserve"> </w:t>
      </w:r>
      <w:r>
        <w:t>видалення зі списку типу стек</w:t>
      </w:r>
    </w:p>
    <w:p w14:paraId="3251956E" w14:textId="39854C8C" w:rsidR="007D6840" w:rsidRPr="00EA7AC1" w:rsidRDefault="007D6840" w:rsidP="00EA7AC1">
      <w:pPr>
        <w:pStyle w:val="af5"/>
      </w:pPr>
      <w:r>
        <w:br w:type="page"/>
      </w:r>
      <w:r w:rsidR="00EA7AC1">
        <w:lastRenderedPageBreak/>
        <w:t>Перегляд верхнього елементу в підсписку показано на рисунку 6</w:t>
      </w:r>
    </w:p>
    <w:p w14:paraId="54D73911" w14:textId="77777777" w:rsidR="00EA7AC1" w:rsidRDefault="00EA7AC1" w:rsidP="00EA7AC1">
      <w:pPr>
        <w:pStyle w:val="af9"/>
      </w:pPr>
      <w:r>
        <w:rPr>
          <w:noProof/>
        </w:rPr>
        <w:drawing>
          <wp:inline distT="0" distB="0" distL="0" distR="0" wp14:anchorId="69E3A225" wp14:editId="64937806">
            <wp:extent cx="6119495" cy="580390"/>
            <wp:effectExtent l="0" t="0" r="1905" b="3810"/>
            <wp:docPr id="4511630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63035" name="Рисунок 451163035"/>
                    <pic:cNvPicPr/>
                  </pic:nvPicPr>
                  <pic:blipFill>
                    <a:blip r:embed="rId15">
                      <a:extLst>
                        <a:ext uri="{28A0092B-C50C-407E-A947-70E740481C1C}">
                          <a14:useLocalDpi xmlns:a14="http://schemas.microsoft.com/office/drawing/2010/main" val="0"/>
                        </a:ext>
                      </a:extLst>
                    </a:blip>
                    <a:stretch>
                      <a:fillRect/>
                    </a:stretch>
                  </pic:blipFill>
                  <pic:spPr>
                    <a:xfrm>
                      <a:off x="0" y="0"/>
                      <a:ext cx="6119495" cy="580390"/>
                    </a:xfrm>
                    <a:prstGeom prst="rect">
                      <a:avLst/>
                    </a:prstGeom>
                  </pic:spPr>
                </pic:pic>
              </a:graphicData>
            </a:graphic>
          </wp:inline>
        </w:drawing>
      </w:r>
    </w:p>
    <w:p w14:paraId="752E2ED1" w14:textId="04E97A7D" w:rsidR="00C125AD" w:rsidRPr="00EA7AC1" w:rsidRDefault="00EA7AC1" w:rsidP="00EA7AC1">
      <w:pPr>
        <w:pStyle w:val="af9"/>
      </w:pPr>
      <w:r w:rsidRPr="00EA7AC1">
        <w:t xml:space="preserve">Рисунок </w:t>
      </w:r>
      <w:r w:rsidRPr="00EA7AC1">
        <w:fldChar w:fldCharType="begin"/>
      </w:r>
      <w:r w:rsidRPr="00EA7AC1">
        <w:instrText xml:space="preserve"> SEQ Рисунок \* ARABIC </w:instrText>
      </w:r>
      <w:r w:rsidRPr="00EA7AC1">
        <w:fldChar w:fldCharType="separate"/>
      </w:r>
      <w:r w:rsidR="001B0033">
        <w:rPr>
          <w:noProof/>
        </w:rPr>
        <w:t>6</w:t>
      </w:r>
      <w:r w:rsidRPr="00EA7AC1">
        <w:fldChar w:fldCharType="end"/>
      </w:r>
      <w:r>
        <w:t xml:space="preserve"> – </w:t>
      </w:r>
      <w:r w:rsidR="00D41FC3">
        <w:t>підсписок був пустий – нічого переглядати</w:t>
      </w:r>
    </w:p>
    <w:p w14:paraId="75653BA3" w14:textId="77777777" w:rsidR="00C125AD" w:rsidRDefault="00C125AD">
      <w:pPr>
        <w:spacing w:after="160" w:line="259" w:lineRule="auto"/>
        <w:rPr>
          <w:lang w:val="uk-UA"/>
        </w:rPr>
      </w:pPr>
    </w:p>
    <w:p w14:paraId="3FE83A9D" w14:textId="1855AB32" w:rsidR="00E63A61" w:rsidRDefault="00E63A61" w:rsidP="00E63A61">
      <w:pPr>
        <w:pStyle w:val="af5"/>
      </w:pPr>
      <w:r w:rsidRPr="00E63A61">
        <w:t>Можемо порахувати кількість елементів в підсписку. Результат на рисунку 7</w:t>
      </w:r>
    </w:p>
    <w:p w14:paraId="5845B99B" w14:textId="63D2ADF8" w:rsidR="00540A0D" w:rsidRPr="00E63A61" w:rsidRDefault="00540A0D" w:rsidP="00540A0D">
      <w:pPr>
        <w:pStyle w:val="af9"/>
      </w:pPr>
      <w:r w:rsidRPr="00540A0D">
        <w:drawing>
          <wp:inline distT="0" distB="0" distL="0" distR="0" wp14:anchorId="216BDF41" wp14:editId="23E84DF3">
            <wp:extent cx="6119495" cy="1964055"/>
            <wp:effectExtent l="0" t="0" r="1905" b="4445"/>
            <wp:docPr id="364187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7580" name=""/>
                    <pic:cNvPicPr/>
                  </pic:nvPicPr>
                  <pic:blipFill>
                    <a:blip r:embed="rId16"/>
                    <a:stretch>
                      <a:fillRect/>
                    </a:stretch>
                  </pic:blipFill>
                  <pic:spPr>
                    <a:xfrm>
                      <a:off x="0" y="0"/>
                      <a:ext cx="6119495" cy="1964055"/>
                    </a:xfrm>
                    <a:prstGeom prst="rect">
                      <a:avLst/>
                    </a:prstGeom>
                  </pic:spPr>
                </pic:pic>
              </a:graphicData>
            </a:graphic>
          </wp:inline>
        </w:drawing>
      </w:r>
      <w:r w:rsidRPr="00891D05">
        <w:drawing>
          <wp:inline distT="0" distB="0" distL="0" distR="0" wp14:anchorId="2468F1B1" wp14:editId="44C8675A">
            <wp:extent cx="6119495" cy="846535"/>
            <wp:effectExtent l="0" t="0" r="1905" b="4445"/>
            <wp:docPr id="11904939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93945" name="Рисунок 1190493945"/>
                    <pic:cNvPicPr/>
                  </pic:nvPicPr>
                  <pic:blipFill>
                    <a:blip r:embed="rId17">
                      <a:extLst>
                        <a:ext uri="{28A0092B-C50C-407E-A947-70E740481C1C}">
                          <a14:useLocalDpi xmlns:a14="http://schemas.microsoft.com/office/drawing/2010/main" val="0"/>
                        </a:ext>
                      </a:extLst>
                    </a:blip>
                    <a:stretch>
                      <a:fillRect/>
                    </a:stretch>
                  </pic:blipFill>
                  <pic:spPr>
                    <a:xfrm>
                      <a:off x="0" y="0"/>
                      <a:ext cx="6119495" cy="846535"/>
                    </a:xfrm>
                    <a:prstGeom prst="rect">
                      <a:avLst/>
                    </a:prstGeom>
                  </pic:spPr>
                </pic:pic>
              </a:graphicData>
            </a:graphic>
          </wp:inline>
        </w:drawing>
      </w:r>
    </w:p>
    <w:p w14:paraId="0C3ACD5C" w14:textId="77777777" w:rsidR="00E63A61" w:rsidRPr="00891D05" w:rsidRDefault="00E63A61" w:rsidP="00891D05">
      <w:pPr>
        <w:pStyle w:val="af9"/>
      </w:pPr>
      <w:r w:rsidRPr="00891D05">
        <w:drawing>
          <wp:inline distT="0" distB="0" distL="0" distR="0" wp14:anchorId="4BF33B74" wp14:editId="49435545">
            <wp:extent cx="6119495" cy="779145"/>
            <wp:effectExtent l="0" t="0" r="1905" b="0"/>
            <wp:docPr id="67650953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9531" name="Рисунок 676509531"/>
                    <pic:cNvPicPr/>
                  </pic:nvPicPr>
                  <pic:blipFill>
                    <a:blip r:embed="rId18">
                      <a:extLst>
                        <a:ext uri="{28A0092B-C50C-407E-A947-70E740481C1C}">
                          <a14:useLocalDpi xmlns:a14="http://schemas.microsoft.com/office/drawing/2010/main" val="0"/>
                        </a:ext>
                      </a:extLst>
                    </a:blip>
                    <a:stretch>
                      <a:fillRect/>
                    </a:stretch>
                  </pic:blipFill>
                  <pic:spPr>
                    <a:xfrm>
                      <a:off x="0" y="0"/>
                      <a:ext cx="6119495" cy="779145"/>
                    </a:xfrm>
                    <a:prstGeom prst="rect">
                      <a:avLst/>
                    </a:prstGeom>
                  </pic:spPr>
                </pic:pic>
              </a:graphicData>
            </a:graphic>
          </wp:inline>
        </w:drawing>
      </w:r>
    </w:p>
    <w:p w14:paraId="590226FE" w14:textId="11C15E87" w:rsidR="00E63A61" w:rsidRPr="00891D05" w:rsidRDefault="00891D05" w:rsidP="00891D05">
      <w:pPr>
        <w:pStyle w:val="af9"/>
      </w:pPr>
      <w:r>
        <w:t xml:space="preserve">Рисунок </w:t>
      </w:r>
      <w:r>
        <w:fldChar w:fldCharType="begin"/>
      </w:r>
      <w:r>
        <w:instrText xml:space="preserve"> SEQ Рисунок \* ARABIC </w:instrText>
      </w:r>
      <w:r>
        <w:fldChar w:fldCharType="separate"/>
      </w:r>
      <w:r w:rsidR="001B0033">
        <w:rPr>
          <w:noProof/>
        </w:rPr>
        <w:t>7</w:t>
      </w:r>
      <w:r>
        <w:fldChar w:fldCharType="end"/>
      </w:r>
      <w:r>
        <w:t xml:space="preserve"> – кількість елементів в підсписку</w:t>
      </w:r>
    </w:p>
    <w:p w14:paraId="5FC78E29" w14:textId="77777777" w:rsidR="00E63A61" w:rsidRDefault="00E63A61" w:rsidP="00540A0D">
      <w:pPr>
        <w:pStyle w:val="af5"/>
      </w:pPr>
    </w:p>
    <w:p w14:paraId="3E390B99" w14:textId="768DBA05" w:rsidR="00E63A61" w:rsidRDefault="00540A0D" w:rsidP="00540A0D">
      <w:pPr>
        <w:pStyle w:val="af5"/>
      </w:pPr>
      <w:r>
        <w:t>Результат повного видалення підсписку 1 на рисунку 8</w:t>
      </w:r>
    </w:p>
    <w:p w14:paraId="74737A99" w14:textId="0FD608C3" w:rsidR="00540A0D" w:rsidRDefault="004A5F48" w:rsidP="00540A0D">
      <w:pPr>
        <w:pStyle w:val="af9"/>
      </w:pPr>
      <w:r>
        <w:rPr>
          <w:noProof/>
        </w:rPr>
        <w:drawing>
          <wp:inline distT="0" distB="0" distL="0" distR="0" wp14:anchorId="211AE40E" wp14:editId="2D38E751">
            <wp:extent cx="6119495" cy="748030"/>
            <wp:effectExtent l="0" t="0" r="1905" b="1270"/>
            <wp:docPr id="155067639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6394" name="Рисунок 1550676394"/>
                    <pic:cNvPicPr/>
                  </pic:nvPicPr>
                  <pic:blipFill>
                    <a:blip r:embed="rId19">
                      <a:extLst>
                        <a:ext uri="{28A0092B-C50C-407E-A947-70E740481C1C}">
                          <a14:useLocalDpi xmlns:a14="http://schemas.microsoft.com/office/drawing/2010/main" val="0"/>
                        </a:ext>
                      </a:extLst>
                    </a:blip>
                    <a:stretch>
                      <a:fillRect/>
                    </a:stretch>
                  </pic:blipFill>
                  <pic:spPr>
                    <a:xfrm>
                      <a:off x="0" y="0"/>
                      <a:ext cx="6119495" cy="748030"/>
                    </a:xfrm>
                    <a:prstGeom prst="rect">
                      <a:avLst/>
                    </a:prstGeom>
                  </pic:spPr>
                </pic:pic>
              </a:graphicData>
            </a:graphic>
          </wp:inline>
        </w:drawing>
      </w:r>
    </w:p>
    <w:p w14:paraId="5ADD23A1" w14:textId="77777777" w:rsidR="003551AF" w:rsidRDefault="00714FC9" w:rsidP="003551AF">
      <w:pPr>
        <w:pStyle w:val="af9"/>
        <w:keepNext/>
      </w:pPr>
      <w:r w:rsidRPr="00714FC9">
        <w:drawing>
          <wp:inline distT="0" distB="0" distL="0" distR="0" wp14:anchorId="400A13B7" wp14:editId="6C250F6A">
            <wp:extent cx="6119495" cy="1964055"/>
            <wp:effectExtent l="0" t="0" r="1905" b="4445"/>
            <wp:docPr id="679266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6427" name=""/>
                    <pic:cNvPicPr/>
                  </pic:nvPicPr>
                  <pic:blipFill>
                    <a:blip r:embed="rId16"/>
                    <a:stretch>
                      <a:fillRect/>
                    </a:stretch>
                  </pic:blipFill>
                  <pic:spPr>
                    <a:xfrm>
                      <a:off x="0" y="0"/>
                      <a:ext cx="6119495" cy="1964055"/>
                    </a:xfrm>
                    <a:prstGeom prst="rect">
                      <a:avLst/>
                    </a:prstGeom>
                  </pic:spPr>
                </pic:pic>
              </a:graphicData>
            </a:graphic>
          </wp:inline>
        </w:drawing>
      </w:r>
    </w:p>
    <w:p w14:paraId="2B81DEA5" w14:textId="74F7AA90" w:rsidR="00C125AD" w:rsidRDefault="003551AF" w:rsidP="003551AF">
      <w:pPr>
        <w:pStyle w:val="af9"/>
      </w:pPr>
      <w:r>
        <w:t xml:space="preserve">Рисунок </w:t>
      </w:r>
      <w:r>
        <w:fldChar w:fldCharType="begin"/>
      </w:r>
      <w:r>
        <w:instrText xml:space="preserve"> SEQ Рисунок \* ARABIC </w:instrText>
      </w:r>
      <w:r>
        <w:fldChar w:fldCharType="separate"/>
      </w:r>
      <w:r w:rsidR="001B0033">
        <w:rPr>
          <w:noProof/>
        </w:rPr>
        <w:t>8</w:t>
      </w:r>
      <w:r>
        <w:fldChar w:fldCharType="end"/>
      </w:r>
      <w:r>
        <w:t xml:space="preserve"> –видалення підсписку 1</w:t>
      </w:r>
      <w:r w:rsidR="00C125AD">
        <w:br w:type="page"/>
      </w:r>
    </w:p>
    <w:p w14:paraId="635723C2" w14:textId="4D07D408" w:rsidR="003551AF" w:rsidRDefault="00237913" w:rsidP="003551AF">
      <w:pPr>
        <w:pStyle w:val="af5"/>
      </w:pPr>
      <w:r>
        <w:lastRenderedPageBreak/>
        <w:t>Результат перевертання списку подано на рисунку 9</w:t>
      </w:r>
    </w:p>
    <w:p w14:paraId="76669E07" w14:textId="77777777" w:rsidR="00237913" w:rsidRDefault="00237913" w:rsidP="00237913">
      <w:pPr>
        <w:pStyle w:val="af9"/>
      </w:pPr>
      <w:r w:rsidRPr="00237913">
        <w:drawing>
          <wp:inline distT="0" distB="0" distL="0" distR="0" wp14:anchorId="46A8E1D4" wp14:editId="2B4DCF6F">
            <wp:extent cx="6119495" cy="2312670"/>
            <wp:effectExtent l="0" t="0" r="1905" b="0"/>
            <wp:docPr id="1190820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0339" name=""/>
                    <pic:cNvPicPr/>
                  </pic:nvPicPr>
                  <pic:blipFill>
                    <a:blip r:embed="rId20"/>
                    <a:stretch>
                      <a:fillRect/>
                    </a:stretch>
                  </pic:blipFill>
                  <pic:spPr>
                    <a:xfrm>
                      <a:off x="0" y="0"/>
                      <a:ext cx="6119495" cy="2312670"/>
                    </a:xfrm>
                    <a:prstGeom prst="rect">
                      <a:avLst/>
                    </a:prstGeom>
                  </pic:spPr>
                </pic:pic>
              </a:graphicData>
            </a:graphic>
          </wp:inline>
        </w:drawing>
      </w:r>
    </w:p>
    <w:p w14:paraId="273502B7" w14:textId="7D63F133" w:rsidR="003551AF" w:rsidRDefault="00237913" w:rsidP="00237913">
      <w:pPr>
        <w:pStyle w:val="af9"/>
      </w:pPr>
      <w:r>
        <w:t xml:space="preserve">Рисунок </w:t>
      </w:r>
      <w:r>
        <w:fldChar w:fldCharType="begin"/>
      </w:r>
      <w:r>
        <w:instrText xml:space="preserve"> SEQ Рисунок \* ARABIC </w:instrText>
      </w:r>
      <w:r>
        <w:fldChar w:fldCharType="separate"/>
      </w:r>
      <w:r w:rsidR="001B0033">
        <w:rPr>
          <w:noProof/>
        </w:rPr>
        <w:t>9</w:t>
      </w:r>
      <w:r>
        <w:fldChar w:fldCharType="end"/>
      </w:r>
      <w:r>
        <w:t xml:space="preserve"> –перевернутий список</w:t>
      </w:r>
    </w:p>
    <w:p w14:paraId="208CFB21" w14:textId="77777777" w:rsidR="00237913" w:rsidRDefault="00237913" w:rsidP="00237913">
      <w:pPr>
        <w:pStyle w:val="af9"/>
      </w:pPr>
    </w:p>
    <w:p w14:paraId="06925915" w14:textId="3FF6C9A6" w:rsidR="00FA063D" w:rsidRPr="00FA063D" w:rsidRDefault="00FA063D" w:rsidP="00FA063D">
      <w:pPr>
        <w:pStyle w:val="af5"/>
      </w:pPr>
      <w:r w:rsidRPr="00FA063D">
        <w:t>Видалення повністю списку показано на рисунку 10</w:t>
      </w:r>
    </w:p>
    <w:p w14:paraId="75A547ED" w14:textId="1F0D9459" w:rsidR="00FA063D" w:rsidRPr="001B0033" w:rsidRDefault="00FA063D" w:rsidP="001B0033">
      <w:pPr>
        <w:pStyle w:val="af9"/>
      </w:pPr>
      <w:r w:rsidRPr="001B0033">
        <w:drawing>
          <wp:inline distT="0" distB="0" distL="0" distR="0" wp14:anchorId="6700E256" wp14:editId="2C5120CD">
            <wp:extent cx="6119495" cy="3517900"/>
            <wp:effectExtent l="0" t="0" r="1905" b="0"/>
            <wp:docPr id="14182272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27219" name="Рисунок 1418227219"/>
                    <pic:cNvPicPr/>
                  </pic:nvPicPr>
                  <pic:blipFill>
                    <a:blip r:embed="rId21">
                      <a:extLst>
                        <a:ext uri="{28A0092B-C50C-407E-A947-70E740481C1C}">
                          <a14:useLocalDpi xmlns:a14="http://schemas.microsoft.com/office/drawing/2010/main" val="0"/>
                        </a:ext>
                      </a:extLst>
                    </a:blip>
                    <a:stretch>
                      <a:fillRect/>
                    </a:stretch>
                  </pic:blipFill>
                  <pic:spPr>
                    <a:xfrm>
                      <a:off x="0" y="0"/>
                      <a:ext cx="6119495" cy="3517900"/>
                    </a:xfrm>
                    <a:prstGeom prst="rect">
                      <a:avLst/>
                    </a:prstGeom>
                  </pic:spPr>
                </pic:pic>
              </a:graphicData>
            </a:graphic>
          </wp:inline>
        </w:drawing>
      </w:r>
    </w:p>
    <w:p w14:paraId="39A4236B" w14:textId="77777777" w:rsidR="001B0033" w:rsidRPr="001B0033" w:rsidRDefault="001B0033" w:rsidP="001B0033">
      <w:pPr>
        <w:pStyle w:val="af9"/>
      </w:pPr>
      <w:r w:rsidRPr="001B0033">
        <w:drawing>
          <wp:inline distT="0" distB="0" distL="0" distR="0" wp14:anchorId="07174078" wp14:editId="6781A2C0">
            <wp:extent cx="6119495" cy="1200150"/>
            <wp:effectExtent l="0" t="0" r="1905" b="6350"/>
            <wp:docPr id="5995695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9547" name="Рисунок 599569547"/>
                    <pic:cNvPicPr/>
                  </pic:nvPicPr>
                  <pic:blipFill>
                    <a:blip r:embed="rId22">
                      <a:extLst>
                        <a:ext uri="{28A0092B-C50C-407E-A947-70E740481C1C}">
                          <a14:useLocalDpi xmlns:a14="http://schemas.microsoft.com/office/drawing/2010/main" val="0"/>
                        </a:ext>
                      </a:extLst>
                    </a:blip>
                    <a:stretch>
                      <a:fillRect/>
                    </a:stretch>
                  </pic:blipFill>
                  <pic:spPr>
                    <a:xfrm>
                      <a:off x="0" y="0"/>
                      <a:ext cx="6119495" cy="1200150"/>
                    </a:xfrm>
                    <a:prstGeom prst="rect">
                      <a:avLst/>
                    </a:prstGeom>
                  </pic:spPr>
                </pic:pic>
              </a:graphicData>
            </a:graphic>
          </wp:inline>
        </w:drawing>
      </w:r>
    </w:p>
    <w:p w14:paraId="68EF8960" w14:textId="059CE4E2" w:rsidR="001B0033" w:rsidRPr="001B0033" w:rsidRDefault="001B0033" w:rsidP="001B0033">
      <w:pPr>
        <w:pStyle w:val="af9"/>
      </w:pPr>
      <w:r w:rsidRPr="001B0033">
        <w:t xml:space="preserve">Рисунок </w:t>
      </w:r>
      <w:r w:rsidRPr="001B0033">
        <w:fldChar w:fldCharType="begin"/>
      </w:r>
      <w:r w:rsidRPr="001B0033">
        <w:instrText xml:space="preserve"> SEQ Рисунок \* ARABIC </w:instrText>
      </w:r>
      <w:r w:rsidRPr="001B0033">
        <w:fldChar w:fldCharType="separate"/>
      </w:r>
      <w:r w:rsidRPr="001B0033">
        <w:t>10</w:t>
      </w:r>
      <w:r w:rsidRPr="001B0033">
        <w:fldChar w:fldCharType="end"/>
      </w:r>
      <w:r w:rsidRPr="001B0033">
        <w:t xml:space="preserve"> – повне видалення списку зі структури</w:t>
      </w:r>
    </w:p>
    <w:p w14:paraId="6F3D479E" w14:textId="6C5CA7F4" w:rsidR="003551AF" w:rsidRDefault="003551AF">
      <w:pPr>
        <w:spacing w:after="160" w:line="259" w:lineRule="auto"/>
        <w:rPr>
          <w:color w:val="000000" w:themeColor="text1"/>
          <w:sz w:val="28"/>
          <w:szCs w:val="28"/>
          <w:lang w:val="uk-UA"/>
        </w:rPr>
      </w:pPr>
      <w:r>
        <w:br w:type="page"/>
      </w:r>
    </w:p>
    <w:p w14:paraId="0E586D05" w14:textId="77777777" w:rsidR="00463337" w:rsidRPr="002D7FD7" w:rsidRDefault="00463337" w:rsidP="00463337">
      <w:pPr>
        <w:pStyle w:val="af3"/>
      </w:pPr>
      <w:r w:rsidRPr="002D7FD7">
        <w:lastRenderedPageBreak/>
        <w:t>ВИСНОВОК</w:t>
      </w:r>
    </w:p>
    <w:p w14:paraId="715B0505" w14:textId="77777777" w:rsidR="00463337" w:rsidRPr="002D7FD7" w:rsidRDefault="00463337" w:rsidP="00463337">
      <w:pPr>
        <w:rPr>
          <w:lang w:val="uk-UA"/>
        </w:rPr>
      </w:pPr>
    </w:p>
    <w:p w14:paraId="4BDC9776" w14:textId="77777777" w:rsidR="00463337" w:rsidRPr="002D7FD7" w:rsidRDefault="00463337" w:rsidP="00463337">
      <w:pPr>
        <w:pStyle w:val="af5"/>
      </w:pPr>
      <w:r w:rsidRPr="002D7FD7">
        <w:t>У ході виконання лабораторної роботи я:</w:t>
      </w:r>
    </w:p>
    <w:p w14:paraId="7846EDBD" w14:textId="77777777" w:rsidR="00E61753" w:rsidRPr="002D7FD7" w:rsidRDefault="00E61753" w:rsidP="00E61753">
      <w:pPr>
        <w:pStyle w:val="af5"/>
        <w:numPr>
          <w:ilvl w:val="0"/>
          <w:numId w:val="46"/>
        </w:numPr>
        <w:tabs>
          <w:tab w:val="left" w:pos="851"/>
        </w:tabs>
        <w:ind w:left="0" w:firstLine="567"/>
      </w:pPr>
      <w:r w:rsidRPr="002D7FD7">
        <w:t>Описа</w:t>
      </w:r>
      <w:r>
        <w:t>в</w:t>
      </w:r>
      <w:r w:rsidRPr="002D7FD7">
        <w:t xml:space="preserve"> вказаний абстрактний тип даних список підсписків і основні операції роботи з ним на абстрактному і логічному рівнях</w:t>
      </w:r>
    </w:p>
    <w:p w14:paraId="541B6BA3" w14:textId="77777777" w:rsidR="00E61753" w:rsidRPr="00B74B11" w:rsidRDefault="00E61753" w:rsidP="00E61753">
      <w:pPr>
        <w:pStyle w:val="af5"/>
        <w:numPr>
          <w:ilvl w:val="0"/>
          <w:numId w:val="46"/>
        </w:numPr>
        <w:tabs>
          <w:tab w:val="left" w:pos="851"/>
        </w:tabs>
        <w:ind w:left="0" w:firstLine="567"/>
      </w:pPr>
      <w:r w:rsidRPr="00B74B11">
        <w:t>Відповідно до варіанту створи</w:t>
      </w:r>
      <w:r>
        <w:t xml:space="preserve">в </w:t>
      </w:r>
      <w:r w:rsidRPr="00B74B11">
        <w:t xml:space="preserve"> структуру даних для організації дворівневої структури даних (списки підсписків).</w:t>
      </w:r>
    </w:p>
    <w:p w14:paraId="1E50C581" w14:textId="77777777" w:rsidR="00B76075" w:rsidRPr="00B74B11" w:rsidRDefault="00B76075" w:rsidP="00B76075">
      <w:pPr>
        <w:pStyle w:val="af5"/>
        <w:numPr>
          <w:ilvl w:val="0"/>
          <w:numId w:val="46"/>
        </w:numPr>
        <w:tabs>
          <w:tab w:val="left" w:pos="851"/>
        </w:tabs>
        <w:ind w:left="0" w:firstLine="567"/>
      </w:pPr>
      <w:r w:rsidRPr="00B74B11">
        <w:t>Для реалізації структури використовува</w:t>
      </w:r>
      <w:r>
        <w:t>в</w:t>
      </w:r>
      <w:r w:rsidRPr="00B74B11">
        <w:t xml:space="preserve"> вбудован</w:t>
      </w:r>
      <w:r>
        <w:t xml:space="preserve">ий </w:t>
      </w:r>
      <w:r w:rsidRPr="00B74B11">
        <w:t>тип</w:t>
      </w:r>
      <w:r>
        <w:t xml:space="preserve"> </w:t>
      </w:r>
      <w:r w:rsidRPr="00B74B11">
        <w:t>ArrayList</w:t>
      </w:r>
      <w:r>
        <w:t xml:space="preserve"> та </w:t>
      </w:r>
      <w:r w:rsidRPr="00B76075">
        <w:t>Stack &lt;T&gt;</w:t>
      </w:r>
      <w:r w:rsidRPr="00B74B11">
        <w:t>. Як елементи структур використа</w:t>
      </w:r>
      <w:r>
        <w:t>в</w:t>
      </w:r>
      <w:r w:rsidRPr="00B74B11">
        <w:t xml:space="preserve"> тип</w:t>
      </w:r>
      <w:r>
        <w:t xml:space="preserve"> </w:t>
      </w:r>
      <w:r w:rsidRPr="00B76075">
        <w:t>C</w:t>
      </w:r>
      <w:r w:rsidRPr="00B74B11">
        <w:t>lass, що мають поле ключа та поле інформації для підсписків (нижній рівень) і поле ключа для списку (верхній рівень).</w:t>
      </w:r>
    </w:p>
    <w:p w14:paraId="1BB5A3FB" w14:textId="77777777" w:rsidR="00B76075" w:rsidRPr="00B74B11" w:rsidRDefault="00B76075" w:rsidP="00B76075">
      <w:pPr>
        <w:pStyle w:val="af5"/>
        <w:numPr>
          <w:ilvl w:val="0"/>
          <w:numId w:val="46"/>
        </w:numPr>
        <w:tabs>
          <w:tab w:val="left" w:pos="851"/>
        </w:tabs>
        <w:ind w:left="0" w:firstLine="567"/>
      </w:pPr>
      <w:r w:rsidRPr="00B74B11">
        <w:t>Створи</w:t>
      </w:r>
      <w:r>
        <w:t>в</w:t>
      </w:r>
      <w:r w:rsidRPr="00B74B11">
        <w:t xml:space="preserve"> додаток, який демонструє роботу </w:t>
      </w:r>
      <w:r>
        <w:t xml:space="preserve">базових </w:t>
      </w:r>
      <w:r w:rsidRPr="00B74B11">
        <w:t>операцій</w:t>
      </w:r>
      <w:r>
        <w:t xml:space="preserve"> з вбудованими типами структур даних.</w:t>
      </w:r>
    </w:p>
    <w:p w14:paraId="3F2911ED" w14:textId="6BC47AAF" w:rsidR="00463337" w:rsidRDefault="00463337" w:rsidP="00E61753">
      <w:pPr>
        <w:pStyle w:val="af5"/>
        <w:numPr>
          <w:ilvl w:val="0"/>
          <w:numId w:val="46"/>
        </w:numPr>
        <w:tabs>
          <w:tab w:val="left" w:pos="851"/>
        </w:tabs>
        <w:ind w:left="0" w:firstLine="567"/>
      </w:pPr>
      <w:r w:rsidRPr="002D7FD7">
        <w:t>Написав звіт.</w:t>
      </w:r>
    </w:p>
    <w:p w14:paraId="2CE5FE45" w14:textId="5B1B23D6" w:rsidR="009111CF" w:rsidRPr="002D7FD7" w:rsidRDefault="009111CF">
      <w:pPr>
        <w:spacing w:after="160" w:line="259" w:lineRule="auto"/>
        <w:rPr>
          <w:color w:val="000000" w:themeColor="text1"/>
          <w:sz w:val="28"/>
          <w:szCs w:val="28"/>
          <w:lang w:val="uk-UA"/>
        </w:rPr>
      </w:pPr>
      <w:r w:rsidRPr="002D7FD7">
        <w:rPr>
          <w:lang w:val="uk-UA"/>
        </w:rPr>
        <w:br w:type="page"/>
      </w:r>
    </w:p>
    <w:p w14:paraId="18D3F66A" w14:textId="61A47B2D" w:rsidR="009111CF" w:rsidRPr="002D7FD7" w:rsidRDefault="009111CF" w:rsidP="009111CF">
      <w:pPr>
        <w:pStyle w:val="af3"/>
      </w:pPr>
      <w:r w:rsidRPr="002D7FD7">
        <w:lastRenderedPageBreak/>
        <w:t>ДОДАТОК</w:t>
      </w:r>
      <w:r w:rsidR="00F901BF" w:rsidRPr="002D7FD7">
        <w:t xml:space="preserve"> А</w:t>
      </w:r>
    </w:p>
    <w:p w14:paraId="16A110FC" w14:textId="77777777" w:rsidR="009111CF" w:rsidRPr="002D7FD7" w:rsidRDefault="009111CF" w:rsidP="009111CF">
      <w:pPr>
        <w:pStyle w:val="af5"/>
        <w:jc w:val="center"/>
      </w:pPr>
      <w:r w:rsidRPr="002D7FD7">
        <w:t>Машинний лістинг програми</w:t>
      </w:r>
    </w:p>
    <w:p w14:paraId="3B3AA415" w14:textId="64E053B2" w:rsidR="00463337" w:rsidRDefault="00BB10F4" w:rsidP="00F901BF">
      <w:pPr>
        <w:pStyle w:val="af7"/>
      </w:pPr>
      <w:r w:rsidRPr="002D7FD7">
        <w:t>Program</w:t>
      </w:r>
      <w:r w:rsidR="009111CF" w:rsidRPr="002D7FD7">
        <w:t>.cs:</w:t>
      </w:r>
    </w:p>
    <w:p w14:paraId="4688D01A" w14:textId="77777777" w:rsidR="002F3C3B" w:rsidRDefault="002F3C3B" w:rsidP="002F3C3B">
      <w:pPr>
        <w:pStyle w:val="afc"/>
      </w:pPr>
      <w:r>
        <w:t>using System.Text;</w:t>
      </w:r>
    </w:p>
    <w:p w14:paraId="09A4495E" w14:textId="77777777" w:rsidR="002F3C3B" w:rsidRDefault="002F3C3B" w:rsidP="002F3C3B">
      <w:pPr>
        <w:pStyle w:val="afc"/>
      </w:pPr>
      <w:r>
        <w:t>namespace ASD_Lab_3</w:t>
      </w:r>
    </w:p>
    <w:p w14:paraId="7E9F5F68" w14:textId="77777777" w:rsidR="002F3C3B" w:rsidRDefault="002F3C3B" w:rsidP="002F3C3B">
      <w:pPr>
        <w:pStyle w:val="afc"/>
      </w:pPr>
      <w:r>
        <w:t>{</w:t>
      </w:r>
    </w:p>
    <w:p w14:paraId="431C04D4" w14:textId="77777777" w:rsidR="002F3C3B" w:rsidRDefault="002F3C3B" w:rsidP="002F3C3B">
      <w:pPr>
        <w:pStyle w:val="afc"/>
      </w:pPr>
      <w:r>
        <w:t xml:space="preserve">    internal class Program</w:t>
      </w:r>
    </w:p>
    <w:p w14:paraId="24F21002" w14:textId="77777777" w:rsidR="002F3C3B" w:rsidRDefault="002F3C3B" w:rsidP="002F3C3B">
      <w:pPr>
        <w:pStyle w:val="afc"/>
      </w:pPr>
      <w:r>
        <w:t xml:space="preserve">    {</w:t>
      </w:r>
    </w:p>
    <w:p w14:paraId="755CF224" w14:textId="77777777" w:rsidR="002F3C3B" w:rsidRDefault="002F3C3B" w:rsidP="002F3C3B">
      <w:pPr>
        <w:pStyle w:val="afc"/>
      </w:pPr>
      <w:r>
        <w:t xml:space="preserve">        public static void Main(string[] args)</w:t>
      </w:r>
    </w:p>
    <w:p w14:paraId="09C251FB" w14:textId="77777777" w:rsidR="002F3C3B" w:rsidRDefault="002F3C3B" w:rsidP="002F3C3B">
      <w:pPr>
        <w:pStyle w:val="afc"/>
      </w:pPr>
      <w:r>
        <w:t xml:space="preserve">        {</w:t>
      </w:r>
    </w:p>
    <w:p w14:paraId="7ECFCA3E" w14:textId="77777777" w:rsidR="002F3C3B" w:rsidRDefault="002F3C3B" w:rsidP="002F3C3B">
      <w:pPr>
        <w:pStyle w:val="afc"/>
      </w:pPr>
      <w:r>
        <w:t xml:space="preserve">            Encoding.RegisterProvider(CodePagesEncodingProvider.Instance);</w:t>
      </w:r>
    </w:p>
    <w:p w14:paraId="048EB858" w14:textId="77777777" w:rsidR="002F3C3B" w:rsidRDefault="002F3C3B" w:rsidP="002F3C3B">
      <w:pPr>
        <w:pStyle w:val="afc"/>
      </w:pPr>
      <w:r>
        <w:t xml:space="preserve">            Console.InputEncoding = System.Text.Encoding.GetEncoding(1251);</w:t>
      </w:r>
    </w:p>
    <w:p w14:paraId="7242B932" w14:textId="77777777" w:rsidR="002F3C3B" w:rsidRDefault="002F3C3B" w:rsidP="002F3C3B">
      <w:pPr>
        <w:pStyle w:val="afc"/>
      </w:pPr>
      <w:r>
        <w:t xml:space="preserve">            Console.OutputEncoding = System.Text.Encoding.GetEncoding(1251);</w:t>
      </w:r>
    </w:p>
    <w:p w14:paraId="04C799F8" w14:textId="77777777" w:rsidR="002F3C3B" w:rsidRDefault="002F3C3B" w:rsidP="002F3C3B">
      <w:pPr>
        <w:pStyle w:val="afc"/>
      </w:pPr>
    </w:p>
    <w:p w14:paraId="786A7AA9" w14:textId="77777777" w:rsidR="002F3C3B" w:rsidRDefault="002F3C3B" w:rsidP="002F3C3B">
      <w:pPr>
        <w:pStyle w:val="afc"/>
      </w:pPr>
      <w:r>
        <w:t xml:space="preserve">            Up_ArLst MyUP = new Up_ArLst();</w:t>
      </w:r>
    </w:p>
    <w:p w14:paraId="27F08EBF" w14:textId="77777777" w:rsidR="002F3C3B" w:rsidRDefault="002F3C3B" w:rsidP="002F3C3B">
      <w:pPr>
        <w:pStyle w:val="afc"/>
      </w:pPr>
      <w:r>
        <w:t xml:space="preserve">            int count_SP_UP = 0;</w:t>
      </w:r>
    </w:p>
    <w:p w14:paraId="52A0F7B3" w14:textId="77777777" w:rsidR="002F3C3B" w:rsidRDefault="002F3C3B" w:rsidP="002F3C3B">
      <w:pPr>
        <w:pStyle w:val="afc"/>
      </w:pPr>
      <w:r>
        <w:t xml:space="preserve">            int rm = 0;</w:t>
      </w:r>
    </w:p>
    <w:p w14:paraId="044B5E5B" w14:textId="77777777" w:rsidR="002F3C3B" w:rsidRDefault="002F3C3B" w:rsidP="002F3C3B">
      <w:pPr>
        <w:pStyle w:val="afc"/>
      </w:pPr>
      <w:r>
        <w:t xml:space="preserve">            Console.WriteLine($"Список ArrayList та підсписок Stack &lt;T&gt;");</w:t>
      </w:r>
    </w:p>
    <w:p w14:paraId="5A6F71BE" w14:textId="77777777" w:rsidR="002F3C3B" w:rsidRDefault="002F3C3B" w:rsidP="002F3C3B">
      <w:pPr>
        <w:pStyle w:val="afc"/>
      </w:pPr>
      <w:r>
        <w:t xml:space="preserve">            while (true)</w:t>
      </w:r>
    </w:p>
    <w:p w14:paraId="006B7812" w14:textId="77777777" w:rsidR="002F3C3B" w:rsidRDefault="002F3C3B" w:rsidP="002F3C3B">
      <w:pPr>
        <w:pStyle w:val="afc"/>
      </w:pPr>
      <w:r>
        <w:t xml:space="preserve">            {</w:t>
      </w:r>
    </w:p>
    <w:p w14:paraId="35E9E930" w14:textId="77777777" w:rsidR="002F3C3B" w:rsidRDefault="002F3C3B" w:rsidP="002F3C3B">
      <w:pPr>
        <w:pStyle w:val="afc"/>
      </w:pPr>
      <w:r>
        <w:t xml:space="preserve">                int choise = Menu();</w:t>
      </w:r>
    </w:p>
    <w:p w14:paraId="69A39514" w14:textId="77777777" w:rsidR="002F3C3B" w:rsidRDefault="002F3C3B" w:rsidP="002F3C3B">
      <w:pPr>
        <w:pStyle w:val="afc"/>
      </w:pPr>
    </w:p>
    <w:p w14:paraId="439AFFE0" w14:textId="77777777" w:rsidR="002F3C3B" w:rsidRDefault="002F3C3B" w:rsidP="002F3C3B">
      <w:pPr>
        <w:pStyle w:val="afc"/>
      </w:pPr>
      <w:r>
        <w:t xml:space="preserve">                try</w:t>
      </w:r>
    </w:p>
    <w:p w14:paraId="2C570586" w14:textId="77777777" w:rsidR="002F3C3B" w:rsidRDefault="002F3C3B" w:rsidP="002F3C3B">
      <w:pPr>
        <w:pStyle w:val="afc"/>
      </w:pPr>
      <w:r>
        <w:t xml:space="preserve">                {</w:t>
      </w:r>
    </w:p>
    <w:p w14:paraId="217BB4A8" w14:textId="77777777" w:rsidR="002F3C3B" w:rsidRDefault="002F3C3B" w:rsidP="002F3C3B">
      <w:pPr>
        <w:pStyle w:val="afc"/>
      </w:pPr>
      <w:r>
        <w:t xml:space="preserve">                    switch (choise)</w:t>
      </w:r>
    </w:p>
    <w:p w14:paraId="21CE55BE" w14:textId="77777777" w:rsidR="002F3C3B" w:rsidRDefault="002F3C3B" w:rsidP="002F3C3B">
      <w:pPr>
        <w:pStyle w:val="afc"/>
      </w:pPr>
      <w:r>
        <w:t xml:space="preserve">                    {</w:t>
      </w:r>
    </w:p>
    <w:p w14:paraId="03BC2328" w14:textId="77777777" w:rsidR="002F3C3B" w:rsidRDefault="002F3C3B" w:rsidP="002F3C3B">
      <w:pPr>
        <w:pStyle w:val="afc"/>
      </w:pPr>
      <w:r>
        <w:t xml:space="preserve">                        case 1:</w:t>
      </w:r>
    </w:p>
    <w:p w14:paraId="639D73CB" w14:textId="77777777" w:rsidR="002F3C3B" w:rsidRDefault="002F3C3B" w:rsidP="002F3C3B">
      <w:pPr>
        <w:pStyle w:val="afc"/>
      </w:pPr>
      <w:r>
        <w:t xml:space="preserve">                            {</w:t>
      </w:r>
    </w:p>
    <w:p w14:paraId="2A7030C7" w14:textId="77777777" w:rsidR="002F3C3B" w:rsidRDefault="002F3C3B" w:rsidP="002F3C3B">
      <w:pPr>
        <w:pStyle w:val="afc"/>
      </w:pPr>
      <w:r>
        <w:t xml:space="preserve">                                if (!(MyUP.UP_ArLst.Count &lt; 5)) break;</w:t>
      </w:r>
    </w:p>
    <w:p w14:paraId="2D0C09B3" w14:textId="77777777" w:rsidR="002F3C3B" w:rsidRDefault="002F3C3B" w:rsidP="002F3C3B">
      <w:pPr>
        <w:pStyle w:val="afc"/>
      </w:pPr>
      <w:r>
        <w:t xml:space="preserve">                                rm = Rand_or_manual_inp();</w:t>
      </w:r>
    </w:p>
    <w:p w14:paraId="41DCF5D6" w14:textId="77777777" w:rsidR="002F3C3B" w:rsidRDefault="002F3C3B" w:rsidP="002F3C3B">
      <w:pPr>
        <w:pStyle w:val="afc"/>
      </w:pPr>
      <w:r>
        <w:t xml:space="preserve">                                MyUP.Add_Down_to_ArLst(Input_El(ref count_SP_UP, rm)); // введення елементів в нижній стек &amp; добавляем на верхний уровень элемент</w:t>
      </w:r>
    </w:p>
    <w:p w14:paraId="54CFFC77" w14:textId="77777777" w:rsidR="002F3C3B" w:rsidRDefault="002F3C3B" w:rsidP="002F3C3B">
      <w:pPr>
        <w:pStyle w:val="afc"/>
      </w:pPr>
      <w:r>
        <w:t xml:space="preserve">                                break;</w:t>
      </w:r>
    </w:p>
    <w:p w14:paraId="4A154662" w14:textId="77777777" w:rsidR="002F3C3B" w:rsidRDefault="002F3C3B" w:rsidP="002F3C3B">
      <w:pPr>
        <w:pStyle w:val="afc"/>
      </w:pPr>
      <w:r>
        <w:t xml:space="preserve">                            }</w:t>
      </w:r>
    </w:p>
    <w:p w14:paraId="2D39FFAF" w14:textId="77777777" w:rsidR="002F3C3B" w:rsidRDefault="002F3C3B" w:rsidP="002F3C3B">
      <w:pPr>
        <w:pStyle w:val="afc"/>
      </w:pPr>
      <w:r>
        <w:t xml:space="preserve">                        case 2:</w:t>
      </w:r>
    </w:p>
    <w:p w14:paraId="2512AD80" w14:textId="77777777" w:rsidR="002F3C3B" w:rsidRDefault="002F3C3B" w:rsidP="002F3C3B">
      <w:pPr>
        <w:pStyle w:val="afc"/>
      </w:pPr>
      <w:r>
        <w:t xml:space="preserve">                            {</w:t>
      </w:r>
    </w:p>
    <w:p w14:paraId="5896C191" w14:textId="77777777" w:rsidR="002F3C3B" w:rsidRDefault="002F3C3B" w:rsidP="002F3C3B">
      <w:pPr>
        <w:pStyle w:val="afc"/>
      </w:pPr>
      <w:r>
        <w:t xml:space="preserve">                                int del_el_up = Input_num("Введіть номер верхнього списку для видалення елементу -&gt;", 1, MyUP.UP_ArLst.Count);</w:t>
      </w:r>
    </w:p>
    <w:p w14:paraId="2A8CCF1D" w14:textId="77777777" w:rsidR="002F3C3B" w:rsidRDefault="002F3C3B" w:rsidP="002F3C3B">
      <w:pPr>
        <w:pStyle w:val="afc"/>
      </w:pPr>
      <w:r>
        <w:t xml:space="preserve">                                MyUP.Remove_Down_El(del_el_up - 1); // удаление элемента стека из подсписка по номеру списка</w:t>
      </w:r>
    </w:p>
    <w:p w14:paraId="76F2538A" w14:textId="77777777" w:rsidR="002F3C3B" w:rsidRDefault="002F3C3B" w:rsidP="002F3C3B">
      <w:pPr>
        <w:pStyle w:val="afc"/>
      </w:pPr>
      <w:r>
        <w:t xml:space="preserve">                                break;</w:t>
      </w:r>
    </w:p>
    <w:p w14:paraId="497BC453" w14:textId="77777777" w:rsidR="002F3C3B" w:rsidRDefault="002F3C3B" w:rsidP="002F3C3B">
      <w:pPr>
        <w:pStyle w:val="afc"/>
      </w:pPr>
      <w:r>
        <w:t xml:space="preserve">                            }</w:t>
      </w:r>
    </w:p>
    <w:p w14:paraId="2C279346" w14:textId="77777777" w:rsidR="002F3C3B" w:rsidRDefault="002F3C3B" w:rsidP="002F3C3B">
      <w:pPr>
        <w:pStyle w:val="afc"/>
      </w:pPr>
      <w:r>
        <w:t xml:space="preserve">                        case 3:</w:t>
      </w:r>
    </w:p>
    <w:p w14:paraId="0549A638" w14:textId="77777777" w:rsidR="002F3C3B" w:rsidRDefault="002F3C3B" w:rsidP="002F3C3B">
      <w:pPr>
        <w:pStyle w:val="afc"/>
      </w:pPr>
      <w:r>
        <w:t xml:space="preserve">                            {</w:t>
      </w:r>
    </w:p>
    <w:p w14:paraId="757A7840" w14:textId="77777777" w:rsidR="002F3C3B" w:rsidRDefault="002F3C3B" w:rsidP="002F3C3B">
      <w:pPr>
        <w:pStyle w:val="afc"/>
      </w:pPr>
      <w:r>
        <w:t xml:space="preserve">                                int peek_N_SP = Input_num("Введіть номер верхнього списку для проглядання елементу -&gt;", 1, MyUP.UP_ArLst.Count);</w:t>
      </w:r>
    </w:p>
    <w:p w14:paraId="76641B25" w14:textId="77777777" w:rsidR="002F3C3B" w:rsidRDefault="002F3C3B" w:rsidP="002F3C3B">
      <w:pPr>
        <w:pStyle w:val="afc"/>
      </w:pPr>
      <w:r>
        <w:t xml:space="preserve">                                Down down = MyUP.UP_ArLst[peek_N_SP - 1] as Down;</w:t>
      </w:r>
    </w:p>
    <w:p w14:paraId="797249DB" w14:textId="77777777" w:rsidR="002F3C3B" w:rsidRDefault="002F3C3B" w:rsidP="002F3C3B">
      <w:pPr>
        <w:pStyle w:val="afc"/>
      </w:pPr>
      <w:r>
        <w:t xml:space="preserve">                                if (down != null)</w:t>
      </w:r>
    </w:p>
    <w:p w14:paraId="30885AA9" w14:textId="77777777" w:rsidR="002F3C3B" w:rsidRDefault="002F3C3B" w:rsidP="002F3C3B">
      <w:pPr>
        <w:pStyle w:val="afc"/>
      </w:pPr>
      <w:r>
        <w:t xml:space="preserve">                                {</w:t>
      </w:r>
    </w:p>
    <w:p w14:paraId="7A0AC1DC" w14:textId="77777777" w:rsidR="002F3C3B" w:rsidRDefault="002F3C3B" w:rsidP="002F3C3B">
      <w:pPr>
        <w:pStyle w:val="afc"/>
      </w:pPr>
      <w:r>
        <w:t xml:space="preserve">                                    El_Down topElement = down.Peek();</w:t>
      </w:r>
    </w:p>
    <w:p w14:paraId="09BC052B" w14:textId="77777777" w:rsidR="002F3C3B" w:rsidRDefault="002F3C3B" w:rsidP="002F3C3B">
      <w:pPr>
        <w:pStyle w:val="afc"/>
      </w:pPr>
      <w:r>
        <w:t xml:space="preserve">                                    Console.WriteLine("Верхній елемент: " + topElement.ToString());</w:t>
      </w:r>
    </w:p>
    <w:p w14:paraId="0D1EF9D9" w14:textId="77777777" w:rsidR="002F3C3B" w:rsidRDefault="002F3C3B" w:rsidP="002F3C3B">
      <w:pPr>
        <w:pStyle w:val="afc"/>
      </w:pPr>
      <w:r>
        <w:t xml:space="preserve">                                }</w:t>
      </w:r>
    </w:p>
    <w:p w14:paraId="7863A849" w14:textId="77777777" w:rsidR="002F3C3B" w:rsidRDefault="002F3C3B" w:rsidP="002F3C3B">
      <w:pPr>
        <w:pStyle w:val="afc"/>
      </w:pPr>
      <w:r>
        <w:t xml:space="preserve">                                else Console.WriteLine("Об'єкт вказаного верхнього списку не є екземпляром класу Down.");</w:t>
      </w:r>
    </w:p>
    <w:p w14:paraId="223BEA0A" w14:textId="77777777" w:rsidR="002F3C3B" w:rsidRDefault="002F3C3B" w:rsidP="002F3C3B">
      <w:pPr>
        <w:pStyle w:val="afc"/>
      </w:pPr>
      <w:r>
        <w:t xml:space="preserve">                                break;</w:t>
      </w:r>
    </w:p>
    <w:p w14:paraId="6F8E3C4D" w14:textId="77777777" w:rsidR="002F3C3B" w:rsidRDefault="002F3C3B" w:rsidP="002F3C3B">
      <w:pPr>
        <w:pStyle w:val="afc"/>
      </w:pPr>
      <w:r>
        <w:t xml:space="preserve">                            }</w:t>
      </w:r>
    </w:p>
    <w:p w14:paraId="3EAC386E" w14:textId="77777777" w:rsidR="002F3C3B" w:rsidRDefault="002F3C3B" w:rsidP="002F3C3B">
      <w:pPr>
        <w:pStyle w:val="afc"/>
      </w:pPr>
      <w:r>
        <w:t xml:space="preserve">                        case 4:</w:t>
      </w:r>
    </w:p>
    <w:p w14:paraId="6FFDA15C" w14:textId="77777777" w:rsidR="002F3C3B" w:rsidRDefault="002F3C3B" w:rsidP="002F3C3B">
      <w:pPr>
        <w:pStyle w:val="afc"/>
      </w:pPr>
      <w:r>
        <w:t xml:space="preserve">                            {</w:t>
      </w:r>
    </w:p>
    <w:p w14:paraId="7024389C" w14:textId="77777777" w:rsidR="002F3C3B" w:rsidRDefault="002F3C3B" w:rsidP="002F3C3B">
      <w:pPr>
        <w:pStyle w:val="afc"/>
      </w:pPr>
      <w:r>
        <w:lastRenderedPageBreak/>
        <w:t xml:space="preserve">                                int quantity_N_SP = Input_num("Введіть номер верхнього списку для кількості елементів підсписку -&gt;", 1, MyUP.UP_ArLst.Count);</w:t>
      </w:r>
    </w:p>
    <w:p w14:paraId="389CB1FB" w14:textId="77777777" w:rsidR="002F3C3B" w:rsidRDefault="002F3C3B" w:rsidP="002F3C3B">
      <w:pPr>
        <w:pStyle w:val="afc"/>
      </w:pPr>
      <w:r>
        <w:t xml:space="preserve">                                Down down = MyUP.UP_ArLst[quantity_N_SP - 1] as Down; // Оскільки список MyUP.UP_ArLst індексується з 0, а користувач вводить з 1</w:t>
      </w:r>
    </w:p>
    <w:p w14:paraId="6E64C704" w14:textId="77777777" w:rsidR="002F3C3B" w:rsidRDefault="002F3C3B" w:rsidP="002F3C3B">
      <w:pPr>
        <w:pStyle w:val="afc"/>
      </w:pPr>
      <w:r>
        <w:t xml:space="preserve">                                if (down != null)</w:t>
      </w:r>
    </w:p>
    <w:p w14:paraId="2B33E6AE" w14:textId="77777777" w:rsidR="002F3C3B" w:rsidRDefault="002F3C3B" w:rsidP="002F3C3B">
      <w:pPr>
        <w:pStyle w:val="afc"/>
      </w:pPr>
      <w:r>
        <w:t xml:space="preserve">                                {</w:t>
      </w:r>
    </w:p>
    <w:p w14:paraId="01256F37" w14:textId="77777777" w:rsidR="002F3C3B" w:rsidRDefault="002F3C3B" w:rsidP="002F3C3B">
      <w:pPr>
        <w:pStyle w:val="afc"/>
      </w:pPr>
      <w:r>
        <w:t xml:space="preserve">                                    int count = down.Count();</w:t>
      </w:r>
    </w:p>
    <w:p w14:paraId="142847D5" w14:textId="77777777" w:rsidR="002F3C3B" w:rsidRDefault="002F3C3B" w:rsidP="002F3C3B">
      <w:pPr>
        <w:pStyle w:val="afc"/>
      </w:pPr>
      <w:r>
        <w:t xml:space="preserve">                                    Console.WriteLine("Кількість елементів в підсписку: " + count);</w:t>
      </w:r>
    </w:p>
    <w:p w14:paraId="6858685B" w14:textId="77777777" w:rsidR="002F3C3B" w:rsidRDefault="002F3C3B" w:rsidP="002F3C3B">
      <w:pPr>
        <w:pStyle w:val="afc"/>
      </w:pPr>
      <w:r>
        <w:t xml:space="preserve">                                }</w:t>
      </w:r>
    </w:p>
    <w:p w14:paraId="22A85652" w14:textId="77777777" w:rsidR="002F3C3B" w:rsidRDefault="002F3C3B" w:rsidP="002F3C3B">
      <w:pPr>
        <w:pStyle w:val="afc"/>
      </w:pPr>
      <w:r>
        <w:t xml:space="preserve">                                else Console.WriteLine("Об'єкт вказаного верхнього списку не є екземпляром класу Down.");</w:t>
      </w:r>
    </w:p>
    <w:p w14:paraId="2F044F32" w14:textId="77777777" w:rsidR="002F3C3B" w:rsidRDefault="002F3C3B" w:rsidP="002F3C3B">
      <w:pPr>
        <w:pStyle w:val="afc"/>
      </w:pPr>
      <w:r>
        <w:t xml:space="preserve">                                break;</w:t>
      </w:r>
    </w:p>
    <w:p w14:paraId="535F0EF9" w14:textId="77777777" w:rsidR="002F3C3B" w:rsidRDefault="002F3C3B" w:rsidP="002F3C3B">
      <w:pPr>
        <w:pStyle w:val="afc"/>
      </w:pPr>
      <w:r>
        <w:t xml:space="preserve">                            }</w:t>
      </w:r>
    </w:p>
    <w:p w14:paraId="00CE502F" w14:textId="77777777" w:rsidR="002F3C3B" w:rsidRDefault="002F3C3B" w:rsidP="002F3C3B">
      <w:pPr>
        <w:pStyle w:val="afc"/>
      </w:pPr>
      <w:r>
        <w:t xml:space="preserve">                        case 5:</w:t>
      </w:r>
    </w:p>
    <w:p w14:paraId="05E6D9DE" w14:textId="77777777" w:rsidR="002F3C3B" w:rsidRDefault="002F3C3B" w:rsidP="002F3C3B">
      <w:pPr>
        <w:pStyle w:val="afc"/>
      </w:pPr>
      <w:r>
        <w:t xml:space="preserve">                            {</w:t>
      </w:r>
    </w:p>
    <w:p w14:paraId="0440D55F" w14:textId="77777777" w:rsidR="002F3C3B" w:rsidRDefault="002F3C3B" w:rsidP="002F3C3B">
      <w:pPr>
        <w:pStyle w:val="afc"/>
      </w:pPr>
      <w:r>
        <w:t xml:space="preserve">                                int delete_N_SP = Input_num("Введіть номер верхнього списку для кількості елементів підсписку -&gt;", 1, MyUP.UP_ArLst.Count);</w:t>
      </w:r>
    </w:p>
    <w:p w14:paraId="46465393" w14:textId="77777777" w:rsidR="002F3C3B" w:rsidRDefault="002F3C3B" w:rsidP="002F3C3B">
      <w:pPr>
        <w:pStyle w:val="afc"/>
      </w:pPr>
      <w:r>
        <w:t xml:space="preserve">                                Down down = MyUP.UP_ArLst[delete_N_SP - 1] as Down; // Оскільки список MyUP.UP_ArLst індексується з 0, а користувач вводить з 1</w:t>
      </w:r>
    </w:p>
    <w:p w14:paraId="1300F720" w14:textId="77777777" w:rsidR="002F3C3B" w:rsidRDefault="002F3C3B" w:rsidP="002F3C3B">
      <w:pPr>
        <w:pStyle w:val="afc"/>
      </w:pPr>
      <w:r>
        <w:t xml:space="preserve">                                if (down != null)</w:t>
      </w:r>
    </w:p>
    <w:p w14:paraId="271531C9" w14:textId="77777777" w:rsidR="002F3C3B" w:rsidRDefault="002F3C3B" w:rsidP="002F3C3B">
      <w:pPr>
        <w:pStyle w:val="afc"/>
      </w:pPr>
      <w:r>
        <w:t xml:space="preserve">                                {</w:t>
      </w:r>
    </w:p>
    <w:p w14:paraId="7323B778" w14:textId="77777777" w:rsidR="002F3C3B" w:rsidRDefault="002F3C3B" w:rsidP="002F3C3B">
      <w:pPr>
        <w:pStyle w:val="afc"/>
      </w:pPr>
      <w:r>
        <w:t xml:space="preserve">                                    down.Clear();</w:t>
      </w:r>
    </w:p>
    <w:p w14:paraId="3C42736D" w14:textId="77777777" w:rsidR="002F3C3B" w:rsidRDefault="002F3C3B" w:rsidP="002F3C3B">
      <w:pPr>
        <w:pStyle w:val="afc"/>
      </w:pPr>
      <w:r>
        <w:t xml:space="preserve">                                    Console.WriteLine("Підсписок очищено.");</w:t>
      </w:r>
    </w:p>
    <w:p w14:paraId="5C52E799" w14:textId="77777777" w:rsidR="002F3C3B" w:rsidRDefault="002F3C3B" w:rsidP="002F3C3B">
      <w:pPr>
        <w:pStyle w:val="afc"/>
      </w:pPr>
      <w:r>
        <w:t xml:space="preserve">                                }</w:t>
      </w:r>
    </w:p>
    <w:p w14:paraId="738BD1F7" w14:textId="77777777" w:rsidR="002F3C3B" w:rsidRDefault="002F3C3B" w:rsidP="002F3C3B">
      <w:pPr>
        <w:pStyle w:val="afc"/>
      </w:pPr>
      <w:r>
        <w:t xml:space="preserve">                                else Console.WriteLine("Об'єкт вказаного верхнього списку не є екземпляром класу Down.");</w:t>
      </w:r>
    </w:p>
    <w:p w14:paraId="5602D476" w14:textId="77777777" w:rsidR="002F3C3B" w:rsidRDefault="002F3C3B" w:rsidP="002F3C3B">
      <w:pPr>
        <w:pStyle w:val="afc"/>
      </w:pPr>
      <w:r>
        <w:t xml:space="preserve">                                break;</w:t>
      </w:r>
    </w:p>
    <w:p w14:paraId="459D83B7" w14:textId="77777777" w:rsidR="002F3C3B" w:rsidRDefault="002F3C3B" w:rsidP="002F3C3B">
      <w:pPr>
        <w:pStyle w:val="afc"/>
      </w:pPr>
      <w:r>
        <w:t xml:space="preserve">                            }</w:t>
      </w:r>
    </w:p>
    <w:p w14:paraId="46D2DCF2" w14:textId="77777777" w:rsidR="002F3C3B" w:rsidRDefault="002F3C3B" w:rsidP="002F3C3B">
      <w:pPr>
        <w:pStyle w:val="afc"/>
      </w:pPr>
      <w:r>
        <w:t xml:space="preserve">                        case 6:</w:t>
      </w:r>
    </w:p>
    <w:p w14:paraId="2273051C" w14:textId="77777777" w:rsidR="002F3C3B" w:rsidRDefault="002F3C3B" w:rsidP="002F3C3B">
      <w:pPr>
        <w:pStyle w:val="afc"/>
      </w:pPr>
      <w:r>
        <w:t xml:space="preserve">                            {</w:t>
      </w:r>
    </w:p>
    <w:p w14:paraId="3197CACE" w14:textId="77777777" w:rsidR="002F3C3B" w:rsidRDefault="002F3C3B" w:rsidP="002F3C3B">
      <w:pPr>
        <w:pStyle w:val="afc"/>
      </w:pPr>
      <w:r>
        <w:t xml:space="preserve">                                Console.WriteLine();</w:t>
      </w:r>
    </w:p>
    <w:p w14:paraId="274C0D31" w14:textId="77777777" w:rsidR="002F3C3B" w:rsidRDefault="002F3C3B" w:rsidP="002F3C3B">
      <w:pPr>
        <w:pStyle w:val="afc"/>
      </w:pPr>
      <w:r>
        <w:t xml:space="preserve">                                // виводимо список на екарн</w:t>
      </w:r>
    </w:p>
    <w:p w14:paraId="2BA2C7CD" w14:textId="77777777" w:rsidR="002F3C3B" w:rsidRDefault="002F3C3B" w:rsidP="002F3C3B">
      <w:pPr>
        <w:pStyle w:val="afc"/>
      </w:pPr>
      <w:r>
        <w:t xml:space="preserve">                                Console.WriteLine(MyUP.ToString());</w:t>
      </w:r>
    </w:p>
    <w:p w14:paraId="1ED7C364" w14:textId="77777777" w:rsidR="002F3C3B" w:rsidRDefault="002F3C3B" w:rsidP="002F3C3B">
      <w:pPr>
        <w:pStyle w:val="afc"/>
      </w:pPr>
      <w:r>
        <w:t xml:space="preserve">                                break;</w:t>
      </w:r>
    </w:p>
    <w:p w14:paraId="566F847B" w14:textId="77777777" w:rsidR="002F3C3B" w:rsidRDefault="002F3C3B" w:rsidP="002F3C3B">
      <w:pPr>
        <w:pStyle w:val="afc"/>
      </w:pPr>
      <w:r>
        <w:t xml:space="preserve">                            }</w:t>
      </w:r>
    </w:p>
    <w:p w14:paraId="0F3A4285" w14:textId="77777777" w:rsidR="002F3C3B" w:rsidRDefault="002F3C3B" w:rsidP="002F3C3B">
      <w:pPr>
        <w:pStyle w:val="afc"/>
      </w:pPr>
      <w:r>
        <w:t xml:space="preserve">                        case 7:</w:t>
      </w:r>
    </w:p>
    <w:p w14:paraId="4916A801" w14:textId="77777777" w:rsidR="002F3C3B" w:rsidRDefault="002F3C3B" w:rsidP="002F3C3B">
      <w:pPr>
        <w:pStyle w:val="afc"/>
      </w:pPr>
      <w:r>
        <w:t xml:space="preserve">                            {</w:t>
      </w:r>
    </w:p>
    <w:p w14:paraId="05381757" w14:textId="77777777" w:rsidR="002F3C3B" w:rsidRDefault="002F3C3B" w:rsidP="002F3C3B">
      <w:pPr>
        <w:pStyle w:val="afc"/>
      </w:pPr>
      <w:r>
        <w:t xml:space="preserve">                                MyUP.Reverse_UP();</w:t>
      </w:r>
    </w:p>
    <w:p w14:paraId="53E42A70" w14:textId="77777777" w:rsidR="002F3C3B" w:rsidRDefault="002F3C3B" w:rsidP="002F3C3B">
      <w:pPr>
        <w:pStyle w:val="afc"/>
      </w:pPr>
      <w:r>
        <w:t xml:space="preserve">                                break;</w:t>
      </w:r>
    </w:p>
    <w:p w14:paraId="733CEF9D" w14:textId="77777777" w:rsidR="002F3C3B" w:rsidRDefault="002F3C3B" w:rsidP="002F3C3B">
      <w:pPr>
        <w:pStyle w:val="afc"/>
      </w:pPr>
      <w:r>
        <w:t xml:space="preserve">                            }</w:t>
      </w:r>
    </w:p>
    <w:p w14:paraId="03C14D94" w14:textId="77777777" w:rsidR="002F3C3B" w:rsidRDefault="002F3C3B" w:rsidP="002F3C3B">
      <w:pPr>
        <w:pStyle w:val="afc"/>
      </w:pPr>
      <w:r>
        <w:t xml:space="preserve">                        case 8:</w:t>
      </w:r>
    </w:p>
    <w:p w14:paraId="29C9DDB1" w14:textId="77777777" w:rsidR="002F3C3B" w:rsidRDefault="002F3C3B" w:rsidP="002F3C3B">
      <w:pPr>
        <w:pStyle w:val="afc"/>
      </w:pPr>
      <w:r>
        <w:t xml:space="preserve">                            {</w:t>
      </w:r>
    </w:p>
    <w:p w14:paraId="404A883F" w14:textId="77777777" w:rsidR="002F3C3B" w:rsidRDefault="002F3C3B" w:rsidP="002F3C3B">
      <w:pPr>
        <w:pStyle w:val="afc"/>
      </w:pPr>
      <w:r>
        <w:t xml:space="preserve">                                foreach (var El in MyUP.UP_ArLst)</w:t>
      </w:r>
    </w:p>
    <w:p w14:paraId="0659B487" w14:textId="77777777" w:rsidR="002F3C3B" w:rsidRDefault="002F3C3B" w:rsidP="002F3C3B">
      <w:pPr>
        <w:pStyle w:val="afc"/>
      </w:pPr>
      <w:r>
        <w:t xml:space="preserve">                                {</w:t>
      </w:r>
    </w:p>
    <w:p w14:paraId="3A6F5824" w14:textId="77777777" w:rsidR="002F3C3B" w:rsidRDefault="002F3C3B" w:rsidP="002F3C3B">
      <w:pPr>
        <w:pStyle w:val="afc"/>
      </w:pPr>
      <w:r>
        <w:t xml:space="preserve">                                    int index = MyUP.UP_ArLst.IndexOf(El);</w:t>
      </w:r>
    </w:p>
    <w:p w14:paraId="5C95204A" w14:textId="77777777" w:rsidR="002F3C3B" w:rsidRDefault="002F3C3B" w:rsidP="002F3C3B">
      <w:pPr>
        <w:pStyle w:val="afc"/>
      </w:pPr>
      <w:r>
        <w:t xml:space="preserve">                                    Console.WriteLine($"Індекс {index}: {El}");</w:t>
      </w:r>
    </w:p>
    <w:p w14:paraId="60048E19" w14:textId="77777777" w:rsidR="002F3C3B" w:rsidRDefault="002F3C3B" w:rsidP="002F3C3B">
      <w:pPr>
        <w:pStyle w:val="afc"/>
      </w:pPr>
      <w:r>
        <w:t xml:space="preserve">                                }</w:t>
      </w:r>
    </w:p>
    <w:p w14:paraId="29CC3F68" w14:textId="77777777" w:rsidR="002F3C3B" w:rsidRDefault="002F3C3B" w:rsidP="002F3C3B">
      <w:pPr>
        <w:pStyle w:val="afc"/>
      </w:pPr>
    </w:p>
    <w:p w14:paraId="1BA948F5" w14:textId="77777777" w:rsidR="002F3C3B" w:rsidRDefault="002F3C3B" w:rsidP="002F3C3B">
      <w:pPr>
        <w:pStyle w:val="afc"/>
      </w:pPr>
      <w:r>
        <w:t xml:space="preserve">                                int del_sp = Input_num("Введіть індекс для видалення списку --&gt;", 0, MyUP.UP_ArLst.Count);</w:t>
      </w:r>
    </w:p>
    <w:p w14:paraId="4860A01E" w14:textId="77777777" w:rsidR="002F3C3B" w:rsidRDefault="002F3C3B" w:rsidP="002F3C3B">
      <w:pPr>
        <w:pStyle w:val="afc"/>
      </w:pPr>
    </w:p>
    <w:p w14:paraId="3DEB72D2" w14:textId="77777777" w:rsidR="002F3C3B" w:rsidRDefault="002F3C3B" w:rsidP="002F3C3B">
      <w:pPr>
        <w:pStyle w:val="afc"/>
      </w:pPr>
      <w:r>
        <w:t xml:space="preserve">                                MyUP.Remove_UP(del_sp);</w:t>
      </w:r>
    </w:p>
    <w:p w14:paraId="0CA0A68D" w14:textId="77777777" w:rsidR="002F3C3B" w:rsidRDefault="002F3C3B" w:rsidP="002F3C3B">
      <w:pPr>
        <w:pStyle w:val="afc"/>
      </w:pPr>
      <w:r>
        <w:t xml:space="preserve">                                break;</w:t>
      </w:r>
    </w:p>
    <w:p w14:paraId="0A2234E9" w14:textId="77777777" w:rsidR="002F3C3B" w:rsidRDefault="002F3C3B" w:rsidP="002F3C3B">
      <w:pPr>
        <w:pStyle w:val="afc"/>
      </w:pPr>
      <w:r>
        <w:t xml:space="preserve">                            }</w:t>
      </w:r>
    </w:p>
    <w:p w14:paraId="5D547F46" w14:textId="77777777" w:rsidR="002F3C3B" w:rsidRDefault="002F3C3B" w:rsidP="002F3C3B">
      <w:pPr>
        <w:pStyle w:val="afc"/>
      </w:pPr>
      <w:r>
        <w:t xml:space="preserve">                        case 0:</w:t>
      </w:r>
    </w:p>
    <w:p w14:paraId="0DA375DA" w14:textId="77777777" w:rsidR="002F3C3B" w:rsidRDefault="002F3C3B" w:rsidP="002F3C3B">
      <w:pPr>
        <w:pStyle w:val="afc"/>
      </w:pPr>
      <w:r>
        <w:t xml:space="preserve">                            { Environment.Exit(0); break; }</w:t>
      </w:r>
    </w:p>
    <w:p w14:paraId="52ECE25E" w14:textId="77777777" w:rsidR="002F3C3B" w:rsidRDefault="002F3C3B" w:rsidP="002F3C3B">
      <w:pPr>
        <w:pStyle w:val="afc"/>
      </w:pPr>
      <w:r>
        <w:t xml:space="preserve">                    }</w:t>
      </w:r>
    </w:p>
    <w:p w14:paraId="64B51680" w14:textId="77777777" w:rsidR="002F3C3B" w:rsidRDefault="002F3C3B" w:rsidP="002F3C3B">
      <w:pPr>
        <w:pStyle w:val="afc"/>
      </w:pPr>
      <w:r>
        <w:t xml:space="preserve">                }</w:t>
      </w:r>
    </w:p>
    <w:p w14:paraId="122D0AFD" w14:textId="77777777" w:rsidR="002F3C3B" w:rsidRDefault="002F3C3B" w:rsidP="002F3C3B">
      <w:pPr>
        <w:pStyle w:val="afc"/>
      </w:pPr>
      <w:r>
        <w:lastRenderedPageBreak/>
        <w:t xml:space="preserve">                catch (Exception ex) { Console.WriteLine(ex.Message); continue; }</w:t>
      </w:r>
    </w:p>
    <w:p w14:paraId="650B4142" w14:textId="77777777" w:rsidR="002F3C3B" w:rsidRDefault="002F3C3B" w:rsidP="002F3C3B">
      <w:pPr>
        <w:pStyle w:val="afc"/>
      </w:pPr>
      <w:r>
        <w:t xml:space="preserve">            }</w:t>
      </w:r>
    </w:p>
    <w:p w14:paraId="7BD36766" w14:textId="77777777" w:rsidR="002F3C3B" w:rsidRDefault="002F3C3B" w:rsidP="002F3C3B">
      <w:pPr>
        <w:pStyle w:val="afc"/>
      </w:pPr>
      <w:r>
        <w:t xml:space="preserve">        }</w:t>
      </w:r>
    </w:p>
    <w:p w14:paraId="7832BFDE" w14:textId="77777777" w:rsidR="002F3C3B" w:rsidRDefault="002F3C3B" w:rsidP="002F3C3B">
      <w:pPr>
        <w:pStyle w:val="afc"/>
      </w:pPr>
    </w:p>
    <w:p w14:paraId="4DF7A59A" w14:textId="77777777" w:rsidR="002F3C3B" w:rsidRDefault="002F3C3B" w:rsidP="002F3C3B">
      <w:pPr>
        <w:pStyle w:val="afc"/>
      </w:pPr>
      <w:r>
        <w:t xml:space="preserve">        public static Down Input_El(ref int count_SP, int mode)</w:t>
      </w:r>
    </w:p>
    <w:p w14:paraId="3098EBD3" w14:textId="77777777" w:rsidR="002F3C3B" w:rsidRDefault="002F3C3B" w:rsidP="002F3C3B">
      <w:pPr>
        <w:pStyle w:val="afc"/>
      </w:pPr>
      <w:r>
        <w:t xml:space="preserve">        {</w:t>
      </w:r>
    </w:p>
    <w:p w14:paraId="759BC030" w14:textId="77777777" w:rsidR="002F3C3B" w:rsidRDefault="002F3C3B" w:rsidP="002F3C3B">
      <w:pPr>
        <w:pStyle w:val="afc"/>
      </w:pPr>
      <w:r>
        <w:t xml:space="preserve">            Console.Write("Введіть кількість елементів для додавання в підсписок: "); //додавання кількості елементів до підсписку</w:t>
      </w:r>
    </w:p>
    <w:p w14:paraId="7328D6AA" w14:textId="77777777" w:rsidR="002F3C3B" w:rsidRDefault="002F3C3B" w:rsidP="002F3C3B">
      <w:pPr>
        <w:pStyle w:val="afc"/>
      </w:pPr>
      <w:r>
        <w:t xml:space="preserve">            int push_el_qu = int.Parse(Console.ReadLine());</w:t>
      </w:r>
    </w:p>
    <w:p w14:paraId="00C020E3" w14:textId="77777777" w:rsidR="002F3C3B" w:rsidRDefault="002F3C3B" w:rsidP="002F3C3B">
      <w:pPr>
        <w:pStyle w:val="afc"/>
      </w:pPr>
    </w:p>
    <w:p w14:paraId="65BA51F2" w14:textId="77777777" w:rsidR="002F3C3B" w:rsidRDefault="002F3C3B" w:rsidP="002F3C3B">
      <w:pPr>
        <w:pStyle w:val="afc"/>
      </w:pPr>
      <w:r>
        <w:t xml:space="preserve">            Down MyDown = new Down(++count_SP);</w:t>
      </w:r>
    </w:p>
    <w:p w14:paraId="37E69492" w14:textId="77777777" w:rsidR="002F3C3B" w:rsidRDefault="002F3C3B" w:rsidP="002F3C3B">
      <w:pPr>
        <w:pStyle w:val="afc"/>
      </w:pPr>
      <w:r>
        <w:t xml:space="preserve">            Console.WriteLine();</w:t>
      </w:r>
    </w:p>
    <w:p w14:paraId="23DE7A4F" w14:textId="77777777" w:rsidR="002F3C3B" w:rsidRDefault="002F3C3B" w:rsidP="002F3C3B">
      <w:pPr>
        <w:pStyle w:val="afc"/>
      </w:pPr>
      <w:r>
        <w:t xml:space="preserve">            for (int i = 0; i &lt; push_el_qu; i++)</w:t>
      </w:r>
    </w:p>
    <w:p w14:paraId="2906F74D" w14:textId="77777777" w:rsidR="002F3C3B" w:rsidRDefault="002F3C3B" w:rsidP="002F3C3B">
      <w:pPr>
        <w:pStyle w:val="afc"/>
      </w:pPr>
      <w:r>
        <w:t xml:space="preserve">            {</w:t>
      </w:r>
    </w:p>
    <w:p w14:paraId="0B4A0D35" w14:textId="77777777" w:rsidR="002F3C3B" w:rsidRDefault="002F3C3B" w:rsidP="002F3C3B">
      <w:pPr>
        <w:pStyle w:val="afc"/>
      </w:pPr>
      <w:r>
        <w:t xml:space="preserve">                int k = 0;</w:t>
      </w:r>
    </w:p>
    <w:p w14:paraId="32E961A1" w14:textId="77777777" w:rsidR="002F3C3B" w:rsidRDefault="002F3C3B" w:rsidP="002F3C3B">
      <w:pPr>
        <w:pStyle w:val="afc"/>
      </w:pPr>
      <w:r>
        <w:t xml:space="preserve">                if (mode == 1)</w:t>
      </w:r>
    </w:p>
    <w:p w14:paraId="3E5319E2" w14:textId="77777777" w:rsidR="002F3C3B" w:rsidRDefault="002F3C3B" w:rsidP="002F3C3B">
      <w:pPr>
        <w:pStyle w:val="afc"/>
      </w:pPr>
      <w:r>
        <w:t xml:space="preserve">                {</w:t>
      </w:r>
    </w:p>
    <w:p w14:paraId="1514B604" w14:textId="77777777" w:rsidR="002F3C3B" w:rsidRDefault="002F3C3B" w:rsidP="002F3C3B">
      <w:pPr>
        <w:pStyle w:val="afc"/>
      </w:pPr>
      <w:r>
        <w:t xml:space="preserve">                    Random r = new Random();</w:t>
      </w:r>
    </w:p>
    <w:p w14:paraId="569772CC" w14:textId="77777777" w:rsidR="002F3C3B" w:rsidRDefault="002F3C3B" w:rsidP="002F3C3B">
      <w:pPr>
        <w:pStyle w:val="afc"/>
      </w:pPr>
      <w:r>
        <w:t xml:space="preserve">                    k = r.Next(20);</w:t>
      </w:r>
    </w:p>
    <w:p w14:paraId="0B1BD08F" w14:textId="77777777" w:rsidR="002F3C3B" w:rsidRDefault="002F3C3B" w:rsidP="002F3C3B">
      <w:pPr>
        <w:pStyle w:val="afc"/>
      </w:pPr>
      <w:r>
        <w:t xml:space="preserve">                }</w:t>
      </w:r>
    </w:p>
    <w:p w14:paraId="451CA643" w14:textId="77777777" w:rsidR="002F3C3B" w:rsidRDefault="002F3C3B" w:rsidP="002F3C3B">
      <w:pPr>
        <w:pStyle w:val="afc"/>
      </w:pPr>
      <w:r>
        <w:t xml:space="preserve">                else if (mode == 2)</w:t>
      </w:r>
    </w:p>
    <w:p w14:paraId="77232789" w14:textId="77777777" w:rsidR="002F3C3B" w:rsidRDefault="002F3C3B" w:rsidP="002F3C3B">
      <w:pPr>
        <w:pStyle w:val="afc"/>
      </w:pPr>
      <w:r>
        <w:t xml:space="preserve">                    k = Input_num("Введіть числа для додавання в підсписок: ", Int32.MinValue, Int32.MaxValue);</w:t>
      </w:r>
    </w:p>
    <w:p w14:paraId="1AB0B2C0" w14:textId="77777777" w:rsidR="002F3C3B" w:rsidRDefault="002F3C3B" w:rsidP="002F3C3B">
      <w:pPr>
        <w:pStyle w:val="afc"/>
      </w:pPr>
    </w:p>
    <w:p w14:paraId="07C62C85" w14:textId="77777777" w:rsidR="002F3C3B" w:rsidRDefault="002F3C3B" w:rsidP="002F3C3B">
      <w:pPr>
        <w:pStyle w:val="afc"/>
      </w:pPr>
      <w:r>
        <w:t xml:space="preserve">                Console.WriteLine("Додано елемент -&gt;" + k.ToString());</w:t>
      </w:r>
    </w:p>
    <w:p w14:paraId="58A6A9B4" w14:textId="77777777" w:rsidR="002F3C3B" w:rsidRDefault="002F3C3B" w:rsidP="002F3C3B">
      <w:pPr>
        <w:pStyle w:val="afc"/>
      </w:pPr>
      <w:r>
        <w:t xml:space="preserve">                El_Down MyElDown = new El_Down(k, "SP" + count_SP.ToString() + "PSp" + k.ToString());</w:t>
      </w:r>
    </w:p>
    <w:p w14:paraId="0CC951DC" w14:textId="77777777" w:rsidR="002F3C3B" w:rsidRDefault="002F3C3B" w:rsidP="002F3C3B">
      <w:pPr>
        <w:pStyle w:val="afc"/>
      </w:pPr>
      <w:r>
        <w:t xml:space="preserve">                MyDown.Add_El_to_Down(MyElDown);</w:t>
      </w:r>
    </w:p>
    <w:p w14:paraId="225614E1" w14:textId="77777777" w:rsidR="002F3C3B" w:rsidRDefault="002F3C3B" w:rsidP="002F3C3B">
      <w:pPr>
        <w:pStyle w:val="afc"/>
      </w:pPr>
      <w:r>
        <w:t xml:space="preserve">            }</w:t>
      </w:r>
    </w:p>
    <w:p w14:paraId="5B6BB8CE" w14:textId="77777777" w:rsidR="002F3C3B" w:rsidRDefault="002F3C3B" w:rsidP="002F3C3B">
      <w:pPr>
        <w:pStyle w:val="afc"/>
      </w:pPr>
      <w:r>
        <w:t xml:space="preserve">            return MyDown;</w:t>
      </w:r>
    </w:p>
    <w:p w14:paraId="4E9D9219" w14:textId="77777777" w:rsidR="002F3C3B" w:rsidRDefault="002F3C3B" w:rsidP="002F3C3B">
      <w:pPr>
        <w:pStyle w:val="afc"/>
      </w:pPr>
      <w:r>
        <w:t xml:space="preserve">        }</w:t>
      </w:r>
    </w:p>
    <w:p w14:paraId="0DFAAC11" w14:textId="77777777" w:rsidR="002F3C3B" w:rsidRDefault="002F3C3B" w:rsidP="002F3C3B">
      <w:pPr>
        <w:pStyle w:val="afc"/>
      </w:pPr>
    </w:p>
    <w:p w14:paraId="64A7B9A0" w14:textId="77777777" w:rsidR="002F3C3B" w:rsidRDefault="002F3C3B" w:rsidP="002F3C3B">
      <w:pPr>
        <w:pStyle w:val="afc"/>
      </w:pPr>
      <w:r>
        <w:t xml:space="preserve">        public static int Input_num(string text, int down, int up)</w:t>
      </w:r>
    </w:p>
    <w:p w14:paraId="11892AD6" w14:textId="77777777" w:rsidR="002F3C3B" w:rsidRDefault="002F3C3B" w:rsidP="002F3C3B">
      <w:pPr>
        <w:pStyle w:val="afc"/>
      </w:pPr>
      <w:r>
        <w:t xml:space="preserve">        {</w:t>
      </w:r>
    </w:p>
    <w:p w14:paraId="563D02F2" w14:textId="77777777" w:rsidR="002F3C3B" w:rsidRDefault="002F3C3B" w:rsidP="002F3C3B">
      <w:pPr>
        <w:pStyle w:val="afc"/>
      </w:pPr>
      <w:r>
        <w:t xml:space="preserve">            int input;</w:t>
      </w:r>
    </w:p>
    <w:p w14:paraId="7DA6E862" w14:textId="77777777" w:rsidR="002F3C3B" w:rsidRDefault="002F3C3B" w:rsidP="002F3C3B">
      <w:pPr>
        <w:pStyle w:val="afc"/>
      </w:pPr>
      <w:r>
        <w:t xml:space="preserve">            Console.Write(text);</w:t>
      </w:r>
    </w:p>
    <w:p w14:paraId="072DFC14" w14:textId="77777777" w:rsidR="002F3C3B" w:rsidRDefault="002F3C3B" w:rsidP="002F3C3B">
      <w:pPr>
        <w:pStyle w:val="afc"/>
      </w:pPr>
      <w:r>
        <w:t xml:space="preserve">            while (true)</w:t>
      </w:r>
    </w:p>
    <w:p w14:paraId="0A2C4424" w14:textId="77777777" w:rsidR="002F3C3B" w:rsidRDefault="002F3C3B" w:rsidP="002F3C3B">
      <w:pPr>
        <w:pStyle w:val="afc"/>
      </w:pPr>
      <w:r>
        <w:t xml:space="preserve">            {</w:t>
      </w:r>
    </w:p>
    <w:p w14:paraId="5F3EC762" w14:textId="77777777" w:rsidR="002F3C3B" w:rsidRDefault="002F3C3B" w:rsidP="002F3C3B">
      <w:pPr>
        <w:pStyle w:val="afc"/>
      </w:pPr>
      <w:r>
        <w:t xml:space="preserve">                if (int.TryParse(Console.ReadLine(), out input) &amp;&amp; input &lt;= up &amp;&amp; input &gt;= down)</w:t>
      </w:r>
    </w:p>
    <w:p w14:paraId="0673DE2F" w14:textId="77777777" w:rsidR="002F3C3B" w:rsidRDefault="002F3C3B" w:rsidP="002F3C3B">
      <w:pPr>
        <w:pStyle w:val="afc"/>
      </w:pPr>
      <w:r>
        <w:t xml:space="preserve">                {</w:t>
      </w:r>
    </w:p>
    <w:p w14:paraId="261F73EA" w14:textId="77777777" w:rsidR="002F3C3B" w:rsidRDefault="002F3C3B" w:rsidP="002F3C3B">
      <w:pPr>
        <w:pStyle w:val="afc"/>
      </w:pPr>
      <w:r>
        <w:t xml:space="preserve">                    return input;</w:t>
      </w:r>
    </w:p>
    <w:p w14:paraId="1FAE8C63" w14:textId="77777777" w:rsidR="002F3C3B" w:rsidRDefault="002F3C3B" w:rsidP="002F3C3B">
      <w:pPr>
        <w:pStyle w:val="afc"/>
      </w:pPr>
      <w:r>
        <w:t xml:space="preserve">                }</w:t>
      </w:r>
    </w:p>
    <w:p w14:paraId="064C642C" w14:textId="77777777" w:rsidR="002F3C3B" w:rsidRDefault="002F3C3B" w:rsidP="002F3C3B">
      <w:pPr>
        <w:pStyle w:val="afc"/>
      </w:pPr>
      <w:r>
        <w:t xml:space="preserve">                else Console.WriteLine("Помилка введення числа. Спробуйте ще раз");</w:t>
      </w:r>
    </w:p>
    <w:p w14:paraId="3BAB93EC" w14:textId="77777777" w:rsidR="002F3C3B" w:rsidRDefault="002F3C3B" w:rsidP="002F3C3B">
      <w:pPr>
        <w:pStyle w:val="afc"/>
      </w:pPr>
      <w:r>
        <w:t xml:space="preserve">            }</w:t>
      </w:r>
    </w:p>
    <w:p w14:paraId="40569775" w14:textId="77777777" w:rsidR="002F3C3B" w:rsidRDefault="002F3C3B" w:rsidP="002F3C3B">
      <w:pPr>
        <w:pStyle w:val="afc"/>
      </w:pPr>
      <w:r>
        <w:t xml:space="preserve">        }</w:t>
      </w:r>
    </w:p>
    <w:p w14:paraId="54FD2B5C" w14:textId="77777777" w:rsidR="002F3C3B" w:rsidRDefault="002F3C3B" w:rsidP="002F3C3B">
      <w:pPr>
        <w:pStyle w:val="afc"/>
      </w:pPr>
    </w:p>
    <w:p w14:paraId="0F7549AF" w14:textId="77777777" w:rsidR="002F3C3B" w:rsidRDefault="002F3C3B" w:rsidP="002F3C3B">
      <w:pPr>
        <w:pStyle w:val="afc"/>
      </w:pPr>
      <w:r>
        <w:t xml:space="preserve">        public static int Menu()</w:t>
      </w:r>
    </w:p>
    <w:p w14:paraId="21986936" w14:textId="77777777" w:rsidR="002F3C3B" w:rsidRDefault="002F3C3B" w:rsidP="002F3C3B">
      <w:pPr>
        <w:pStyle w:val="afc"/>
      </w:pPr>
      <w:r>
        <w:t xml:space="preserve">        {</w:t>
      </w:r>
    </w:p>
    <w:p w14:paraId="6F08FDA7" w14:textId="77777777" w:rsidR="002F3C3B" w:rsidRDefault="002F3C3B" w:rsidP="002F3C3B">
      <w:pPr>
        <w:pStyle w:val="afc"/>
      </w:pPr>
      <w:r>
        <w:t xml:space="preserve">            Console.WriteLine($"\n---------------[Робота з підсписками]-----------------\n" +</w:t>
      </w:r>
    </w:p>
    <w:p w14:paraId="46F7E2FC" w14:textId="77777777" w:rsidR="002F3C3B" w:rsidRDefault="002F3C3B" w:rsidP="002F3C3B">
      <w:pPr>
        <w:pStyle w:val="afc"/>
      </w:pPr>
      <w:r>
        <w:t xml:space="preserve">                              $"1 - Додати елементи до підсписку (випадково чи вручну)\n" +</w:t>
      </w:r>
    </w:p>
    <w:p w14:paraId="2ECBA601" w14:textId="77777777" w:rsidR="002F3C3B" w:rsidRDefault="002F3C3B" w:rsidP="002F3C3B">
      <w:pPr>
        <w:pStyle w:val="afc"/>
      </w:pPr>
      <w:r>
        <w:t xml:space="preserve">                              $"2 - Видалення елементу в підсписку\n" +</w:t>
      </w:r>
    </w:p>
    <w:p w14:paraId="55AC40A4" w14:textId="77777777" w:rsidR="002F3C3B" w:rsidRDefault="002F3C3B" w:rsidP="002F3C3B">
      <w:pPr>
        <w:pStyle w:val="afc"/>
      </w:pPr>
      <w:r>
        <w:t xml:space="preserve">                              $"3 - Глянути елемент підсписку\n" +</w:t>
      </w:r>
    </w:p>
    <w:p w14:paraId="4C38A9F8" w14:textId="77777777" w:rsidR="002F3C3B" w:rsidRDefault="002F3C3B" w:rsidP="002F3C3B">
      <w:pPr>
        <w:pStyle w:val="afc"/>
      </w:pPr>
      <w:r>
        <w:t xml:space="preserve">                              $"4 - Порахувати кількість елементів в підсписку\n" +</w:t>
      </w:r>
    </w:p>
    <w:p w14:paraId="34DD797E" w14:textId="77777777" w:rsidR="002F3C3B" w:rsidRDefault="002F3C3B" w:rsidP="002F3C3B">
      <w:pPr>
        <w:pStyle w:val="afc"/>
      </w:pPr>
      <w:r>
        <w:t xml:space="preserve">                              $"5 - Видалення Підсписку повністю\n" +</w:t>
      </w:r>
    </w:p>
    <w:p w14:paraId="2F8AADEB" w14:textId="77777777" w:rsidR="002F3C3B" w:rsidRDefault="002F3C3B" w:rsidP="002F3C3B">
      <w:pPr>
        <w:pStyle w:val="afc"/>
      </w:pPr>
      <w:r>
        <w:t xml:space="preserve">                              $"-----------------[Робота зі списками]-------------------\n" +</w:t>
      </w:r>
    </w:p>
    <w:p w14:paraId="763ECD5C" w14:textId="77777777" w:rsidR="002F3C3B" w:rsidRDefault="002F3C3B" w:rsidP="002F3C3B">
      <w:pPr>
        <w:pStyle w:val="afc"/>
      </w:pPr>
      <w:r>
        <w:lastRenderedPageBreak/>
        <w:t xml:space="preserve">                              $"6 - Виведення Структури на екран\n" +</w:t>
      </w:r>
    </w:p>
    <w:p w14:paraId="62593D14" w14:textId="77777777" w:rsidR="002F3C3B" w:rsidRDefault="002F3C3B" w:rsidP="002F3C3B">
      <w:pPr>
        <w:pStyle w:val="afc"/>
      </w:pPr>
      <w:r>
        <w:t xml:space="preserve">                              $"7 - Перевернути порядок в Списку\n" +</w:t>
      </w:r>
    </w:p>
    <w:p w14:paraId="14890F72" w14:textId="77777777" w:rsidR="002F3C3B" w:rsidRDefault="002F3C3B" w:rsidP="002F3C3B">
      <w:pPr>
        <w:pStyle w:val="afc"/>
      </w:pPr>
      <w:r>
        <w:t xml:space="preserve">                              $"8 - Видалення Списку повністю\n" +</w:t>
      </w:r>
    </w:p>
    <w:p w14:paraId="69224075" w14:textId="77777777" w:rsidR="002F3C3B" w:rsidRDefault="002F3C3B" w:rsidP="002F3C3B">
      <w:pPr>
        <w:pStyle w:val="afc"/>
      </w:pPr>
      <w:r>
        <w:t xml:space="preserve">                              $"0 - Вихід\n");</w:t>
      </w:r>
    </w:p>
    <w:p w14:paraId="620FC39C" w14:textId="77777777" w:rsidR="002F3C3B" w:rsidRDefault="002F3C3B" w:rsidP="002F3C3B">
      <w:pPr>
        <w:pStyle w:val="afc"/>
      </w:pPr>
      <w:r>
        <w:t xml:space="preserve">            return Input_num("Введіть ваш вибір: ", 0, 9);</w:t>
      </w:r>
    </w:p>
    <w:p w14:paraId="11D02239" w14:textId="77777777" w:rsidR="002F3C3B" w:rsidRDefault="002F3C3B" w:rsidP="002F3C3B">
      <w:pPr>
        <w:pStyle w:val="afc"/>
      </w:pPr>
      <w:r>
        <w:t xml:space="preserve">        }</w:t>
      </w:r>
    </w:p>
    <w:p w14:paraId="78BDA36B" w14:textId="77777777" w:rsidR="002F3C3B" w:rsidRDefault="002F3C3B" w:rsidP="002F3C3B">
      <w:pPr>
        <w:pStyle w:val="afc"/>
      </w:pPr>
    </w:p>
    <w:p w14:paraId="1E334159" w14:textId="77777777" w:rsidR="002F3C3B" w:rsidRDefault="002F3C3B" w:rsidP="002F3C3B">
      <w:pPr>
        <w:pStyle w:val="afc"/>
      </w:pPr>
      <w:r>
        <w:t xml:space="preserve">        public static int Rand_or_manual_inp()</w:t>
      </w:r>
    </w:p>
    <w:p w14:paraId="2F5EC861" w14:textId="77777777" w:rsidR="002F3C3B" w:rsidRDefault="002F3C3B" w:rsidP="002F3C3B">
      <w:pPr>
        <w:pStyle w:val="afc"/>
      </w:pPr>
      <w:r>
        <w:t xml:space="preserve">        {</w:t>
      </w:r>
    </w:p>
    <w:p w14:paraId="6239EAEE" w14:textId="77777777" w:rsidR="002F3C3B" w:rsidRDefault="002F3C3B" w:rsidP="002F3C3B">
      <w:pPr>
        <w:pStyle w:val="afc"/>
      </w:pPr>
      <w:r>
        <w:t xml:space="preserve">            int inp = 0;</w:t>
      </w:r>
    </w:p>
    <w:p w14:paraId="62F6A76B" w14:textId="77777777" w:rsidR="002F3C3B" w:rsidRDefault="002F3C3B" w:rsidP="002F3C3B">
      <w:pPr>
        <w:pStyle w:val="afc"/>
      </w:pPr>
      <w:r>
        <w:t xml:space="preserve">            Console.WriteLine($"Як бажаєте ввести дані?\n" +</w:t>
      </w:r>
    </w:p>
    <w:p w14:paraId="2B81907C" w14:textId="77777777" w:rsidR="002F3C3B" w:rsidRDefault="002F3C3B" w:rsidP="002F3C3B">
      <w:pPr>
        <w:pStyle w:val="afc"/>
      </w:pPr>
      <w:r>
        <w:t xml:space="preserve">                $"1 - випадковим чином\n" +</w:t>
      </w:r>
    </w:p>
    <w:p w14:paraId="2490AC02" w14:textId="77777777" w:rsidR="002F3C3B" w:rsidRDefault="002F3C3B" w:rsidP="002F3C3B">
      <w:pPr>
        <w:pStyle w:val="afc"/>
      </w:pPr>
      <w:r>
        <w:t xml:space="preserve">                $"2 - ввести з клавіатури\n" +</w:t>
      </w:r>
    </w:p>
    <w:p w14:paraId="5D237CBA" w14:textId="77777777" w:rsidR="002F3C3B" w:rsidRDefault="002F3C3B" w:rsidP="002F3C3B">
      <w:pPr>
        <w:pStyle w:val="afc"/>
      </w:pPr>
      <w:r>
        <w:t xml:space="preserve">                $"0 - повернутись до головного меню\n");</w:t>
      </w:r>
    </w:p>
    <w:p w14:paraId="3574C7A8" w14:textId="77777777" w:rsidR="002F3C3B" w:rsidRDefault="002F3C3B" w:rsidP="002F3C3B">
      <w:pPr>
        <w:pStyle w:val="afc"/>
      </w:pPr>
    </w:p>
    <w:p w14:paraId="5C1C5AEF" w14:textId="77777777" w:rsidR="002F3C3B" w:rsidRDefault="002F3C3B" w:rsidP="002F3C3B">
      <w:pPr>
        <w:pStyle w:val="afc"/>
      </w:pPr>
      <w:r>
        <w:t xml:space="preserve">            switch (Input_num("Введіть ваш вибір: ", 0, 2))</w:t>
      </w:r>
    </w:p>
    <w:p w14:paraId="46D97A09" w14:textId="77777777" w:rsidR="002F3C3B" w:rsidRDefault="002F3C3B" w:rsidP="002F3C3B">
      <w:pPr>
        <w:pStyle w:val="afc"/>
      </w:pPr>
      <w:r>
        <w:t xml:space="preserve">            {</w:t>
      </w:r>
    </w:p>
    <w:p w14:paraId="202B84BC" w14:textId="77777777" w:rsidR="002F3C3B" w:rsidRDefault="002F3C3B" w:rsidP="002F3C3B">
      <w:pPr>
        <w:pStyle w:val="afc"/>
      </w:pPr>
      <w:r>
        <w:t xml:space="preserve">                case 0: { break; }</w:t>
      </w:r>
    </w:p>
    <w:p w14:paraId="408FF57E" w14:textId="77777777" w:rsidR="002F3C3B" w:rsidRDefault="002F3C3B" w:rsidP="002F3C3B">
      <w:pPr>
        <w:pStyle w:val="afc"/>
      </w:pPr>
      <w:r>
        <w:t xml:space="preserve">                case 1: { inp = 1; break; }</w:t>
      </w:r>
    </w:p>
    <w:p w14:paraId="6DC9AA67" w14:textId="77777777" w:rsidR="002F3C3B" w:rsidRDefault="002F3C3B" w:rsidP="002F3C3B">
      <w:pPr>
        <w:pStyle w:val="afc"/>
      </w:pPr>
      <w:r>
        <w:t xml:space="preserve">                case 2: { inp = 2; break; }</w:t>
      </w:r>
    </w:p>
    <w:p w14:paraId="6C9B2421" w14:textId="77777777" w:rsidR="002F3C3B" w:rsidRDefault="002F3C3B" w:rsidP="002F3C3B">
      <w:pPr>
        <w:pStyle w:val="afc"/>
      </w:pPr>
      <w:r>
        <w:t xml:space="preserve">            }</w:t>
      </w:r>
    </w:p>
    <w:p w14:paraId="16C609CA" w14:textId="77777777" w:rsidR="002F3C3B" w:rsidRDefault="002F3C3B" w:rsidP="002F3C3B">
      <w:pPr>
        <w:pStyle w:val="afc"/>
      </w:pPr>
      <w:r>
        <w:t xml:space="preserve">            return inp;</w:t>
      </w:r>
    </w:p>
    <w:p w14:paraId="46725157" w14:textId="77777777" w:rsidR="002F3C3B" w:rsidRDefault="002F3C3B" w:rsidP="002F3C3B">
      <w:pPr>
        <w:pStyle w:val="afc"/>
      </w:pPr>
      <w:r>
        <w:t xml:space="preserve">        }</w:t>
      </w:r>
    </w:p>
    <w:p w14:paraId="2AA750F8" w14:textId="77777777" w:rsidR="002F3C3B" w:rsidRDefault="002F3C3B" w:rsidP="002F3C3B">
      <w:pPr>
        <w:pStyle w:val="afc"/>
      </w:pPr>
      <w:r>
        <w:t xml:space="preserve">    }</w:t>
      </w:r>
    </w:p>
    <w:p w14:paraId="73F990C8" w14:textId="6FDA162E" w:rsidR="00B74B11" w:rsidRPr="00B74B11" w:rsidRDefault="002F3C3B" w:rsidP="002F3C3B">
      <w:pPr>
        <w:pStyle w:val="afc"/>
      </w:pPr>
      <w:r>
        <w:t>}</w:t>
      </w:r>
    </w:p>
    <w:p w14:paraId="79449CE4" w14:textId="00F20A25" w:rsidR="00F901BF" w:rsidRPr="002D7FD7" w:rsidRDefault="00F901BF" w:rsidP="00F901BF">
      <w:pPr>
        <w:pStyle w:val="af3"/>
      </w:pPr>
      <w:r w:rsidRPr="002D7FD7">
        <w:t>ДОДАТОК Б</w:t>
      </w:r>
    </w:p>
    <w:p w14:paraId="5843DB26" w14:textId="436008AE" w:rsidR="00F901BF" w:rsidRPr="002D7FD7" w:rsidRDefault="00F901BF" w:rsidP="00F901BF">
      <w:pPr>
        <w:pStyle w:val="af5"/>
        <w:jc w:val="center"/>
      </w:pPr>
      <w:r w:rsidRPr="002D7FD7">
        <w:t>Машинний лістинг створеного класу</w:t>
      </w:r>
    </w:p>
    <w:p w14:paraId="38D897AD" w14:textId="22AEB796" w:rsidR="00F901BF" w:rsidRPr="002D7FD7" w:rsidRDefault="00D16339" w:rsidP="00F901BF">
      <w:pPr>
        <w:pStyle w:val="af7"/>
      </w:pPr>
      <w:r>
        <w:rPr>
          <w:lang w:val="en-US"/>
        </w:rPr>
        <w:t>Structure</w:t>
      </w:r>
      <w:r w:rsidR="00B74B11">
        <w:rPr>
          <w:lang w:val="en-US"/>
        </w:rPr>
        <w:t>Class</w:t>
      </w:r>
      <w:r w:rsidR="00F901BF" w:rsidRPr="002D7FD7">
        <w:t>.cs</w:t>
      </w:r>
    </w:p>
    <w:p w14:paraId="2B83E2A2" w14:textId="77777777" w:rsidR="002F3C3B" w:rsidRPr="002F3C3B" w:rsidRDefault="002F3C3B" w:rsidP="002F3C3B">
      <w:pPr>
        <w:pStyle w:val="afc"/>
        <w:rPr>
          <w:lang w:val="uk-UA"/>
        </w:rPr>
      </w:pPr>
      <w:r w:rsidRPr="002F3C3B">
        <w:rPr>
          <w:lang w:val="uk-UA"/>
        </w:rPr>
        <w:t>using System;</w:t>
      </w:r>
    </w:p>
    <w:p w14:paraId="7D9A38AA" w14:textId="77777777" w:rsidR="002F3C3B" w:rsidRPr="002F3C3B" w:rsidRDefault="002F3C3B" w:rsidP="002F3C3B">
      <w:pPr>
        <w:pStyle w:val="afc"/>
        <w:rPr>
          <w:lang w:val="uk-UA"/>
        </w:rPr>
      </w:pPr>
      <w:r w:rsidRPr="002F3C3B">
        <w:rPr>
          <w:lang w:val="uk-UA"/>
        </w:rPr>
        <w:t>using System.Collections;</w:t>
      </w:r>
    </w:p>
    <w:p w14:paraId="207CCD77" w14:textId="77777777" w:rsidR="002F3C3B" w:rsidRPr="002F3C3B" w:rsidRDefault="002F3C3B" w:rsidP="002F3C3B">
      <w:pPr>
        <w:pStyle w:val="afc"/>
        <w:rPr>
          <w:lang w:val="uk-UA"/>
        </w:rPr>
      </w:pPr>
    </w:p>
    <w:p w14:paraId="6EE323DF" w14:textId="77777777" w:rsidR="002F3C3B" w:rsidRPr="002F3C3B" w:rsidRDefault="002F3C3B" w:rsidP="002F3C3B">
      <w:pPr>
        <w:pStyle w:val="afc"/>
        <w:rPr>
          <w:lang w:val="uk-UA"/>
        </w:rPr>
      </w:pPr>
      <w:r w:rsidRPr="002F3C3B">
        <w:rPr>
          <w:lang w:val="uk-UA"/>
        </w:rPr>
        <w:t>namespace ASD_Lab_3</w:t>
      </w:r>
    </w:p>
    <w:p w14:paraId="1AE41375" w14:textId="77777777" w:rsidR="002F3C3B" w:rsidRPr="002F3C3B" w:rsidRDefault="002F3C3B" w:rsidP="002F3C3B">
      <w:pPr>
        <w:pStyle w:val="afc"/>
        <w:rPr>
          <w:lang w:val="uk-UA"/>
        </w:rPr>
      </w:pPr>
      <w:r w:rsidRPr="002F3C3B">
        <w:rPr>
          <w:lang w:val="uk-UA"/>
        </w:rPr>
        <w:t>{</w:t>
      </w:r>
    </w:p>
    <w:p w14:paraId="3ACB2321" w14:textId="77777777" w:rsidR="002F3C3B" w:rsidRPr="002F3C3B" w:rsidRDefault="002F3C3B" w:rsidP="002F3C3B">
      <w:pPr>
        <w:pStyle w:val="afc"/>
        <w:rPr>
          <w:lang w:val="uk-UA"/>
        </w:rPr>
      </w:pPr>
      <w:r w:rsidRPr="002F3C3B">
        <w:rPr>
          <w:lang w:val="uk-UA"/>
        </w:rPr>
        <w:t xml:space="preserve">    public class El_Down // елемент підсписку</w:t>
      </w:r>
    </w:p>
    <w:p w14:paraId="1E0F8899" w14:textId="77777777" w:rsidR="002F3C3B" w:rsidRPr="002F3C3B" w:rsidRDefault="002F3C3B" w:rsidP="002F3C3B">
      <w:pPr>
        <w:pStyle w:val="afc"/>
        <w:rPr>
          <w:lang w:val="uk-UA"/>
        </w:rPr>
      </w:pPr>
      <w:r w:rsidRPr="002F3C3B">
        <w:rPr>
          <w:lang w:val="uk-UA"/>
        </w:rPr>
        <w:t xml:space="preserve">    {</w:t>
      </w:r>
    </w:p>
    <w:p w14:paraId="54F826BA" w14:textId="77777777" w:rsidR="002F3C3B" w:rsidRPr="002F3C3B" w:rsidRDefault="002F3C3B" w:rsidP="002F3C3B">
      <w:pPr>
        <w:pStyle w:val="afc"/>
        <w:rPr>
          <w:lang w:val="uk-UA"/>
        </w:rPr>
      </w:pPr>
      <w:r w:rsidRPr="002F3C3B">
        <w:rPr>
          <w:lang w:val="uk-UA"/>
        </w:rPr>
        <w:t xml:space="preserve">        public int key;</w:t>
      </w:r>
    </w:p>
    <w:p w14:paraId="4EF2A2E8" w14:textId="77777777" w:rsidR="002F3C3B" w:rsidRPr="002F3C3B" w:rsidRDefault="002F3C3B" w:rsidP="002F3C3B">
      <w:pPr>
        <w:pStyle w:val="afc"/>
        <w:rPr>
          <w:lang w:val="uk-UA"/>
        </w:rPr>
      </w:pPr>
      <w:r w:rsidRPr="002F3C3B">
        <w:rPr>
          <w:lang w:val="uk-UA"/>
        </w:rPr>
        <w:t xml:space="preserve">        public string inf;</w:t>
      </w:r>
    </w:p>
    <w:p w14:paraId="4D60895A" w14:textId="77777777" w:rsidR="002F3C3B" w:rsidRPr="002F3C3B" w:rsidRDefault="002F3C3B" w:rsidP="002F3C3B">
      <w:pPr>
        <w:pStyle w:val="afc"/>
        <w:rPr>
          <w:lang w:val="uk-UA"/>
        </w:rPr>
      </w:pPr>
    </w:p>
    <w:p w14:paraId="0B823131" w14:textId="77777777" w:rsidR="002F3C3B" w:rsidRPr="002F3C3B" w:rsidRDefault="002F3C3B" w:rsidP="002F3C3B">
      <w:pPr>
        <w:pStyle w:val="afc"/>
        <w:rPr>
          <w:lang w:val="uk-UA"/>
        </w:rPr>
      </w:pPr>
      <w:r w:rsidRPr="002F3C3B">
        <w:rPr>
          <w:lang w:val="uk-UA"/>
        </w:rPr>
        <w:t xml:space="preserve">        public El_Down(int key, string inf)</w:t>
      </w:r>
    </w:p>
    <w:p w14:paraId="1CA5E312" w14:textId="77777777" w:rsidR="002F3C3B" w:rsidRPr="002F3C3B" w:rsidRDefault="002F3C3B" w:rsidP="002F3C3B">
      <w:pPr>
        <w:pStyle w:val="afc"/>
        <w:rPr>
          <w:lang w:val="uk-UA"/>
        </w:rPr>
      </w:pPr>
      <w:r w:rsidRPr="002F3C3B">
        <w:rPr>
          <w:lang w:val="uk-UA"/>
        </w:rPr>
        <w:t xml:space="preserve">        {</w:t>
      </w:r>
    </w:p>
    <w:p w14:paraId="2304DAD8" w14:textId="77777777" w:rsidR="002F3C3B" w:rsidRPr="002F3C3B" w:rsidRDefault="002F3C3B" w:rsidP="002F3C3B">
      <w:pPr>
        <w:pStyle w:val="afc"/>
        <w:rPr>
          <w:lang w:val="uk-UA"/>
        </w:rPr>
      </w:pPr>
      <w:r w:rsidRPr="002F3C3B">
        <w:rPr>
          <w:lang w:val="uk-UA"/>
        </w:rPr>
        <w:t xml:space="preserve">            this.key = key;</w:t>
      </w:r>
    </w:p>
    <w:p w14:paraId="0C4C57E1" w14:textId="77777777" w:rsidR="002F3C3B" w:rsidRPr="002F3C3B" w:rsidRDefault="002F3C3B" w:rsidP="002F3C3B">
      <w:pPr>
        <w:pStyle w:val="afc"/>
        <w:rPr>
          <w:lang w:val="uk-UA"/>
        </w:rPr>
      </w:pPr>
      <w:r w:rsidRPr="002F3C3B">
        <w:rPr>
          <w:lang w:val="uk-UA"/>
        </w:rPr>
        <w:t xml:space="preserve">            this.inf = inf;</w:t>
      </w:r>
    </w:p>
    <w:p w14:paraId="67D40A2F" w14:textId="77777777" w:rsidR="002F3C3B" w:rsidRPr="002F3C3B" w:rsidRDefault="002F3C3B" w:rsidP="002F3C3B">
      <w:pPr>
        <w:pStyle w:val="afc"/>
        <w:rPr>
          <w:lang w:val="uk-UA"/>
        </w:rPr>
      </w:pPr>
      <w:r w:rsidRPr="002F3C3B">
        <w:rPr>
          <w:lang w:val="uk-UA"/>
        </w:rPr>
        <w:t xml:space="preserve">        }</w:t>
      </w:r>
    </w:p>
    <w:p w14:paraId="4C9796CC" w14:textId="77777777" w:rsidR="002F3C3B" w:rsidRPr="002F3C3B" w:rsidRDefault="002F3C3B" w:rsidP="002F3C3B">
      <w:pPr>
        <w:pStyle w:val="afc"/>
        <w:rPr>
          <w:lang w:val="uk-UA"/>
        </w:rPr>
      </w:pPr>
    </w:p>
    <w:p w14:paraId="6E80F543" w14:textId="77777777" w:rsidR="002F3C3B" w:rsidRPr="002F3C3B" w:rsidRDefault="002F3C3B" w:rsidP="002F3C3B">
      <w:pPr>
        <w:pStyle w:val="afc"/>
        <w:rPr>
          <w:lang w:val="uk-UA"/>
        </w:rPr>
      </w:pPr>
      <w:r w:rsidRPr="002F3C3B">
        <w:rPr>
          <w:lang w:val="uk-UA"/>
        </w:rPr>
        <w:t xml:space="preserve">        public override string ToString()</w:t>
      </w:r>
    </w:p>
    <w:p w14:paraId="644DED6B" w14:textId="77777777" w:rsidR="002F3C3B" w:rsidRPr="002F3C3B" w:rsidRDefault="002F3C3B" w:rsidP="002F3C3B">
      <w:pPr>
        <w:pStyle w:val="afc"/>
        <w:rPr>
          <w:lang w:val="uk-UA"/>
        </w:rPr>
      </w:pPr>
      <w:r w:rsidRPr="002F3C3B">
        <w:rPr>
          <w:lang w:val="uk-UA"/>
        </w:rPr>
        <w:t xml:space="preserve">        {</w:t>
      </w:r>
    </w:p>
    <w:p w14:paraId="1C9A193C" w14:textId="77777777" w:rsidR="002F3C3B" w:rsidRPr="002F3C3B" w:rsidRDefault="002F3C3B" w:rsidP="002F3C3B">
      <w:pPr>
        <w:pStyle w:val="afc"/>
        <w:rPr>
          <w:lang w:val="uk-UA"/>
        </w:rPr>
      </w:pPr>
      <w:r w:rsidRPr="002F3C3B">
        <w:rPr>
          <w:lang w:val="uk-UA"/>
        </w:rPr>
        <w:t xml:space="preserve">            string res = "Значення=" + key.ToString() + "; inf=" + inf + "  ";</w:t>
      </w:r>
    </w:p>
    <w:p w14:paraId="5EC6D3D5" w14:textId="77777777" w:rsidR="002F3C3B" w:rsidRPr="002F3C3B" w:rsidRDefault="002F3C3B" w:rsidP="002F3C3B">
      <w:pPr>
        <w:pStyle w:val="afc"/>
        <w:rPr>
          <w:lang w:val="uk-UA"/>
        </w:rPr>
      </w:pPr>
      <w:r w:rsidRPr="002F3C3B">
        <w:rPr>
          <w:lang w:val="uk-UA"/>
        </w:rPr>
        <w:t xml:space="preserve">            return res;</w:t>
      </w:r>
    </w:p>
    <w:p w14:paraId="0CB985B2" w14:textId="77777777" w:rsidR="002F3C3B" w:rsidRPr="002F3C3B" w:rsidRDefault="002F3C3B" w:rsidP="002F3C3B">
      <w:pPr>
        <w:pStyle w:val="afc"/>
        <w:rPr>
          <w:lang w:val="uk-UA"/>
        </w:rPr>
      </w:pPr>
      <w:r w:rsidRPr="002F3C3B">
        <w:rPr>
          <w:lang w:val="uk-UA"/>
        </w:rPr>
        <w:t xml:space="preserve">        }</w:t>
      </w:r>
    </w:p>
    <w:p w14:paraId="444AC60B" w14:textId="77777777" w:rsidR="002F3C3B" w:rsidRPr="002F3C3B" w:rsidRDefault="002F3C3B" w:rsidP="002F3C3B">
      <w:pPr>
        <w:pStyle w:val="afc"/>
        <w:rPr>
          <w:lang w:val="uk-UA"/>
        </w:rPr>
      </w:pPr>
      <w:r w:rsidRPr="002F3C3B">
        <w:rPr>
          <w:lang w:val="uk-UA"/>
        </w:rPr>
        <w:t xml:space="preserve">    }</w:t>
      </w:r>
    </w:p>
    <w:p w14:paraId="039C7FAC" w14:textId="77777777" w:rsidR="002F3C3B" w:rsidRPr="002F3C3B" w:rsidRDefault="002F3C3B" w:rsidP="002F3C3B">
      <w:pPr>
        <w:pStyle w:val="afc"/>
        <w:rPr>
          <w:lang w:val="uk-UA"/>
        </w:rPr>
      </w:pPr>
    </w:p>
    <w:p w14:paraId="25DA9DA3" w14:textId="77777777" w:rsidR="002F3C3B" w:rsidRPr="002F3C3B" w:rsidRDefault="002F3C3B" w:rsidP="002F3C3B">
      <w:pPr>
        <w:pStyle w:val="afc"/>
        <w:rPr>
          <w:lang w:val="uk-UA"/>
        </w:rPr>
      </w:pPr>
      <w:r w:rsidRPr="002F3C3B">
        <w:rPr>
          <w:lang w:val="uk-UA"/>
        </w:rPr>
        <w:t xml:space="preserve">    public class Down // елемент типу стек &lt;T&gt; - цілий підсписок</w:t>
      </w:r>
    </w:p>
    <w:p w14:paraId="4EDE39E0" w14:textId="77777777" w:rsidR="002F3C3B" w:rsidRPr="002F3C3B" w:rsidRDefault="002F3C3B" w:rsidP="002F3C3B">
      <w:pPr>
        <w:pStyle w:val="afc"/>
        <w:rPr>
          <w:lang w:val="uk-UA"/>
        </w:rPr>
      </w:pPr>
      <w:r w:rsidRPr="002F3C3B">
        <w:rPr>
          <w:lang w:val="uk-UA"/>
        </w:rPr>
        <w:t xml:space="preserve">    {</w:t>
      </w:r>
    </w:p>
    <w:p w14:paraId="3E5F210A" w14:textId="77777777" w:rsidR="002F3C3B" w:rsidRPr="002F3C3B" w:rsidRDefault="002F3C3B" w:rsidP="002F3C3B">
      <w:pPr>
        <w:pStyle w:val="afc"/>
        <w:rPr>
          <w:lang w:val="uk-UA"/>
        </w:rPr>
      </w:pPr>
      <w:r w:rsidRPr="002F3C3B">
        <w:rPr>
          <w:lang w:val="uk-UA"/>
        </w:rPr>
        <w:t xml:space="preserve">        public int L_inf;</w:t>
      </w:r>
    </w:p>
    <w:p w14:paraId="62834E3A" w14:textId="77777777" w:rsidR="002F3C3B" w:rsidRPr="002F3C3B" w:rsidRDefault="002F3C3B" w:rsidP="002F3C3B">
      <w:pPr>
        <w:pStyle w:val="afc"/>
        <w:rPr>
          <w:lang w:val="uk-UA"/>
        </w:rPr>
      </w:pPr>
      <w:r w:rsidRPr="002F3C3B">
        <w:rPr>
          <w:lang w:val="uk-UA"/>
        </w:rPr>
        <w:t xml:space="preserve">        public Stack&lt;El_Down&gt; Down_St;</w:t>
      </w:r>
    </w:p>
    <w:p w14:paraId="625CFFDA" w14:textId="77777777" w:rsidR="002F3C3B" w:rsidRPr="002F3C3B" w:rsidRDefault="002F3C3B" w:rsidP="002F3C3B">
      <w:pPr>
        <w:pStyle w:val="afc"/>
        <w:rPr>
          <w:lang w:val="uk-UA"/>
        </w:rPr>
      </w:pPr>
    </w:p>
    <w:p w14:paraId="24D046E8" w14:textId="77777777" w:rsidR="002F3C3B" w:rsidRPr="002F3C3B" w:rsidRDefault="002F3C3B" w:rsidP="002F3C3B">
      <w:pPr>
        <w:pStyle w:val="afc"/>
        <w:rPr>
          <w:lang w:val="uk-UA"/>
        </w:rPr>
      </w:pPr>
      <w:r w:rsidRPr="002F3C3B">
        <w:rPr>
          <w:lang w:val="uk-UA"/>
        </w:rPr>
        <w:t xml:space="preserve">        public Down(int inf)</w:t>
      </w:r>
    </w:p>
    <w:p w14:paraId="653CFDA8" w14:textId="77777777" w:rsidR="002F3C3B" w:rsidRPr="002F3C3B" w:rsidRDefault="002F3C3B" w:rsidP="002F3C3B">
      <w:pPr>
        <w:pStyle w:val="afc"/>
        <w:rPr>
          <w:lang w:val="uk-UA"/>
        </w:rPr>
      </w:pPr>
      <w:r w:rsidRPr="002F3C3B">
        <w:rPr>
          <w:lang w:val="uk-UA"/>
        </w:rPr>
        <w:t xml:space="preserve">        {</w:t>
      </w:r>
    </w:p>
    <w:p w14:paraId="6FDC0BE4" w14:textId="77777777" w:rsidR="002F3C3B" w:rsidRPr="002F3C3B" w:rsidRDefault="002F3C3B" w:rsidP="002F3C3B">
      <w:pPr>
        <w:pStyle w:val="afc"/>
        <w:rPr>
          <w:lang w:val="uk-UA"/>
        </w:rPr>
      </w:pPr>
      <w:r w:rsidRPr="002F3C3B">
        <w:rPr>
          <w:lang w:val="uk-UA"/>
        </w:rPr>
        <w:t xml:space="preserve">            L_inf = inf;</w:t>
      </w:r>
    </w:p>
    <w:p w14:paraId="67C11F50" w14:textId="77777777" w:rsidR="002F3C3B" w:rsidRPr="002F3C3B" w:rsidRDefault="002F3C3B" w:rsidP="002F3C3B">
      <w:pPr>
        <w:pStyle w:val="afc"/>
        <w:rPr>
          <w:lang w:val="uk-UA"/>
        </w:rPr>
      </w:pPr>
      <w:r w:rsidRPr="002F3C3B">
        <w:rPr>
          <w:lang w:val="uk-UA"/>
        </w:rPr>
        <w:t xml:space="preserve">            Down_St = new Stack&lt;El_Down&gt;();</w:t>
      </w:r>
    </w:p>
    <w:p w14:paraId="76DB3912" w14:textId="77777777" w:rsidR="002F3C3B" w:rsidRPr="002F3C3B" w:rsidRDefault="002F3C3B" w:rsidP="002F3C3B">
      <w:pPr>
        <w:pStyle w:val="afc"/>
        <w:rPr>
          <w:lang w:val="uk-UA"/>
        </w:rPr>
      </w:pPr>
      <w:r w:rsidRPr="002F3C3B">
        <w:rPr>
          <w:lang w:val="uk-UA"/>
        </w:rPr>
        <w:lastRenderedPageBreak/>
        <w:t xml:space="preserve">        }</w:t>
      </w:r>
    </w:p>
    <w:p w14:paraId="53294ECA" w14:textId="77777777" w:rsidR="002F3C3B" w:rsidRPr="002F3C3B" w:rsidRDefault="002F3C3B" w:rsidP="002F3C3B">
      <w:pPr>
        <w:pStyle w:val="afc"/>
        <w:rPr>
          <w:lang w:val="uk-UA"/>
        </w:rPr>
      </w:pPr>
    </w:p>
    <w:p w14:paraId="72C080C2" w14:textId="77777777" w:rsidR="002F3C3B" w:rsidRPr="002F3C3B" w:rsidRDefault="002F3C3B" w:rsidP="002F3C3B">
      <w:pPr>
        <w:pStyle w:val="afc"/>
        <w:rPr>
          <w:lang w:val="uk-UA"/>
        </w:rPr>
      </w:pPr>
      <w:r w:rsidRPr="002F3C3B">
        <w:rPr>
          <w:lang w:val="uk-UA"/>
        </w:rPr>
        <w:t xml:space="preserve">        public void Add_El_to_Down(El_Down El)</w:t>
      </w:r>
    </w:p>
    <w:p w14:paraId="5E188976" w14:textId="77777777" w:rsidR="002F3C3B" w:rsidRPr="002F3C3B" w:rsidRDefault="002F3C3B" w:rsidP="002F3C3B">
      <w:pPr>
        <w:pStyle w:val="afc"/>
        <w:rPr>
          <w:lang w:val="uk-UA"/>
        </w:rPr>
      </w:pPr>
      <w:r w:rsidRPr="002F3C3B">
        <w:rPr>
          <w:lang w:val="uk-UA"/>
        </w:rPr>
        <w:t xml:space="preserve">        {</w:t>
      </w:r>
    </w:p>
    <w:p w14:paraId="6E5E5ECA" w14:textId="77777777" w:rsidR="002F3C3B" w:rsidRPr="002F3C3B" w:rsidRDefault="002F3C3B" w:rsidP="002F3C3B">
      <w:pPr>
        <w:pStyle w:val="afc"/>
        <w:rPr>
          <w:lang w:val="uk-UA"/>
        </w:rPr>
      </w:pPr>
      <w:r w:rsidRPr="002F3C3B">
        <w:rPr>
          <w:lang w:val="uk-UA"/>
        </w:rPr>
        <w:t xml:space="preserve">            Down_St.Push(El);</w:t>
      </w:r>
    </w:p>
    <w:p w14:paraId="35674CF1" w14:textId="77777777" w:rsidR="002F3C3B" w:rsidRPr="002F3C3B" w:rsidRDefault="002F3C3B" w:rsidP="002F3C3B">
      <w:pPr>
        <w:pStyle w:val="afc"/>
        <w:rPr>
          <w:lang w:val="uk-UA"/>
        </w:rPr>
      </w:pPr>
      <w:r w:rsidRPr="002F3C3B">
        <w:rPr>
          <w:lang w:val="uk-UA"/>
        </w:rPr>
        <w:t xml:space="preserve">        }</w:t>
      </w:r>
    </w:p>
    <w:p w14:paraId="56FF800F" w14:textId="77777777" w:rsidR="002F3C3B" w:rsidRPr="002F3C3B" w:rsidRDefault="002F3C3B" w:rsidP="002F3C3B">
      <w:pPr>
        <w:pStyle w:val="afc"/>
        <w:rPr>
          <w:lang w:val="uk-UA"/>
        </w:rPr>
      </w:pPr>
    </w:p>
    <w:p w14:paraId="22E0965E" w14:textId="77777777" w:rsidR="002F3C3B" w:rsidRPr="002F3C3B" w:rsidRDefault="002F3C3B" w:rsidP="002F3C3B">
      <w:pPr>
        <w:pStyle w:val="afc"/>
        <w:rPr>
          <w:lang w:val="uk-UA"/>
        </w:rPr>
      </w:pPr>
      <w:r w:rsidRPr="002F3C3B">
        <w:rPr>
          <w:lang w:val="uk-UA"/>
        </w:rPr>
        <w:t xml:space="preserve">        public void Remove_El_Down()</w:t>
      </w:r>
    </w:p>
    <w:p w14:paraId="1CF5629A" w14:textId="77777777" w:rsidR="002F3C3B" w:rsidRPr="002F3C3B" w:rsidRDefault="002F3C3B" w:rsidP="002F3C3B">
      <w:pPr>
        <w:pStyle w:val="afc"/>
        <w:rPr>
          <w:lang w:val="uk-UA"/>
        </w:rPr>
      </w:pPr>
      <w:r w:rsidRPr="002F3C3B">
        <w:rPr>
          <w:lang w:val="uk-UA"/>
        </w:rPr>
        <w:t xml:space="preserve">        {</w:t>
      </w:r>
    </w:p>
    <w:p w14:paraId="0CD4683E" w14:textId="77777777" w:rsidR="002F3C3B" w:rsidRPr="002F3C3B" w:rsidRDefault="002F3C3B" w:rsidP="002F3C3B">
      <w:pPr>
        <w:pStyle w:val="afc"/>
        <w:rPr>
          <w:lang w:val="uk-UA"/>
        </w:rPr>
      </w:pPr>
      <w:r w:rsidRPr="002F3C3B">
        <w:rPr>
          <w:lang w:val="uk-UA"/>
        </w:rPr>
        <w:t xml:space="preserve">            if (Down_St.Count &gt; 0)</w:t>
      </w:r>
    </w:p>
    <w:p w14:paraId="4BAFD223" w14:textId="77777777" w:rsidR="002F3C3B" w:rsidRPr="002F3C3B" w:rsidRDefault="002F3C3B" w:rsidP="002F3C3B">
      <w:pPr>
        <w:pStyle w:val="afc"/>
        <w:rPr>
          <w:lang w:val="uk-UA"/>
        </w:rPr>
      </w:pPr>
      <w:r w:rsidRPr="002F3C3B">
        <w:rPr>
          <w:lang w:val="uk-UA"/>
        </w:rPr>
        <w:t xml:space="preserve">                Down_St.Pop();</w:t>
      </w:r>
    </w:p>
    <w:p w14:paraId="331D6AB9" w14:textId="77777777" w:rsidR="002F3C3B" w:rsidRPr="002F3C3B" w:rsidRDefault="002F3C3B" w:rsidP="002F3C3B">
      <w:pPr>
        <w:pStyle w:val="afc"/>
        <w:rPr>
          <w:lang w:val="uk-UA"/>
        </w:rPr>
      </w:pPr>
      <w:r w:rsidRPr="002F3C3B">
        <w:rPr>
          <w:lang w:val="uk-UA"/>
        </w:rPr>
        <w:t xml:space="preserve">            else throw new Exception("Підсписок пустий");</w:t>
      </w:r>
    </w:p>
    <w:p w14:paraId="0A94052A" w14:textId="77777777" w:rsidR="002F3C3B" w:rsidRPr="002F3C3B" w:rsidRDefault="002F3C3B" w:rsidP="002F3C3B">
      <w:pPr>
        <w:pStyle w:val="afc"/>
        <w:rPr>
          <w:lang w:val="uk-UA"/>
        </w:rPr>
      </w:pPr>
      <w:r w:rsidRPr="002F3C3B">
        <w:rPr>
          <w:lang w:val="uk-UA"/>
        </w:rPr>
        <w:t xml:space="preserve">        }</w:t>
      </w:r>
    </w:p>
    <w:p w14:paraId="6B96DA72" w14:textId="77777777" w:rsidR="002F3C3B" w:rsidRPr="002F3C3B" w:rsidRDefault="002F3C3B" w:rsidP="002F3C3B">
      <w:pPr>
        <w:pStyle w:val="afc"/>
        <w:rPr>
          <w:lang w:val="uk-UA"/>
        </w:rPr>
      </w:pPr>
    </w:p>
    <w:p w14:paraId="15473E7A" w14:textId="77777777" w:rsidR="002F3C3B" w:rsidRPr="002F3C3B" w:rsidRDefault="002F3C3B" w:rsidP="002F3C3B">
      <w:pPr>
        <w:pStyle w:val="afc"/>
        <w:rPr>
          <w:lang w:val="uk-UA"/>
        </w:rPr>
      </w:pPr>
      <w:r w:rsidRPr="002F3C3B">
        <w:rPr>
          <w:lang w:val="uk-UA"/>
        </w:rPr>
        <w:t xml:space="preserve">        // Возвращает верхний элемент подсписка без удаления</w:t>
      </w:r>
    </w:p>
    <w:p w14:paraId="693499EC" w14:textId="77777777" w:rsidR="002F3C3B" w:rsidRPr="002F3C3B" w:rsidRDefault="002F3C3B" w:rsidP="002F3C3B">
      <w:pPr>
        <w:pStyle w:val="afc"/>
        <w:rPr>
          <w:lang w:val="uk-UA"/>
        </w:rPr>
      </w:pPr>
      <w:r w:rsidRPr="002F3C3B">
        <w:rPr>
          <w:lang w:val="uk-UA"/>
        </w:rPr>
        <w:t xml:space="preserve">        public El_Down Peek()</w:t>
      </w:r>
    </w:p>
    <w:p w14:paraId="2201D724" w14:textId="77777777" w:rsidR="002F3C3B" w:rsidRPr="002F3C3B" w:rsidRDefault="002F3C3B" w:rsidP="002F3C3B">
      <w:pPr>
        <w:pStyle w:val="afc"/>
        <w:rPr>
          <w:lang w:val="uk-UA"/>
        </w:rPr>
      </w:pPr>
      <w:r w:rsidRPr="002F3C3B">
        <w:rPr>
          <w:lang w:val="uk-UA"/>
        </w:rPr>
        <w:t xml:space="preserve">        {</w:t>
      </w:r>
    </w:p>
    <w:p w14:paraId="3BA742D7" w14:textId="77777777" w:rsidR="002F3C3B" w:rsidRPr="002F3C3B" w:rsidRDefault="002F3C3B" w:rsidP="002F3C3B">
      <w:pPr>
        <w:pStyle w:val="afc"/>
        <w:rPr>
          <w:lang w:val="uk-UA"/>
        </w:rPr>
      </w:pPr>
      <w:r w:rsidRPr="002F3C3B">
        <w:rPr>
          <w:lang w:val="uk-UA"/>
        </w:rPr>
        <w:t xml:space="preserve">            if (Down_St.Count &gt; 0)</w:t>
      </w:r>
    </w:p>
    <w:p w14:paraId="1ABC05E1" w14:textId="77777777" w:rsidR="002F3C3B" w:rsidRPr="002F3C3B" w:rsidRDefault="002F3C3B" w:rsidP="002F3C3B">
      <w:pPr>
        <w:pStyle w:val="afc"/>
        <w:rPr>
          <w:lang w:val="uk-UA"/>
        </w:rPr>
      </w:pPr>
      <w:r w:rsidRPr="002F3C3B">
        <w:rPr>
          <w:lang w:val="uk-UA"/>
        </w:rPr>
        <w:t xml:space="preserve">                return Down_St.Peek();</w:t>
      </w:r>
    </w:p>
    <w:p w14:paraId="3A3A3F10" w14:textId="77777777" w:rsidR="002F3C3B" w:rsidRPr="002F3C3B" w:rsidRDefault="002F3C3B" w:rsidP="002F3C3B">
      <w:pPr>
        <w:pStyle w:val="afc"/>
        <w:rPr>
          <w:lang w:val="uk-UA"/>
        </w:rPr>
      </w:pPr>
      <w:r w:rsidRPr="002F3C3B">
        <w:rPr>
          <w:lang w:val="uk-UA"/>
        </w:rPr>
        <w:t xml:space="preserve">            else throw new Exception("Підсписок пустий");</w:t>
      </w:r>
    </w:p>
    <w:p w14:paraId="679216BC" w14:textId="77777777" w:rsidR="002F3C3B" w:rsidRPr="002F3C3B" w:rsidRDefault="002F3C3B" w:rsidP="002F3C3B">
      <w:pPr>
        <w:pStyle w:val="afc"/>
        <w:rPr>
          <w:lang w:val="uk-UA"/>
        </w:rPr>
      </w:pPr>
      <w:r w:rsidRPr="002F3C3B">
        <w:rPr>
          <w:lang w:val="uk-UA"/>
        </w:rPr>
        <w:t xml:space="preserve">        }</w:t>
      </w:r>
    </w:p>
    <w:p w14:paraId="6A7F26E6" w14:textId="77777777" w:rsidR="002F3C3B" w:rsidRPr="002F3C3B" w:rsidRDefault="002F3C3B" w:rsidP="002F3C3B">
      <w:pPr>
        <w:pStyle w:val="afc"/>
        <w:rPr>
          <w:lang w:val="uk-UA"/>
        </w:rPr>
      </w:pPr>
    </w:p>
    <w:p w14:paraId="2B044862" w14:textId="77777777" w:rsidR="002F3C3B" w:rsidRPr="002F3C3B" w:rsidRDefault="002F3C3B" w:rsidP="002F3C3B">
      <w:pPr>
        <w:pStyle w:val="afc"/>
        <w:rPr>
          <w:lang w:val="uk-UA"/>
        </w:rPr>
      </w:pPr>
      <w:r w:rsidRPr="002F3C3B">
        <w:rPr>
          <w:lang w:val="uk-UA"/>
        </w:rPr>
        <w:t xml:space="preserve">        // Возвращает количество элементов в подсписке</w:t>
      </w:r>
    </w:p>
    <w:p w14:paraId="5E59909F" w14:textId="77777777" w:rsidR="002F3C3B" w:rsidRPr="002F3C3B" w:rsidRDefault="002F3C3B" w:rsidP="002F3C3B">
      <w:pPr>
        <w:pStyle w:val="afc"/>
        <w:rPr>
          <w:lang w:val="uk-UA"/>
        </w:rPr>
      </w:pPr>
      <w:r w:rsidRPr="002F3C3B">
        <w:rPr>
          <w:lang w:val="uk-UA"/>
        </w:rPr>
        <w:t xml:space="preserve">        public int Count()</w:t>
      </w:r>
    </w:p>
    <w:p w14:paraId="2D0E065E" w14:textId="77777777" w:rsidR="002F3C3B" w:rsidRPr="002F3C3B" w:rsidRDefault="002F3C3B" w:rsidP="002F3C3B">
      <w:pPr>
        <w:pStyle w:val="afc"/>
        <w:rPr>
          <w:lang w:val="uk-UA"/>
        </w:rPr>
      </w:pPr>
      <w:r w:rsidRPr="002F3C3B">
        <w:rPr>
          <w:lang w:val="uk-UA"/>
        </w:rPr>
        <w:t xml:space="preserve">        {</w:t>
      </w:r>
    </w:p>
    <w:p w14:paraId="0E171F7D" w14:textId="77777777" w:rsidR="002F3C3B" w:rsidRPr="002F3C3B" w:rsidRDefault="002F3C3B" w:rsidP="002F3C3B">
      <w:pPr>
        <w:pStyle w:val="afc"/>
        <w:rPr>
          <w:lang w:val="uk-UA"/>
        </w:rPr>
      </w:pPr>
      <w:r w:rsidRPr="002F3C3B">
        <w:rPr>
          <w:lang w:val="uk-UA"/>
        </w:rPr>
        <w:t xml:space="preserve">            return Down_St.Count;</w:t>
      </w:r>
    </w:p>
    <w:p w14:paraId="281FC1FF" w14:textId="77777777" w:rsidR="002F3C3B" w:rsidRPr="002F3C3B" w:rsidRDefault="002F3C3B" w:rsidP="002F3C3B">
      <w:pPr>
        <w:pStyle w:val="afc"/>
        <w:rPr>
          <w:lang w:val="uk-UA"/>
        </w:rPr>
      </w:pPr>
      <w:r w:rsidRPr="002F3C3B">
        <w:rPr>
          <w:lang w:val="uk-UA"/>
        </w:rPr>
        <w:t xml:space="preserve">        }</w:t>
      </w:r>
    </w:p>
    <w:p w14:paraId="65622754" w14:textId="77777777" w:rsidR="002F3C3B" w:rsidRPr="002F3C3B" w:rsidRDefault="002F3C3B" w:rsidP="002F3C3B">
      <w:pPr>
        <w:pStyle w:val="afc"/>
        <w:rPr>
          <w:lang w:val="uk-UA"/>
        </w:rPr>
      </w:pPr>
    </w:p>
    <w:p w14:paraId="018BBD9A" w14:textId="77777777" w:rsidR="002F3C3B" w:rsidRPr="002F3C3B" w:rsidRDefault="002F3C3B" w:rsidP="002F3C3B">
      <w:pPr>
        <w:pStyle w:val="afc"/>
        <w:rPr>
          <w:lang w:val="uk-UA"/>
        </w:rPr>
      </w:pPr>
      <w:r w:rsidRPr="002F3C3B">
        <w:rPr>
          <w:lang w:val="uk-UA"/>
        </w:rPr>
        <w:t xml:space="preserve">        // Очищает весь подсписок</w:t>
      </w:r>
    </w:p>
    <w:p w14:paraId="68F568A0" w14:textId="77777777" w:rsidR="002F3C3B" w:rsidRPr="002F3C3B" w:rsidRDefault="002F3C3B" w:rsidP="002F3C3B">
      <w:pPr>
        <w:pStyle w:val="afc"/>
        <w:rPr>
          <w:lang w:val="uk-UA"/>
        </w:rPr>
      </w:pPr>
      <w:r w:rsidRPr="002F3C3B">
        <w:rPr>
          <w:lang w:val="uk-UA"/>
        </w:rPr>
        <w:t xml:space="preserve">        public void Clear()</w:t>
      </w:r>
    </w:p>
    <w:p w14:paraId="29BBBE5C" w14:textId="77777777" w:rsidR="002F3C3B" w:rsidRPr="002F3C3B" w:rsidRDefault="002F3C3B" w:rsidP="002F3C3B">
      <w:pPr>
        <w:pStyle w:val="afc"/>
        <w:rPr>
          <w:lang w:val="uk-UA"/>
        </w:rPr>
      </w:pPr>
      <w:r w:rsidRPr="002F3C3B">
        <w:rPr>
          <w:lang w:val="uk-UA"/>
        </w:rPr>
        <w:t xml:space="preserve">        {</w:t>
      </w:r>
    </w:p>
    <w:p w14:paraId="22829482" w14:textId="77777777" w:rsidR="002F3C3B" w:rsidRPr="002F3C3B" w:rsidRDefault="002F3C3B" w:rsidP="002F3C3B">
      <w:pPr>
        <w:pStyle w:val="afc"/>
        <w:rPr>
          <w:lang w:val="uk-UA"/>
        </w:rPr>
      </w:pPr>
      <w:r w:rsidRPr="002F3C3B">
        <w:rPr>
          <w:lang w:val="uk-UA"/>
        </w:rPr>
        <w:t xml:space="preserve">            Down_St.Clear();</w:t>
      </w:r>
    </w:p>
    <w:p w14:paraId="068804D7" w14:textId="77777777" w:rsidR="002F3C3B" w:rsidRPr="002F3C3B" w:rsidRDefault="002F3C3B" w:rsidP="002F3C3B">
      <w:pPr>
        <w:pStyle w:val="afc"/>
        <w:rPr>
          <w:lang w:val="uk-UA"/>
        </w:rPr>
      </w:pPr>
      <w:r w:rsidRPr="002F3C3B">
        <w:rPr>
          <w:lang w:val="uk-UA"/>
        </w:rPr>
        <w:t xml:space="preserve">        }</w:t>
      </w:r>
    </w:p>
    <w:p w14:paraId="2B2E55C4" w14:textId="77777777" w:rsidR="002F3C3B" w:rsidRPr="002F3C3B" w:rsidRDefault="002F3C3B" w:rsidP="002F3C3B">
      <w:pPr>
        <w:pStyle w:val="afc"/>
        <w:rPr>
          <w:lang w:val="uk-UA"/>
        </w:rPr>
      </w:pPr>
    </w:p>
    <w:p w14:paraId="2B9D19BE" w14:textId="77777777" w:rsidR="002F3C3B" w:rsidRPr="002F3C3B" w:rsidRDefault="002F3C3B" w:rsidP="002F3C3B">
      <w:pPr>
        <w:pStyle w:val="afc"/>
        <w:rPr>
          <w:lang w:val="uk-UA"/>
        </w:rPr>
      </w:pPr>
      <w:r w:rsidRPr="002F3C3B">
        <w:rPr>
          <w:lang w:val="uk-UA"/>
        </w:rPr>
        <w:t xml:space="preserve">        public override string ToString()</w:t>
      </w:r>
    </w:p>
    <w:p w14:paraId="44F16A2F" w14:textId="77777777" w:rsidR="002F3C3B" w:rsidRPr="002F3C3B" w:rsidRDefault="002F3C3B" w:rsidP="002F3C3B">
      <w:pPr>
        <w:pStyle w:val="afc"/>
        <w:rPr>
          <w:lang w:val="uk-UA"/>
        </w:rPr>
      </w:pPr>
      <w:r w:rsidRPr="002F3C3B">
        <w:rPr>
          <w:lang w:val="uk-UA"/>
        </w:rPr>
        <w:t xml:space="preserve">        {</w:t>
      </w:r>
    </w:p>
    <w:p w14:paraId="7C8376F2" w14:textId="77777777" w:rsidR="002F3C3B" w:rsidRPr="002F3C3B" w:rsidRDefault="002F3C3B" w:rsidP="002F3C3B">
      <w:pPr>
        <w:pStyle w:val="afc"/>
        <w:rPr>
          <w:lang w:val="uk-UA"/>
        </w:rPr>
      </w:pPr>
      <w:r w:rsidRPr="002F3C3B">
        <w:rPr>
          <w:lang w:val="uk-UA"/>
        </w:rPr>
        <w:t xml:space="preserve">            string res = "\nСписок " + L_inf.ToString() + "\t--&gt;    V V V V V V V V V V V V V V\n";</w:t>
      </w:r>
    </w:p>
    <w:p w14:paraId="5A771501" w14:textId="77777777" w:rsidR="002F3C3B" w:rsidRPr="002F3C3B" w:rsidRDefault="002F3C3B" w:rsidP="002F3C3B">
      <w:pPr>
        <w:pStyle w:val="afc"/>
        <w:rPr>
          <w:lang w:val="uk-UA"/>
        </w:rPr>
      </w:pPr>
      <w:r w:rsidRPr="002F3C3B">
        <w:rPr>
          <w:lang w:val="uk-UA"/>
        </w:rPr>
        <w:t xml:space="preserve">            foreach (El_Down El in Down_St)</w:t>
      </w:r>
    </w:p>
    <w:p w14:paraId="256DA134" w14:textId="77777777" w:rsidR="002F3C3B" w:rsidRPr="002F3C3B" w:rsidRDefault="002F3C3B" w:rsidP="002F3C3B">
      <w:pPr>
        <w:pStyle w:val="afc"/>
        <w:rPr>
          <w:lang w:val="uk-UA"/>
        </w:rPr>
      </w:pPr>
      <w:r w:rsidRPr="002F3C3B">
        <w:rPr>
          <w:lang w:val="uk-UA"/>
        </w:rPr>
        <w:t xml:space="preserve">                res += El.ToString();</w:t>
      </w:r>
    </w:p>
    <w:p w14:paraId="79CE198F" w14:textId="77777777" w:rsidR="002F3C3B" w:rsidRPr="002F3C3B" w:rsidRDefault="002F3C3B" w:rsidP="002F3C3B">
      <w:pPr>
        <w:pStyle w:val="afc"/>
        <w:rPr>
          <w:lang w:val="uk-UA"/>
        </w:rPr>
      </w:pPr>
      <w:r w:rsidRPr="002F3C3B">
        <w:rPr>
          <w:lang w:val="uk-UA"/>
        </w:rPr>
        <w:t xml:space="preserve">            return res + '\n';</w:t>
      </w:r>
    </w:p>
    <w:p w14:paraId="72B782B3" w14:textId="77777777" w:rsidR="002F3C3B" w:rsidRPr="002F3C3B" w:rsidRDefault="002F3C3B" w:rsidP="002F3C3B">
      <w:pPr>
        <w:pStyle w:val="afc"/>
        <w:rPr>
          <w:lang w:val="uk-UA"/>
        </w:rPr>
      </w:pPr>
      <w:r w:rsidRPr="002F3C3B">
        <w:rPr>
          <w:lang w:val="uk-UA"/>
        </w:rPr>
        <w:t xml:space="preserve">        }</w:t>
      </w:r>
    </w:p>
    <w:p w14:paraId="051E01B2" w14:textId="77777777" w:rsidR="002F3C3B" w:rsidRPr="002F3C3B" w:rsidRDefault="002F3C3B" w:rsidP="002F3C3B">
      <w:pPr>
        <w:pStyle w:val="afc"/>
        <w:rPr>
          <w:lang w:val="uk-UA"/>
        </w:rPr>
      </w:pPr>
      <w:r w:rsidRPr="002F3C3B">
        <w:rPr>
          <w:lang w:val="uk-UA"/>
        </w:rPr>
        <w:t xml:space="preserve">    }</w:t>
      </w:r>
    </w:p>
    <w:p w14:paraId="6B33B618" w14:textId="77777777" w:rsidR="002F3C3B" w:rsidRPr="002F3C3B" w:rsidRDefault="002F3C3B" w:rsidP="002F3C3B">
      <w:pPr>
        <w:pStyle w:val="afc"/>
        <w:rPr>
          <w:lang w:val="uk-UA"/>
        </w:rPr>
      </w:pPr>
    </w:p>
    <w:p w14:paraId="39DDABE8" w14:textId="77777777" w:rsidR="002F3C3B" w:rsidRPr="002F3C3B" w:rsidRDefault="002F3C3B" w:rsidP="002F3C3B">
      <w:pPr>
        <w:pStyle w:val="afc"/>
        <w:rPr>
          <w:lang w:val="uk-UA"/>
        </w:rPr>
      </w:pPr>
      <w:r w:rsidRPr="002F3C3B">
        <w:rPr>
          <w:lang w:val="uk-UA"/>
        </w:rPr>
        <w:t xml:space="preserve">    public class Up_ArLst // основний список Ерей ліст, який містить в собі стеки &lt;T&gt;</w:t>
      </w:r>
    </w:p>
    <w:p w14:paraId="0818C06C" w14:textId="77777777" w:rsidR="002F3C3B" w:rsidRPr="002F3C3B" w:rsidRDefault="002F3C3B" w:rsidP="002F3C3B">
      <w:pPr>
        <w:pStyle w:val="afc"/>
        <w:rPr>
          <w:lang w:val="uk-UA"/>
        </w:rPr>
      </w:pPr>
      <w:r w:rsidRPr="002F3C3B">
        <w:rPr>
          <w:lang w:val="uk-UA"/>
        </w:rPr>
        <w:t xml:space="preserve">    {</w:t>
      </w:r>
    </w:p>
    <w:p w14:paraId="389A9A3E" w14:textId="77777777" w:rsidR="002F3C3B" w:rsidRPr="002F3C3B" w:rsidRDefault="002F3C3B" w:rsidP="002F3C3B">
      <w:pPr>
        <w:pStyle w:val="afc"/>
        <w:rPr>
          <w:lang w:val="uk-UA"/>
        </w:rPr>
      </w:pPr>
      <w:r w:rsidRPr="002F3C3B">
        <w:rPr>
          <w:lang w:val="uk-UA"/>
        </w:rPr>
        <w:t xml:space="preserve">        public ArrayList UP_ArLst;</w:t>
      </w:r>
    </w:p>
    <w:p w14:paraId="1E1C2068" w14:textId="77777777" w:rsidR="002F3C3B" w:rsidRPr="002F3C3B" w:rsidRDefault="002F3C3B" w:rsidP="002F3C3B">
      <w:pPr>
        <w:pStyle w:val="afc"/>
        <w:rPr>
          <w:lang w:val="uk-UA"/>
        </w:rPr>
      </w:pPr>
    </w:p>
    <w:p w14:paraId="3813EE21" w14:textId="77777777" w:rsidR="002F3C3B" w:rsidRPr="002F3C3B" w:rsidRDefault="002F3C3B" w:rsidP="002F3C3B">
      <w:pPr>
        <w:pStyle w:val="afc"/>
        <w:rPr>
          <w:lang w:val="uk-UA"/>
        </w:rPr>
      </w:pPr>
      <w:r w:rsidRPr="002F3C3B">
        <w:rPr>
          <w:lang w:val="uk-UA"/>
        </w:rPr>
        <w:t xml:space="preserve">        public Up_ArLst()</w:t>
      </w:r>
    </w:p>
    <w:p w14:paraId="6FA3323D" w14:textId="77777777" w:rsidR="002F3C3B" w:rsidRPr="002F3C3B" w:rsidRDefault="002F3C3B" w:rsidP="002F3C3B">
      <w:pPr>
        <w:pStyle w:val="afc"/>
        <w:rPr>
          <w:lang w:val="uk-UA"/>
        </w:rPr>
      </w:pPr>
      <w:r w:rsidRPr="002F3C3B">
        <w:rPr>
          <w:lang w:val="uk-UA"/>
        </w:rPr>
        <w:t xml:space="preserve">        {</w:t>
      </w:r>
    </w:p>
    <w:p w14:paraId="62CB4E96" w14:textId="77777777" w:rsidR="002F3C3B" w:rsidRPr="002F3C3B" w:rsidRDefault="002F3C3B" w:rsidP="002F3C3B">
      <w:pPr>
        <w:pStyle w:val="afc"/>
        <w:rPr>
          <w:lang w:val="uk-UA"/>
        </w:rPr>
      </w:pPr>
      <w:r w:rsidRPr="002F3C3B">
        <w:rPr>
          <w:lang w:val="uk-UA"/>
        </w:rPr>
        <w:t xml:space="preserve">            UP_ArLst = new ArrayList();</w:t>
      </w:r>
    </w:p>
    <w:p w14:paraId="2C92B712" w14:textId="77777777" w:rsidR="002F3C3B" w:rsidRPr="002F3C3B" w:rsidRDefault="002F3C3B" w:rsidP="002F3C3B">
      <w:pPr>
        <w:pStyle w:val="afc"/>
        <w:rPr>
          <w:lang w:val="uk-UA"/>
        </w:rPr>
      </w:pPr>
      <w:r w:rsidRPr="002F3C3B">
        <w:rPr>
          <w:lang w:val="uk-UA"/>
        </w:rPr>
        <w:t xml:space="preserve">        }</w:t>
      </w:r>
    </w:p>
    <w:p w14:paraId="1385FA92" w14:textId="77777777" w:rsidR="002F3C3B" w:rsidRPr="002F3C3B" w:rsidRDefault="002F3C3B" w:rsidP="002F3C3B">
      <w:pPr>
        <w:pStyle w:val="afc"/>
        <w:rPr>
          <w:lang w:val="uk-UA"/>
        </w:rPr>
      </w:pPr>
    </w:p>
    <w:p w14:paraId="15EA5C07" w14:textId="77777777" w:rsidR="002F3C3B" w:rsidRPr="002F3C3B" w:rsidRDefault="002F3C3B" w:rsidP="002F3C3B">
      <w:pPr>
        <w:pStyle w:val="afc"/>
        <w:rPr>
          <w:lang w:val="uk-UA"/>
        </w:rPr>
      </w:pPr>
      <w:r w:rsidRPr="002F3C3B">
        <w:rPr>
          <w:lang w:val="uk-UA"/>
        </w:rPr>
        <w:t xml:space="preserve">        public void Add_Down_to_ArLst(Down El_St)</w:t>
      </w:r>
    </w:p>
    <w:p w14:paraId="5AD939BB" w14:textId="77777777" w:rsidR="002F3C3B" w:rsidRPr="002F3C3B" w:rsidRDefault="002F3C3B" w:rsidP="002F3C3B">
      <w:pPr>
        <w:pStyle w:val="afc"/>
        <w:rPr>
          <w:lang w:val="uk-UA"/>
        </w:rPr>
      </w:pPr>
      <w:r w:rsidRPr="002F3C3B">
        <w:rPr>
          <w:lang w:val="uk-UA"/>
        </w:rPr>
        <w:t xml:space="preserve">        {</w:t>
      </w:r>
    </w:p>
    <w:p w14:paraId="5A8895D2" w14:textId="77777777" w:rsidR="002F3C3B" w:rsidRPr="002F3C3B" w:rsidRDefault="002F3C3B" w:rsidP="002F3C3B">
      <w:pPr>
        <w:pStyle w:val="afc"/>
        <w:rPr>
          <w:lang w:val="uk-UA"/>
        </w:rPr>
      </w:pPr>
      <w:r w:rsidRPr="002F3C3B">
        <w:rPr>
          <w:lang w:val="uk-UA"/>
        </w:rPr>
        <w:t xml:space="preserve">            UP_ArLst.Add(El_St);</w:t>
      </w:r>
    </w:p>
    <w:p w14:paraId="44E87FCA" w14:textId="77777777" w:rsidR="002F3C3B" w:rsidRPr="002F3C3B" w:rsidRDefault="002F3C3B" w:rsidP="002F3C3B">
      <w:pPr>
        <w:pStyle w:val="afc"/>
        <w:rPr>
          <w:lang w:val="uk-UA"/>
        </w:rPr>
      </w:pPr>
      <w:r w:rsidRPr="002F3C3B">
        <w:rPr>
          <w:lang w:val="uk-UA"/>
        </w:rPr>
        <w:t xml:space="preserve">        }</w:t>
      </w:r>
    </w:p>
    <w:p w14:paraId="267B54CE" w14:textId="77777777" w:rsidR="002F3C3B" w:rsidRPr="002F3C3B" w:rsidRDefault="002F3C3B" w:rsidP="002F3C3B">
      <w:pPr>
        <w:pStyle w:val="afc"/>
        <w:rPr>
          <w:lang w:val="uk-UA"/>
        </w:rPr>
      </w:pPr>
    </w:p>
    <w:p w14:paraId="6471364E" w14:textId="77777777" w:rsidR="002F3C3B" w:rsidRPr="002F3C3B" w:rsidRDefault="002F3C3B" w:rsidP="002F3C3B">
      <w:pPr>
        <w:pStyle w:val="afc"/>
        <w:rPr>
          <w:lang w:val="uk-UA"/>
        </w:rPr>
      </w:pPr>
      <w:r w:rsidRPr="002F3C3B">
        <w:rPr>
          <w:lang w:val="uk-UA"/>
        </w:rPr>
        <w:t xml:space="preserve">        public void Remove_Down_St(Down El_St)</w:t>
      </w:r>
    </w:p>
    <w:p w14:paraId="663D3583" w14:textId="77777777" w:rsidR="002F3C3B" w:rsidRPr="002F3C3B" w:rsidRDefault="002F3C3B" w:rsidP="002F3C3B">
      <w:pPr>
        <w:pStyle w:val="afc"/>
        <w:rPr>
          <w:lang w:val="uk-UA"/>
        </w:rPr>
      </w:pPr>
      <w:r w:rsidRPr="002F3C3B">
        <w:rPr>
          <w:lang w:val="uk-UA"/>
        </w:rPr>
        <w:t xml:space="preserve">        {</w:t>
      </w:r>
    </w:p>
    <w:p w14:paraId="553AC100" w14:textId="77777777" w:rsidR="002F3C3B" w:rsidRPr="002F3C3B" w:rsidRDefault="002F3C3B" w:rsidP="002F3C3B">
      <w:pPr>
        <w:pStyle w:val="afc"/>
        <w:rPr>
          <w:lang w:val="uk-UA"/>
        </w:rPr>
      </w:pPr>
      <w:r w:rsidRPr="002F3C3B">
        <w:rPr>
          <w:lang w:val="uk-UA"/>
        </w:rPr>
        <w:t xml:space="preserve">            if (El_St.Down_St.Count != 0)</w:t>
      </w:r>
    </w:p>
    <w:p w14:paraId="4A0AF1BE" w14:textId="77777777" w:rsidR="002F3C3B" w:rsidRPr="002F3C3B" w:rsidRDefault="002F3C3B" w:rsidP="002F3C3B">
      <w:pPr>
        <w:pStyle w:val="afc"/>
        <w:rPr>
          <w:lang w:val="uk-UA"/>
        </w:rPr>
      </w:pPr>
      <w:r w:rsidRPr="002F3C3B">
        <w:rPr>
          <w:lang w:val="uk-UA"/>
        </w:rPr>
        <w:lastRenderedPageBreak/>
        <w:t xml:space="preserve">                El_St.Down_St.Clear();</w:t>
      </w:r>
    </w:p>
    <w:p w14:paraId="20E8F093" w14:textId="77777777" w:rsidR="002F3C3B" w:rsidRPr="002F3C3B" w:rsidRDefault="002F3C3B" w:rsidP="002F3C3B">
      <w:pPr>
        <w:pStyle w:val="afc"/>
        <w:rPr>
          <w:lang w:val="uk-UA"/>
        </w:rPr>
      </w:pPr>
      <w:r w:rsidRPr="002F3C3B">
        <w:rPr>
          <w:lang w:val="uk-UA"/>
        </w:rPr>
        <w:t xml:space="preserve">            UP_ArLst.Remove(El_St);</w:t>
      </w:r>
    </w:p>
    <w:p w14:paraId="2361F61F" w14:textId="77777777" w:rsidR="002F3C3B" w:rsidRPr="002F3C3B" w:rsidRDefault="002F3C3B" w:rsidP="002F3C3B">
      <w:pPr>
        <w:pStyle w:val="afc"/>
        <w:rPr>
          <w:lang w:val="uk-UA"/>
        </w:rPr>
      </w:pPr>
      <w:r w:rsidRPr="002F3C3B">
        <w:rPr>
          <w:lang w:val="uk-UA"/>
        </w:rPr>
        <w:t xml:space="preserve">        }</w:t>
      </w:r>
    </w:p>
    <w:p w14:paraId="002BB804" w14:textId="77777777" w:rsidR="002F3C3B" w:rsidRPr="002F3C3B" w:rsidRDefault="002F3C3B" w:rsidP="002F3C3B">
      <w:pPr>
        <w:pStyle w:val="afc"/>
        <w:rPr>
          <w:lang w:val="uk-UA"/>
        </w:rPr>
      </w:pPr>
    </w:p>
    <w:p w14:paraId="283F2023" w14:textId="77777777" w:rsidR="002F3C3B" w:rsidRPr="002F3C3B" w:rsidRDefault="002F3C3B" w:rsidP="002F3C3B">
      <w:pPr>
        <w:pStyle w:val="afc"/>
        <w:rPr>
          <w:lang w:val="uk-UA"/>
        </w:rPr>
      </w:pPr>
      <w:r w:rsidRPr="002F3C3B">
        <w:rPr>
          <w:lang w:val="uk-UA"/>
        </w:rPr>
        <w:t xml:space="preserve">        public void Remove_Down_El(int Arr_id)</w:t>
      </w:r>
    </w:p>
    <w:p w14:paraId="18C0986A" w14:textId="77777777" w:rsidR="002F3C3B" w:rsidRPr="002F3C3B" w:rsidRDefault="002F3C3B" w:rsidP="002F3C3B">
      <w:pPr>
        <w:pStyle w:val="afc"/>
        <w:rPr>
          <w:lang w:val="uk-UA"/>
        </w:rPr>
      </w:pPr>
      <w:r w:rsidRPr="002F3C3B">
        <w:rPr>
          <w:lang w:val="uk-UA"/>
        </w:rPr>
        <w:t xml:space="preserve">        {</w:t>
      </w:r>
    </w:p>
    <w:p w14:paraId="2FA3D720" w14:textId="77777777" w:rsidR="002F3C3B" w:rsidRPr="002F3C3B" w:rsidRDefault="002F3C3B" w:rsidP="002F3C3B">
      <w:pPr>
        <w:pStyle w:val="afc"/>
        <w:rPr>
          <w:lang w:val="uk-UA"/>
        </w:rPr>
      </w:pPr>
      <w:r w:rsidRPr="002F3C3B">
        <w:rPr>
          <w:lang w:val="uk-UA"/>
        </w:rPr>
        <w:t xml:space="preserve">            if (Arr_id &gt;= 0 &amp;&amp; Arr_id &lt; UP_ArLst.Count)</w:t>
      </w:r>
    </w:p>
    <w:p w14:paraId="3B80BE71" w14:textId="77777777" w:rsidR="002F3C3B" w:rsidRPr="002F3C3B" w:rsidRDefault="002F3C3B" w:rsidP="002F3C3B">
      <w:pPr>
        <w:pStyle w:val="afc"/>
        <w:rPr>
          <w:lang w:val="uk-UA"/>
        </w:rPr>
      </w:pPr>
      <w:r w:rsidRPr="002F3C3B">
        <w:rPr>
          <w:lang w:val="uk-UA"/>
        </w:rPr>
        <w:t xml:space="preserve">            {</w:t>
      </w:r>
    </w:p>
    <w:p w14:paraId="5516CA65" w14:textId="77777777" w:rsidR="002F3C3B" w:rsidRPr="002F3C3B" w:rsidRDefault="002F3C3B" w:rsidP="002F3C3B">
      <w:pPr>
        <w:pStyle w:val="afc"/>
        <w:rPr>
          <w:lang w:val="uk-UA"/>
        </w:rPr>
      </w:pPr>
      <w:r w:rsidRPr="002F3C3B">
        <w:rPr>
          <w:lang w:val="uk-UA"/>
        </w:rPr>
        <w:t xml:space="preserve">                Down down = UP_ArLst[Arr_id] as Down;</w:t>
      </w:r>
    </w:p>
    <w:p w14:paraId="665F5A42" w14:textId="77777777" w:rsidR="002F3C3B" w:rsidRPr="002F3C3B" w:rsidRDefault="002F3C3B" w:rsidP="002F3C3B">
      <w:pPr>
        <w:pStyle w:val="afc"/>
        <w:rPr>
          <w:lang w:val="uk-UA"/>
        </w:rPr>
      </w:pPr>
      <w:r w:rsidRPr="002F3C3B">
        <w:rPr>
          <w:lang w:val="uk-UA"/>
        </w:rPr>
        <w:t xml:space="preserve">                if (down != null)</w:t>
      </w:r>
    </w:p>
    <w:p w14:paraId="73168072" w14:textId="77777777" w:rsidR="002F3C3B" w:rsidRPr="002F3C3B" w:rsidRDefault="002F3C3B" w:rsidP="002F3C3B">
      <w:pPr>
        <w:pStyle w:val="afc"/>
        <w:rPr>
          <w:lang w:val="uk-UA"/>
        </w:rPr>
      </w:pPr>
      <w:r w:rsidRPr="002F3C3B">
        <w:rPr>
          <w:lang w:val="uk-UA"/>
        </w:rPr>
        <w:t xml:space="preserve">                {</w:t>
      </w:r>
    </w:p>
    <w:p w14:paraId="414A99E3" w14:textId="77777777" w:rsidR="002F3C3B" w:rsidRPr="002F3C3B" w:rsidRDefault="002F3C3B" w:rsidP="002F3C3B">
      <w:pPr>
        <w:pStyle w:val="afc"/>
        <w:rPr>
          <w:lang w:val="uk-UA"/>
        </w:rPr>
      </w:pPr>
      <w:r w:rsidRPr="002F3C3B">
        <w:rPr>
          <w:lang w:val="uk-UA"/>
        </w:rPr>
        <w:t xml:space="preserve">                    if (down.Down_St.Count &gt; 0)</w:t>
      </w:r>
    </w:p>
    <w:p w14:paraId="65FE78B2" w14:textId="77777777" w:rsidR="002F3C3B" w:rsidRPr="002F3C3B" w:rsidRDefault="002F3C3B" w:rsidP="002F3C3B">
      <w:pPr>
        <w:pStyle w:val="afc"/>
        <w:rPr>
          <w:lang w:val="uk-UA"/>
        </w:rPr>
      </w:pPr>
      <w:r w:rsidRPr="002F3C3B">
        <w:rPr>
          <w:lang w:val="uk-UA"/>
        </w:rPr>
        <w:t xml:space="preserve">                    {</w:t>
      </w:r>
    </w:p>
    <w:p w14:paraId="6E693FB2" w14:textId="77777777" w:rsidR="002F3C3B" w:rsidRPr="002F3C3B" w:rsidRDefault="002F3C3B" w:rsidP="002F3C3B">
      <w:pPr>
        <w:pStyle w:val="afc"/>
        <w:rPr>
          <w:lang w:val="uk-UA"/>
        </w:rPr>
      </w:pPr>
      <w:r w:rsidRPr="002F3C3B">
        <w:rPr>
          <w:lang w:val="uk-UA"/>
        </w:rPr>
        <w:t xml:space="preserve">                        down.Remove_El_Down(); // Удаляем элемент из стека</w:t>
      </w:r>
    </w:p>
    <w:p w14:paraId="56BD733E" w14:textId="77777777" w:rsidR="002F3C3B" w:rsidRPr="002F3C3B" w:rsidRDefault="002F3C3B" w:rsidP="002F3C3B">
      <w:pPr>
        <w:pStyle w:val="afc"/>
        <w:rPr>
          <w:lang w:val="uk-UA"/>
        </w:rPr>
      </w:pPr>
      <w:r w:rsidRPr="002F3C3B">
        <w:rPr>
          <w:lang w:val="uk-UA"/>
        </w:rPr>
        <w:t xml:space="preserve">                    }</w:t>
      </w:r>
    </w:p>
    <w:p w14:paraId="3CFAFACC" w14:textId="77777777" w:rsidR="002F3C3B" w:rsidRPr="002F3C3B" w:rsidRDefault="002F3C3B" w:rsidP="002F3C3B">
      <w:pPr>
        <w:pStyle w:val="afc"/>
        <w:rPr>
          <w:lang w:val="uk-UA"/>
        </w:rPr>
      </w:pPr>
      <w:r w:rsidRPr="002F3C3B">
        <w:rPr>
          <w:lang w:val="uk-UA"/>
        </w:rPr>
        <w:t xml:space="preserve">                    else</w:t>
      </w:r>
    </w:p>
    <w:p w14:paraId="037445D2" w14:textId="77777777" w:rsidR="002F3C3B" w:rsidRPr="002F3C3B" w:rsidRDefault="002F3C3B" w:rsidP="002F3C3B">
      <w:pPr>
        <w:pStyle w:val="afc"/>
        <w:rPr>
          <w:lang w:val="uk-UA"/>
        </w:rPr>
      </w:pPr>
      <w:r w:rsidRPr="002F3C3B">
        <w:rPr>
          <w:lang w:val="uk-UA"/>
        </w:rPr>
        <w:t xml:space="preserve">                    {</w:t>
      </w:r>
    </w:p>
    <w:p w14:paraId="1EA7375F" w14:textId="77777777" w:rsidR="002F3C3B" w:rsidRPr="002F3C3B" w:rsidRDefault="002F3C3B" w:rsidP="002F3C3B">
      <w:pPr>
        <w:pStyle w:val="afc"/>
        <w:rPr>
          <w:lang w:val="uk-UA"/>
        </w:rPr>
      </w:pPr>
      <w:r w:rsidRPr="002F3C3B">
        <w:rPr>
          <w:lang w:val="uk-UA"/>
        </w:rPr>
        <w:t xml:space="preserve">                        throw new Exception("Стек пустий.");</w:t>
      </w:r>
    </w:p>
    <w:p w14:paraId="10040631" w14:textId="77777777" w:rsidR="002F3C3B" w:rsidRPr="002F3C3B" w:rsidRDefault="002F3C3B" w:rsidP="002F3C3B">
      <w:pPr>
        <w:pStyle w:val="afc"/>
        <w:rPr>
          <w:lang w:val="uk-UA"/>
        </w:rPr>
      </w:pPr>
      <w:r w:rsidRPr="002F3C3B">
        <w:rPr>
          <w:lang w:val="uk-UA"/>
        </w:rPr>
        <w:t xml:space="preserve">                    }</w:t>
      </w:r>
    </w:p>
    <w:p w14:paraId="056E2EA4" w14:textId="77777777" w:rsidR="002F3C3B" w:rsidRPr="002F3C3B" w:rsidRDefault="002F3C3B" w:rsidP="002F3C3B">
      <w:pPr>
        <w:pStyle w:val="afc"/>
        <w:rPr>
          <w:lang w:val="uk-UA"/>
        </w:rPr>
      </w:pPr>
      <w:r w:rsidRPr="002F3C3B">
        <w:rPr>
          <w:lang w:val="uk-UA"/>
        </w:rPr>
        <w:t xml:space="preserve">                }</w:t>
      </w:r>
    </w:p>
    <w:p w14:paraId="6EFFFCD4" w14:textId="77777777" w:rsidR="002F3C3B" w:rsidRPr="002F3C3B" w:rsidRDefault="002F3C3B" w:rsidP="002F3C3B">
      <w:pPr>
        <w:pStyle w:val="afc"/>
        <w:rPr>
          <w:lang w:val="uk-UA"/>
        </w:rPr>
      </w:pPr>
      <w:r w:rsidRPr="002F3C3B">
        <w:rPr>
          <w:lang w:val="uk-UA"/>
        </w:rPr>
        <w:t xml:space="preserve">                else throw new Exception("Елемент з вказаним індексом в основному списку не підписок");</w:t>
      </w:r>
    </w:p>
    <w:p w14:paraId="6D933425" w14:textId="77777777" w:rsidR="002F3C3B" w:rsidRPr="002F3C3B" w:rsidRDefault="002F3C3B" w:rsidP="002F3C3B">
      <w:pPr>
        <w:pStyle w:val="afc"/>
        <w:rPr>
          <w:lang w:val="uk-UA"/>
        </w:rPr>
      </w:pPr>
      <w:r w:rsidRPr="002F3C3B">
        <w:rPr>
          <w:lang w:val="uk-UA"/>
        </w:rPr>
        <w:t xml:space="preserve">            }</w:t>
      </w:r>
    </w:p>
    <w:p w14:paraId="43445545" w14:textId="77777777" w:rsidR="002F3C3B" w:rsidRPr="002F3C3B" w:rsidRDefault="002F3C3B" w:rsidP="002F3C3B">
      <w:pPr>
        <w:pStyle w:val="afc"/>
        <w:rPr>
          <w:lang w:val="uk-UA"/>
        </w:rPr>
      </w:pPr>
      <w:r w:rsidRPr="002F3C3B">
        <w:rPr>
          <w:lang w:val="uk-UA"/>
        </w:rPr>
        <w:t xml:space="preserve">            else throw new Exception("Індекс елемента в основному списку недопустимий");</w:t>
      </w:r>
    </w:p>
    <w:p w14:paraId="2F880C36" w14:textId="77777777" w:rsidR="002F3C3B" w:rsidRPr="002F3C3B" w:rsidRDefault="002F3C3B" w:rsidP="002F3C3B">
      <w:pPr>
        <w:pStyle w:val="afc"/>
        <w:rPr>
          <w:lang w:val="uk-UA"/>
        </w:rPr>
      </w:pPr>
      <w:r w:rsidRPr="002F3C3B">
        <w:rPr>
          <w:lang w:val="uk-UA"/>
        </w:rPr>
        <w:t xml:space="preserve">        }</w:t>
      </w:r>
    </w:p>
    <w:p w14:paraId="11494CC9" w14:textId="77777777" w:rsidR="002F3C3B" w:rsidRPr="002F3C3B" w:rsidRDefault="002F3C3B" w:rsidP="002F3C3B">
      <w:pPr>
        <w:pStyle w:val="afc"/>
        <w:rPr>
          <w:lang w:val="uk-UA"/>
        </w:rPr>
      </w:pPr>
    </w:p>
    <w:p w14:paraId="44137457" w14:textId="77777777" w:rsidR="002F3C3B" w:rsidRPr="002F3C3B" w:rsidRDefault="002F3C3B" w:rsidP="002F3C3B">
      <w:pPr>
        <w:pStyle w:val="afc"/>
        <w:rPr>
          <w:lang w:val="uk-UA"/>
        </w:rPr>
      </w:pPr>
      <w:r w:rsidRPr="002F3C3B">
        <w:rPr>
          <w:lang w:val="uk-UA"/>
        </w:rPr>
        <w:t xml:space="preserve">        public void Remove_UP(int id)</w:t>
      </w:r>
    </w:p>
    <w:p w14:paraId="396305B9" w14:textId="77777777" w:rsidR="002F3C3B" w:rsidRPr="002F3C3B" w:rsidRDefault="002F3C3B" w:rsidP="002F3C3B">
      <w:pPr>
        <w:pStyle w:val="afc"/>
        <w:rPr>
          <w:lang w:val="uk-UA"/>
        </w:rPr>
      </w:pPr>
      <w:r w:rsidRPr="002F3C3B">
        <w:rPr>
          <w:lang w:val="uk-UA"/>
        </w:rPr>
        <w:t xml:space="preserve">        {</w:t>
      </w:r>
    </w:p>
    <w:p w14:paraId="26DF5510" w14:textId="77777777" w:rsidR="002F3C3B" w:rsidRPr="002F3C3B" w:rsidRDefault="002F3C3B" w:rsidP="002F3C3B">
      <w:pPr>
        <w:pStyle w:val="afc"/>
        <w:rPr>
          <w:lang w:val="uk-UA"/>
        </w:rPr>
      </w:pPr>
      <w:r w:rsidRPr="002F3C3B">
        <w:rPr>
          <w:lang w:val="uk-UA"/>
        </w:rPr>
        <w:t xml:space="preserve">            if (id &gt;= 0 &amp;&amp; id &lt; UP_ArLst.Count)</w:t>
      </w:r>
    </w:p>
    <w:p w14:paraId="60CF0BE5" w14:textId="77777777" w:rsidR="002F3C3B" w:rsidRPr="002F3C3B" w:rsidRDefault="002F3C3B" w:rsidP="002F3C3B">
      <w:pPr>
        <w:pStyle w:val="afc"/>
        <w:rPr>
          <w:lang w:val="uk-UA"/>
        </w:rPr>
      </w:pPr>
      <w:r w:rsidRPr="002F3C3B">
        <w:rPr>
          <w:lang w:val="uk-UA"/>
        </w:rPr>
        <w:t xml:space="preserve">            {</w:t>
      </w:r>
    </w:p>
    <w:p w14:paraId="02083C2B" w14:textId="77777777" w:rsidR="002F3C3B" w:rsidRPr="002F3C3B" w:rsidRDefault="002F3C3B" w:rsidP="002F3C3B">
      <w:pPr>
        <w:pStyle w:val="afc"/>
        <w:rPr>
          <w:lang w:val="uk-UA"/>
        </w:rPr>
      </w:pPr>
      <w:r w:rsidRPr="002F3C3B">
        <w:rPr>
          <w:lang w:val="uk-UA"/>
        </w:rPr>
        <w:t xml:space="preserve">                UP_ArLst.RemoveAt(id);</w:t>
      </w:r>
    </w:p>
    <w:p w14:paraId="10F8E749" w14:textId="77777777" w:rsidR="002F3C3B" w:rsidRPr="002F3C3B" w:rsidRDefault="002F3C3B" w:rsidP="002F3C3B">
      <w:pPr>
        <w:pStyle w:val="afc"/>
        <w:rPr>
          <w:lang w:val="uk-UA"/>
        </w:rPr>
      </w:pPr>
      <w:r w:rsidRPr="002F3C3B">
        <w:rPr>
          <w:lang w:val="uk-UA"/>
        </w:rPr>
        <w:t xml:space="preserve">            }</w:t>
      </w:r>
    </w:p>
    <w:p w14:paraId="37CD8EB3" w14:textId="77777777" w:rsidR="002F3C3B" w:rsidRPr="002F3C3B" w:rsidRDefault="002F3C3B" w:rsidP="002F3C3B">
      <w:pPr>
        <w:pStyle w:val="afc"/>
        <w:rPr>
          <w:lang w:val="uk-UA"/>
        </w:rPr>
      </w:pPr>
      <w:r w:rsidRPr="002F3C3B">
        <w:rPr>
          <w:lang w:val="uk-UA"/>
        </w:rPr>
        <w:t xml:space="preserve">            else</w:t>
      </w:r>
    </w:p>
    <w:p w14:paraId="63E835D4" w14:textId="77777777" w:rsidR="002F3C3B" w:rsidRPr="002F3C3B" w:rsidRDefault="002F3C3B" w:rsidP="002F3C3B">
      <w:pPr>
        <w:pStyle w:val="afc"/>
        <w:rPr>
          <w:lang w:val="uk-UA"/>
        </w:rPr>
      </w:pPr>
      <w:r w:rsidRPr="002F3C3B">
        <w:rPr>
          <w:lang w:val="uk-UA"/>
        </w:rPr>
        <w:t xml:space="preserve">            {</w:t>
      </w:r>
    </w:p>
    <w:p w14:paraId="5E65E6D2" w14:textId="77777777" w:rsidR="002F3C3B" w:rsidRPr="002F3C3B" w:rsidRDefault="002F3C3B" w:rsidP="002F3C3B">
      <w:pPr>
        <w:pStyle w:val="afc"/>
        <w:rPr>
          <w:lang w:val="uk-UA"/>
        </w:rPr>
      </w:pPr>
      <w:r w:rsidRPr="002F3C3B">
        <w:rPr>
          <w:lang w:val="uk-UA"/>
        </w:rPr>
        <w:t xml:space="preserve">                throw new Exception("Індекс елемента в основному списку недопустимий.");</w:t>
      </w:r>
    </w:p>
    <w:p w14:paraId="0654FA35" w14:textId="77777777" w:rsidR="002F3C3B" w:rsidRPr="002F3C3B" w:rsidRDefault="002F3C3B" w:rsidP="002F3C3B">
      <w:pPr>
        <w:pStyle w:val="afc"/>
        <w:rPr>
          <w:lang w:val="uk-UA"/>
        </w:rPr>
      </w:pPr>
      <w:r w:rsidRPr="002F3C3B">
        <w:rPr>
          <w:lang w:val="uk-UA"/>
        </w:rPr>
        <w:t xml:space="preserve">            }</w:t>
      </w:r>
    </w:p>
    <w:p w14:paraId="050F76A9" w14:textId="77777777" w:rsidR="002F3C3B" w:rsidRPr="002F3C3B" w:rsidRDefault="002F3C3B" w:rsidP="002F3C3B">
      <w:pPr>
        <w:pStyle w:val="afc"/>
        <w:rPr>
          <w:lang w:val="uk-UA"/>
        </w:rPr>
      </w:pPr>
      <w:r w:rsidRPr="002F3C3B">
        <w:rPr>
          <w:lang w:val="uk-UA"/>
        </w:rPr>
        <w:t xml:space="preserve">        }</w:t>
      </w:r>
    </w:p>
    <w:p w14:paraId="3D47D5BC" w14:textId="77777777" w:rsidR="002F3C3B" w:rsidRPr="002F3C3B" w:rsidRDefault="002F3C3B" w:rsidP="002F3C3B">
      <w:pPr>
        <w:pStyle w:val="afc"/>
        <w:rPr>
          <w:lang w:val="uk-UA"/>
        </w:rPr>
      </w:pPr>
    </w:p>
    <w:p w14:paraId="07DF6AD0" w14:textId="77777777" w:rsidR="002F3C3B" w:rsidRPr="002F3C3B" w:rsidRDefault="002F3C3B" w:rsidP="002F3C3B">
      <w:pPr>
        <w:pStyle w:val="afc"/>
        <w:rPr>
          <w:lang w:val="uk-UA"/>
        </w:rPr>
      </w:pPr>
      <w:r w:rsidRPr="002F3C3B">
        <w:rPr>
          <w:lang w:val="uk-UA"/>
        </w:rPr>
        <w:t xml:space="preserve">        public void Reverse_UP()</w:t>
      </w:r>
    </w:p>
    <w:p w14:paraId="2111550D" w14:textId="77777777" w:rsidR="002F3C3B" w:rsidRPr="002F3C3B" w:rsidRDefault="002F3C3B" w:rsidP="002F3C3B">
      <w:pPr>
        <w:pStyle w:val="afc"/>
        <w:rPr>
          <w:lang w:val="uk-UA"/>
        </w:rPr>
      </w:pPr>
      <w:r w:rsidRPr="002F3C3B">
        <w:rPr>
          <w:lang w:val="uk-UA"/>
        </w:rPr>
        <w:t xml:space="preserve">        {</w:t>
      </w:r>
    </w:p>
    <w:p w14:paraId="30F8A2FF" w14:textId="77777777" w:rsidR="002F3C3B" w:rsidRPr="002F3C3B" w:rsidRDefault="002F3C3B" w:rsidP="002F3C3B">
      <w:pPr>
        <w:pStyle w:val="afc"/>
        <w:rPr>
          <w:lang w:val="uk-UA"/>
        </w:rPr>
      </w:pPr>
      <w:r w:rsidRPr="002F3C3B">
        <w:rPr>
          <w:lang w:val="uk-UA"/>
        </w:rPr>
        <w:t xml:space="preserve">            UP_ArLst.Reverse();</w:t>
      </w:r>
    </w:p>
    <w:p w14:paraId="4D91F138" w14:textId="77777777" w:rsidR="002F3C3B" w:rsidRPr="002F3C3B" w:rsidRDefault="002F3C3B" w:rsidP="002F3C3B">
      <w:pPr>
        <w:pStyle w:val="afc"/>
        <w:rPr>
          <w:lang w:val="uk-UA"/>
        </w:rPr>
      </w:pPr>
      <w:r w:rsidRPr="002F3C3B">
        <w:rPr>
          <w:lang w:val="uk-UA"/>
        </w:rPr>
        <w:t xml:space="preserve">        }</w:t>
      </w:r>
    </w:p>
    <w:p w14:paraId="72DFD05A" w14:textId="77777777" w:rsidR="002F3C3B" w:rsidRPr="002F3C3B" w:rsidRDefault="002F3C3B" w:rsidP="002F3C3B">
      <w:pPr>
        <w:pStyle w:val="afc"/>
        <w:rPr>
          <w:lang w:val="uk-UA"/>
        </w:rPr>
      </w:pPr>
    </w:p>
    <w:p w14:paraId="0F48F2D3" w14:textId="77777777" w:rsidR="002F3C3B" w:rsidRPr="002F3C3B" w:rsidRDefault="002F3C3B" w:rsidP="002F3C3B">
      <w:pPr>
        <w:pStyle w:val="afc"/>
        <w:rPr>
          <w:lang w:val="uk-UA"/>
        </w:rPr>
      </w:pPr>
      <w:r w:rsidRPr="002F3C3B">
        <w:rPr>
          <w:lang w:val="uk-UA"/>
        </w:rPr>
        <w:t xml:space="preserve">        public override string ToString()</w:t>
      </w:r>
    </w:p>
    <w:p w14:paraId="7C98524E" w14:textId="77777777" w:rsidR="002F3C3B" w:rsidRPr="002F3C3B" w:rsidRDefault="002F3C3B" w:rsidP="002F3C3B">
      <w:pPr>
        <w:pStyle w:val="afc"/>
        <w:rPr>
          <w:lang w:val="uk-UA"/>
        </w:rPr>
      </w:pPr>
      <w:r w:rsidRPr="002F3C3B">
        <w:rPr>
          <w:lang w:val="uk-UA"/>
        </w:rPr>
        <w:t xml:space="preserve">        {</w:t>
      </w:r>
    </w:p>
    <w:p w14:paraId="7A9A6960" w14:textId="77777777" w:rsidR="002F3C3B" w:rsidRPr="002F3C3B" w:rsidRDefault="002F3C3B" w:rsidP="002F3C3B">
      <w:pPr>
        <w:pStyle w:val="afc"/>
        <w:rPr>
          <w:lang w:val="uk-UA"/>
        </w:rPr>
      </w:pPr>
      <w:r w:rsidRPr="002F3C3B">
        <w:rPr>
          <w:lang w:val="uk-UA"/>
        </w:rPr>
        <w:t xml:space="preserve">            string res = "";</w:t>
      </w:r>
    </w:p>
    <w:p w14:paraId="10C98F6C" w14:textId="77777777" w:rsidR="002F3C3B" w:rsidRPr="002F3C3B" w:rsidRDefault="002F3C3B" w:rsidP="002F3C3B">
      <w:pPr>
        <w:pStyle w:val="afc"/>
        <w:rPr>
          <w:lang w:val="uk-UA"/>
        </w:rPr>
      </w:pPr>
      <w:r w:rsidRPr="002F3C3B">
        <w:rPr>
          <w:lang w:val="uk-UA"/>
        </w:rPr>
        <w:t xml:space="preserve">            if (UP_ArLst.Count != 0)</w:t>
      </w:r>
    </w:p>
    <w:p w14:paraId="1F8FEC57" w14:textId="77777777" w:rsidR="002F3C3B" w:rsidRPr="002F3C3B" w:rsidRDefault="002F3C3B" w:rsidP="002F3C3B">
      <w:pPr>
        <w:pStyle w:val="afc"/>
        <w:rPr>
          <w:lang w:val="uk-UA"/>
        </w:rPr>
      </w:pPr>
      <w:r w:rsidRPr="002F3C3B">
        <w:rPr>
          <w:lang w:val="uk-UA"/>
        </w:rPr>
        <w:t xml:space="preserve">                foreach (object El in UP_ArLst)</w:t>
      </w:r>
    </w:p>
    <w:p w14:paraId="6F6A91BB" w14:textId="77777777" w:rsidR="002F3C3B" w:rsidRPr="002F3C3B" w:rsidRDefault="002F3C3B" w:rsidP="002F3C3B">
      <w:pPr>
        <w:pStyle w:val="afc"/>
        <w:rPr>
          <w:lang w:val="uk-UA"/>
        </w:rPr>
      </w:pPr>
      <w:r w:rsidRPr="002F3C3B">
        <w:rPr>
          <w:lang w:val="uk-UA"/>
        </w:rPr>
        <w:t xml:space="preserve">                    res += El.ToString();</w:t>
      </w:r>
    </w:p>
    <w:p w14:paraId="6665A1C0" w14:textId="77777777" w:rsidR="002F3C3B" w:rsidRPr="002F3C3B" w:rsidRDefault="002F3C3B" w:rsidP="002F3C3B">
      <w:pPr>
        <w:pStyle w:val="afc"/>
        <w:rPr>
          <w:lang w:val="uk-UA"/>
        </w:rPr>
      </w:pPr>
      <w:r w:rsidRPr="002F3C3B">
        <w:rPr>
          <w:lang w:val="uk-UA"/>
        </w:rPr>
        <w:t xml:space="preserve">            return res;</w:t>
      </w:r>
    </w:p>
    <w:p w14:paraId="63FB3577" w14:textId="77777777" w:rsidR="002F3C3B" w:rsidRPr="002F3C3B" w:rsidRDefault="002F3C3B" w:rsidP="002F3C3B">
      <w:pPr>
        <w:pStyle w:val="afc"/>
        <w:rPr>
          <w:lang w:val="uk-UA"/>
        </w:rPr>
      </w:pPr>
      <w:r w:rsidRPr="002F3C3B">
        <w:rPr>
          <w:lang w:val="uk-UA"/>
        </w:rPr>
        <w:t xml:space="preserve">        }</w:t>
      </w:r>
    </w:p>
    <w:p w14:paraId="373EF398" w14:textId="77777777" w:rsidR="002F3C3B" w:rsidRPr="002F3C3B" w:rsidRDefault="002F3C3B" w:rsidP="002F3C3B">
      <w:pPr>
        <w:pStyle w:val="afc"/>
        <w:rPr>
          <w:lang w:val="uk-UA"/>
        </w:rPr>
      </w:pPr>
      <w:r w:rsidRPr="002F3C3B">
        <w:rPr>
          <w:lang w:val="uk-UA"/>
        </w:rPr>
        <w:t xml:space="preserve">    }</w:t>
      </w:r>
    </w:p>
    <w:p w14:paraId="073CDED7" w14:textId="0513CE23" w:rsidR="00F901BF" w:rsidRPr="002D7FD7" w:rsidRDefault="002F3C3B" w:rsidP="002F3C3B">
      <w:pPr>
        <w:pStyle w:val="afc"/>
        <w:rPr>
          <w:lang w:val="uk-UA"/>
        </w:rPr>
      </w:pPr>
      <w:r w:rsidRPr="002F3C3B">
        <w:rPr>
          <w:lang w:val="uk-UA"/>
        </w:rPr>
        <w:t>}</w:t>
      </w:r>
    </w:p>
    <w:sectPr w:rsidR="00F901BF" w:rsidRPr="002D7FD7" w:rsidSect="006D6A89">
      <w:headerReference w:type="default" r:id="rId23"/>
      <w:pgSz w:w="11906" w:h="16838" w:code="9"/>
      <w:pgMar w:top="1134" w:right="851" w:bottom="1134" w:left="1418" w:header="113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0AEEB" w14:textId="77777777" w:rsidR="00861CE9" w:rsidRDefault="00861CE9" w:rsidP="00EC7FB7">
      <w:r>
        <w:separator/>
      </w:r>
    </w:p>
  </w:endnote>
  <w:endnote w:type="continuationSeparator" w:id="0">
    <w:p w14:paraId="5C0B12BD" w14:textId="77777777" w:rsidR="00861CE9" w:rsidRDefault="00861CE9" w:rsidP="00EC7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ndara">
    <w:panose1 w:val="020E0502030303020204"/>
    <w:charset w:val="CC"/>
    <w:family w:val="swiss"/>
    <w:pitch w:val="variable"/>
    <w:sig w:usb0="A00002EF" w:usb1="4000A44B" w:usb2="00000000" w:usb3="00000000" w:csb0="0000019F" w:csb1="00000000"/>
  </w:font>
  <w:font w:name="Cambria">
    <w:panose1 w:val="02040503050406030204"/>
    <w:charset w:val="CC"/>
    <w:family w:val="roman"/>
    <w:pitch w:val="variable"/>
    <w:sig w:usb0="E00006FF" w:usb1="420024FF" w:usb2="02000000" w:usb3="00000000" w:csb0="0000019F" w:csb1="00000000"/>
  </w:font>
  <w:font w:name="Constantia">
    <w:panose1 w:val="02030602050306030303"/>
    <w:charset w:val="CC"/>
    <w:family w:val="roman"/>
    <w:pitch w:val="variable"/>
    <w:sig w:usb0="A00002EF" w:usb1="4000204B"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90320" w14:textId="77777777" w:rsidR="00861CE9" w:rsidRDefault="00861CE9" w:rsidP="00EC7FB7">
      <w:r>
        <w:separator/>
      </w:r>
    </w:p>
  </w:footnote>
  <w:footnote w:type="continuationSeparator" w:id="0">
    <w:p w14:paraId="0C6B006A" w14:textId="77777777" w:rsidR="00861CE9" w:rsidRDefault="00861CE9" w:rsidP="00EC7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164041"/>
      <w:docPartObj>
        <w:docPartGallery w:val="Page Numbers (Top of Page)"/>
        <w:docPartUnique/>
      </w:docPartObj>
    </w:sdtPr>
    <w:sdtEndPr>
      <w:rPr>
        <w:sz w:val="28"/>
        <w:szCs w:val="28"/>
      </w:rPr>
    </w:sdtEndPr>
    <w:sdtContent>
      <w:p w14:paraId="12876283" w14:textId="34970E67" w:rsidR="00BC1847" w:rsidRPr="00616754" w:rsidRDefault="00BC1847" w:rsidP="00616754">
        <w:pPr>
          <w:pStyle w:val="a3"/>
          <w:jc w:val="right"/>
          <w:rPr>
            <w:sz w:val="28"/>
            <w:szCs w:val="28"/>
          </w:rPr>
        </w:pPr>
        <w:r w:rsidRPr="00616754">
          <w:rPr>
            <w:sz w:val="28"/>
            <w:szCs w:val="28"/>
          </w:rPr>
          <w:fldChar w:fldCharType="begin"/>
        </w:r>
        <w:r w:rsidRPr="00616754">
          <w:rPr>
            <w:sz w:val="28"/>
            <w:szCs w:val="28"/>
          </w:rPr>
          <w:instrText>PAGE   \* MERGEFORMAT</w:instrText>
        </w:r>
        <w:r w:rsidRPr="00616754">
          <w:rPr>
            <w:sz w:val="28"/>
            <w:szCs w:val="28"/>
          </w:rPr>
          <w:fldChar w:fldCharType="separate"/>
        </w:r>
        <w:r w:rsidR="004756AB">
          <w:rPr>
            <w:noProof/>
            <w:sz w:val="28"/>
            <w:szCs w:val="28"/>
          </w:rPr>
          <w:t>2</w:t>
        </w:r>
        <w:r w:rsidRPr="00616754">
          <w:rPr>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A2"/>
    <w:multiLevelType w:val="multilevel"/>
    <w:tmpl w:val="2E8CFCB6"/>
    <w:lvl w:ilvl="0">
      <w:start w:val="1"/>
      <w:numFmt w:val="decimal"/>
      <w:lvlText w:val="%1."/>
      <w:lvlJc w:val="left"/>
      <w:pPr>
        <w:ind w:left="928" w:hanging="360"/>
      </w:pPr>
      <w:rPr>
        <w:rFonts w:ascii="Times New Roman" w:hAnsi="Times New Roman" w:cs="Times New Roman" w:hint="default"/>
        <w:b w:val="0"/>
        <w:bCs/>
      </w:rPr>
    </w:lvl>
    <w:lvl w:ilvl="1">
      <w:start w:val="1"/>
      <w:numFmt w:val="decimal"/>
      <w:isLgl/>
      <w:lvlText w:val="%1.%2"/>
      <w:lvlJc w:val="left"/>
      <w:pPr>
        <w:ind w:left="943" w:hanging="375"/>
      </w:pPr>
      <w:rPr>
        <w:rFonts w:ascii="Times New Roman" w:hAnsi="Times New Roman" w:cs="Times New Roman"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1" w15:restartNumberingAfterBreak="0">
    <w:nsid w:val="03481A61"/>
    <w:multiLevelType w:val="hybridMultilevel"/>
    <w:tmpl w:val="3E7C80E0"/>
    <w:lvl w:ilvl="0" w:tplc="E408C2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F1BAD"/>
    <w:multiLevelType w:val="hybridMultilevel"/>
    <w:tmpl w:val="EDA6BB3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058F5D5D"/>
    <w:multiLevelType w:val="hybridMultilevel"/>
    <w:tmpl w:val="DC403C66"/>
    <w:lvl w:ilvl="0" w:tplc="E87696A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92CF1"/>
    <w:multiLevelType w:val="hybridMultilevel"/>
    <w:tmpl w:val="E9D63FD6"/>
    <w:lvl w:ilvl="0" w:tplc="664493B4">
      <w:start w:val="1"/>
      <w:numFmt w:val="decimal"/>
      <w:lvlText w:val="%1"/>
      <w:lvlJc w:val="left"/>
      <w:pPr>
        <w:ind w:left="636"/>
      </w:pPr>
      <w:rPr>
        <w:rFonts w:ascii="Times New Roman" w:eastAsia="Arial"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64825E50">
      <w:start w:val="1"/>
      <w:numFmt w:val="lowerLetter"/>
      <w:lvlText w:val="%2"/>
      <w:lvlJc w:val="left"/>
      <w:pPr>
        <w:ind w:left="1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624CF6E">
      <w:start w:val="1"/>
      <w:numFmt w:val="lowerRoman"/>
      <w:lvlText w:val="%3"/>
      <w:lvlJc w:val="left"/>
      <w:pPr>
        <w:ind w:left="19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4D08446">
      <w:start w:val="1"/>
      <w:numFmt w:val="decimal"/>
      <w:lvlText w:val="%4"/>
      <w:lvlJc w:val="left"/>
      <w:pPr>
        <w:ind w:left="2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EEC26A">
      <w:start w:val="1"/>
      <w:numFmt w:val="lowerLetter"/>
      <w:lvlText w:val="%5"/>
      <w:lvlJc w:val="left"/>
      <w:pPr>
        <w:ind w:left="3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8C0C806">
      <w:start w:val="1"/>
      <w:numFmt w:val="lowerRoman"/>
      <w:lvlText w:val="%6"/>
      <w:lvlJc w:val="left"/>
      <w:pPr>
        <w:ind w:left="41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942BBBA">
      <w:start w:val="1"/>
      <w:numFmt w:val="decimal"/>
      <w:lvlText w:val="%7"/>
      <w:lvlJc w:val="left"/>
      <w:pPr>
        <w:ind w:left="48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88EA6D0">
      <w:start w:val="1"/>
      <w:numFmt w:val="lowerLetter"/>
      <w:lvlText w:val="%8"/>
      <w:lvlJc w:val="left"/>
      <w:pPr>
        <w:ind w:left="55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F2AC652">
      <w:start w:val="1"/>
      <w:numFmt w:val="lowerRoman"/>
      <w:lvlText w:val="%9"/>
      <w:lvlJc w:val="left"/>
      <w:pPr>
        <w:ind w:left="62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B49300E"/>
    <w:multiLevelType w:val="hybridMultilevel"/>
    <w:tmpl w:val="C4B62920"/>
    <w:lvl w:ilvl="0" w:tplc="EB60456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CFA0CE2"/>
    <w:multiLevelType w:val="hybridMultilevel"/>
    <w:tmpl w:val="8BDC0770"/>
    <w:lvl w:ilvl="0" w:tplc="9BF0D6D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DF36753"/>
    <w:multiLevelType w:val="multilevel"/>
    <w:tmpl w:val="39C47E38"/>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B22542"/>
    <w:multiLevelType w:val="hybridMultilevel"/>
    <w:tmpl w:val="F7CA87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440DC8"/>
    <w:multiLevelType w:val="hybridMultilevel"/>
    <w:tmpl w:val="5E30CFDC"/>
    <w:lvl w:ilvl="0" w:tplc="142AFB0A">
      <w:start w:val="1"/>
      <w:numFmt w:val="bullet"/>
      <w:lvlText w:val="̶"/>
      <w:lvlJc w:val="left"/>
      <w:pPr>
        <w:ind w:left="1287"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912D12"/>
    <w:multiLevelType w:val="multilevel"/>
    <w:tmpl w:val="A4E09802"/>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433FC5"/>
    <w:multiLevelType w:val="hybridMultilevel"/>
    <w:tmpl w:val="31F01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13B7AA9"/>
    <w:multiLevelType w:val="hybridMultilevel"/>
    <w:tmpl w:val="CB760C8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31472F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B010EB"/>
    <w:multiLevelType w:val="hybridMultilevel"/>
    <w:tmpl w:val="F48E8E96"/>
    <w:lvl w:ilvl="0" w:tplc="C3CAD5B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DCC2800"/>
    <w:multiLevelType w:val="hybridMultilevel"/>
    <w:tmpl w:val="00CE4F1E"/>
    <w:lvl w:ilvl="0" w:tplc="639E18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A8108E"/>
    <w:multiLevelType w:val="hybridMultilevel"/>
    <w:tmpl w:val="8AE4F8A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7" w15:restartNumberingAfterBreak="0">
    <w:nsid w:val="300A2110"/>
    <w:multiLevelType w:val="multilevel"/>
    <w:tmpl w:val="4BAC856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0B41695"/>
    <w:multiLevelType w:val="hybridMultilevel"/>
    <w:tmpl w:val="344C9A86"/>
    <w:lvl w:ilvl="0" w:tplc="EA92A8D2">
      <w:start w:val="4"/>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9" w15:restartNumberingAfterBreak="0">
    <w:nsid w:val="335B6143"/>
    <w:multiLevelType w:val="hybridMultilevel"/>
    <w:tmpl w:val="29F2829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0" w15:restartNumberingAfterBreak="0">
    <w:nsid w:val="34E20C8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5F456F"/>
    <w:multiLevelType w:val="hybridMultilevel"/>
    <w:tmpl w:val="96689882"/>
    <w:lvl w:ilvl="0" w:tplc="6BFC1374">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9595544"/>
    <w:multiLevelType w:val="hybridMultilevel"/>
    <w:tmpl w:val="BC185D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E3E05B8"/>
    <w:multiLevelType w:val="hybridMultilevel"/>
    <w:tmpl w:val="0E9E21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8D1734"/>
    <w:multiLevelType w:val="hybridMultilevel"/>
    <w:tmpl w:val="DEA4D1AC"/>
    <w:lvl w:ilvl="0" w:tplc="3FF630D6">
      <w:start w:val="1"/>
      <w:numFmt w:val="decimal"/>
      <w:lvlText w:val="%1."/>
      <w:lvlJc w:val="left"/>
      <w:pPr>
        <w:ind w:left="1636" w:hanging="360"/>
      </w:pPr>
      <w:rPr>
        <w:rFonts w:ascii="Times New Roman" w:hAnsi="Times New Roman" w:cs="Times New Roman" w:hint="default"/>
        <w:b w:val="0"/>
        <w:i w:val="0"/>
        <w:sz w:val="28"/>
      </w:rPr>
    </w:lvl>
    <w:lvl w:ilvl="1" w:tplc="E87696A6">
      <w:start w:val="1"/>
      <w:numFmt w:val="bullet"/>
      <w:lvlText w:val="̶"/>
      <w:lvlJc w:val="left"/>
      <w:pPr>
        <w:ind w:left="1440" w:hanging="360"/>
      </w:pPr>
      <w:rPr>
        <w:rFonts w:ascii="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186A5C"/>
    <w:multiLevelType w:val="hybridMultilevel"/>
    <w:tmpl w:val="42A88126"/>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6" w15:restartNumberingAfterBreak="0">
    <w:nsid w:val="42D36DEB"/>
    <w:multiLevelType w:val="hybridMultilevel"/>
    <w:tmpl w:val="2A4E56A0"/>
    <w:lvl w:ilvl="0" w:tplc="0409000F">
      <w:start w:val="1"/>
      <w:numFmt w:val="decimal"/>
      <w:lvlText w:val="%1."/>
      <w:lvlJc w:val="left"/>
      <w:pPr>
        <w:ind w:left="2211" w:hanging="360"/>
      </w:p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27" w15:restartNumberingAfterBreak="0">
    <w:nsid w:val="44262C39"/>
    <w:multiLevelType w:val="hybridMultilevel"/>
    <w:tmpl w:val="EDA6BB3E"/>
    <w:lvl w:ilvl="0" w:tplc="A32A2F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449C483D"/>
    <w:multiLevelType w:val="multilevel"/>
    <w:tmpl w:val="2102CF1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47971F80"/>
    <w:multiLevelType w:val="hybridMultilevel"/>
    <w:tmpl w:val="49AA8D60"/>
    <w:lvl w:ilvl="0" w:tplc="6BFC1374">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4A3D4A66"/>
    <w:multiLevelType w:val="hybridMultilevel"/>
    <w:tmpl w:val="C6AC39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C87A1F"/>
    <w:multiLevelType w:val="hybridMultilevel"/>
    <w:tmpl w:val="711A85EA"/>
    <w:lvl w:ilvl="0" w:tplc="EB60456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1740451"/>
    <w:multiLevelType w:val="multilevel"/>
    <w:tmpl w:val="71EAA9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25663AF"/>
    <w:multiLevelType w:val="multilevel"/>
    <w:tmpl w:val="F82A031C"/>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45035BF"/>
    <w:multiLevelType w:val="hybridMultilevel"/>
    <w:tmpl w:val="518E21AA"/>
    <w:lvl w:ilvl="0" w:tplc="E87696A6">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6276B48"/>
    <w:multiLevelType w:val="hybridMultilevel"/>
    <w:tmpl w:val="4A002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6F7DED"/>
    <w:multiLevelType w:val="hybridMultilevel"/>
    <w:tmpl w:val="61080A0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7" w15:restartNumberingAfterBreak="0">
    <w:nsid w:val="58881B93"/>
    <w:multiLevelType w:val="hybridMultilevel"/>
    <w:tmpl w:val="3F60A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0724FB4"/>
    <w:multiLevelType w:val="hybridMultilevel"/>
    <w:tmpl w:val="E8CEC2B8"/>
    <w:lvl w:ilvl="0" w:tplc="6BFC1374">
      <w:start w:val="1"/>
      <w:numFmt w:val="bullet"/>
      <w:lvlText w:val="–"/>
      <w:lvlJc w:val="left"/>
      <w:pPr>
        <w:ind w:left="1854"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1861BB6"/>
    <w:multiLevelType w:val="hybridMultilevel"/>
    <w:tmpl w:val="5F3AA7FA"/>
    <w:lvl w:ilvl="0" w:tplc="5AA8448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68AC512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9564FF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AD24AB3"/>
    <w:multiLevelType w:val="hybridMultilevel"/>
    <w:tmpl w:val="EF3C8C3E"/>
    <w:lvl w:ilvl="0" w:tplc="A70E4A20">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C21796B"/>
    <w:multiLevelType w:val="hybridMultilevel"/>
    <w:tmpl w:val="80DA885A"/>
    <w:lvl w:ilvl="0" w:tplc="0419000F">
      <w:start w:val="1"/>
      <w:numFmt w:val="decimal"/>
      <w:lvlText w:val="%1."/>
      <w:lvlJc w:val="left"/>
      <w:pPr>
        <w:ind w:left="1284" w:hanging="360"/>
      </w:pPr>
    </w:lvl>
    <w:lvl w:ilvl="1" w:tplc="04190019" w:tentative="1">
      <w:start w:val="1"/>
      <w:numFmt w:val="lowerLetter"/>
      <w:lvlText w:val="%2."/>
      <w:lvlJc w:val="left"/>
      <w:pPr>
        <w:ind w:left="2004" w:hanging="360"/>
      </w:pPr>
    </w:lvl>
    <w:lvl w:ilvl="2" w:tplc="0419001B" w:tentative="1">
      <w:start w:val="1"/>
      <w:numFmt w:val="lowerRoman"/>
      <w:lvlText w:val="%3."/>
      <w:lvlJc w:val="right"/>
      <w:pPr>
        <w:ind w:left="2724" w:hanging="180"/>
      </w:pPr>
    </w:lvl>
    <w:lvl w:ilvl="3" w:tplc="0419000F" w:tentative="1">
      <w:start w:val="1"/>
      <w:numFmt w:val="decimal"/>
      <w:lvlText w:val="%4."/>
      <w:lvlJc w:val="left"/>
      <w:pPr>
        <w:ind w:left="3444" w:hanging="360"/>
      </w:pPr>
    </w:lvl>
    <w:lvl w:ilvl="4" w:tplc="04190019" w:tentative="1">
      <w:start w:val="1"/>
      <w:numFmt w:val="lowerLetter"/>
      <w:lvlText w:val="%5."/>
      <w:lvlJc w:val="left"/>
      <w:pPr>
        <w:ind w:left="4164" w:hanging="360"/>
      </w:pPr>
    </w:lvl>
    <w:lvl w:ilvl="5" w:tplc="0419001B" w:tentative="1">
      <w:start w:val="1"/>
      <w:numFmt w:val="lowerRoman"/>
      <w:lvlText w:val="%6."/>
      <w:lvlJc w:val="right"/>
      <w:pPr>
        <w:ind w:left="4884" w:hanging="180"/>
      </w:pPr>
    </w:lvl>
    <w:lvl w:ilvl="6" w:tplc="0419000F" w:tentative="1">
      <w:start w:val="1"/>
      <w:numFmt w:val="decimal"/>
      <w:lvlText w:val="%7."/>
      <w:lvlJc w:val="left"/>
      <w:pPr>
        <w:ind w:left="5604" w:hanging="360"/>
      </w:pPr>
    </w:lvl>
    <w:lvl w:ilvl="7" w:tplc="04190019" w:tentative="1">
      <w:start w:val="1"/>
      <w:numFmt w:val="lowerLetter"/>
      <w:lvlText w:val="%8."/>
      <w:lvlJc w:val="left"/>
      <w:pPr>
        <w:ind w:left="6324" w:hanging="360"/>
      </w:pPr>
    </w:lvl>
    <w:lvl w:ilvl="8" w:tplc="0419001B" w:tentative="1">
      <w:start w:val="1"/>
      <w:numFmt w:val="lowerRoman"/>
      <w:lvlText w:val="%9."/>
      <w:lvlJc w:val="right"/>
      <w:pPr>
        <w:ind w:left="7044" w:hanging="180"/>
      </w:pPr>
    </w:lvl>
  </w:abstractNum>
  <w:abstractNum w:abstractNumId="44" w15:restartNumberingAfterBreak="0">
    <w:nsid w:val="7AEA2E8D"/>
    <w:multiLevelType w:val="hybridMultilevel"/>
    <w:tmpl w:val="2EA6015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15:restartNumberingAfterBreak="0">
    <w:nsid w:val="7B414DFD"/>
    <w:multiLevelType w:val="hybridMultilevel"/>
    <w:tmpl w:val="3FCE347C"/>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C120281"/>
    <w:multiLevelType w:val="hybridMultilevel"/>
    <w:tmpl w:val="89B09A72"/>
    <w:lvl w:ilvl="0" w:tplc="E87696A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79505046">
    <w:abstractNumId w:val="42"/>
  </w:num>
  <w:num w:numId="2" w16cid:durableId="1716923894">
    <w:abstractNumId w:val="22"/>
  </w:num>
  <w:num w:numId="3" w16cid:durableId="1059479663">
    <w:abstractNumId w:val="12"/>
  </w:num>
  <w:num w:numId="4" w16cid:durableId="184680958">
    <w:abstractNumId w:val="35"/>
  </w:num>
  <w:num w:numId="5" w16cid:durableId="2121073132">
    <w:abstractNumId w:val="44"/>
  </w:num>
  <w:num w:numId="6" w16cid:durableId="361051701">
    <w:abstractNumId w:val="7"/>
  </w:num>
  <w:num w:numId="7" w16cid:durableId="1031145241">
    <w:abstractNumId w:val="33"/>
  </w:num>
  <w:num w:numId="8" w16cid:durableId="1383940352">
    <w:abstractNumId w:val="17"/>
  </w:num>
  <w:num w:numId="9" w16cid:durableId="1430617152">
    <w:abstractNumId w:val="10"/>
  </w:num>
  <w:num w:numId="10" w16cid:durableId="1758092677">
    <w:abstractNumId w:val="39"/>
  </w:num>
  <w:num w:numId="11" w16cid:durableId="2107116742">
    <w:abstractNumId w:val="45"/>
  </w:num>
  <w:num w:numId="12" w16cid:durableId="1168668856">
    <w:abstractNumId w:val="14"/>
  </w:num>
  <w:num w:numId="13" w16cid:durableId="725028890">
    <w:abstractNumId w:val="19"/>
  </w:num>
  <w:num w:numId="14" w16cid:durableId="1953584805">
    <w:abstractNumId w:val="30"/>
  </w:num>
  <w:num w:numId="15" w16cid:durableId="1779714570">
    <w:abstractNumId w:val="16"/>
  </w:num>
  <w:num w:numId="16" w16cid:durableId="299190540">
    <w:abstractNumId w:val="25"/>
  </w:num>
  <w:num w:numId="17" w16cid:durableId="231936565">
    <w:abstractNumId w:val="37"/>
  </w:num>
  <w:num w:numId="18" w16cid:durableId="335347943">
    <w:abstractNumId w:val="3"/>
  </w:num>
  <w:num w:numId="19" w16cid:durableId="1509060052">
    <w:abstractNumId w:val="46"/>
  </w:num>
  <w:num w:numId="20" w16cid:durableId="1549293347">
    <w:abstractNumId w:val="34"/>
  </w:num>
  <w:num w:numId="21" w16cid:durableId="1407412852">
    <w:abstractNumId w:val="5"/>
  </w:num>
  <w:num w:numId="22" w16cid:durableId="309097943">
    <w:abstractNumId w:val="31"/>
  </w:num>
  <w:num w:numId="23" w16cid:durableId="388916110">
    <w:abstractNumId w:val="9"/>
  </w:num>
  <w:num w:numId="24" w16cid:durableId="174613825">
    <w:abstractNumId w:val="11"/>
  </w:num>
  <w:num w:numId="25" w16cid:durableId="390857556">
    <w:abstractNumId w:val="8"/>
  </w:num>
  <w:num w:numId="26" w16cid:durableId="1118452434">
    <w:abstractNumId w:val="24"/>
  </w:num>
  <w:num w:numId="27" w16cid:durableId="1274433116">
    <w:abstractNumId w:val="36"/>
  </w:num>
  <w:num w:numId="28" w16cid:durableId="1721904049">
    <w:abstractNumId w:val="23"/>
  </w:num>
  <w:num w:numId="29" w16cid:durableId="1886284903">
    <w:abstractNumId w:val="43"/>
  </w:num>
  <w:num w:numId="30" w16cid:durableId="1939168218">
    <w:abstractNumId w:val="26"/>
  </w:num>
  <w:num w:numId="31" w16cid:durableId="1836408610">
    <w:abstractNumId w:val="1"/>
  </w:num>
  <w:num w:numId="32" w16cid:durableId="328680960">
    <w:abstractNumId w:val="15"/>
  </w:num>
  <w:num w:numId="33" w16cid:durableId="1187673947">
    <w:abstractNumId w:val="21"/>
  </w:num>
  <w:num w:numId="34" w16cid:durableId="815218013">
    <w:abstractNumId w:val="27"/>
  </w:num>
  <w:num w:numId="35" w16cid:durableId="1081371010">
    <w:abstractNumId w:val="38"/>
  </w:num>
  <w:num w:numId="36" w16cid:durableId="982272871">
    <w:abstractNumId w:val="18"/>
  </w:num>
  <w:num w:numId="37" w16cid:durableId="898900142">
    <w:abstractNumId w:val="0"/>
  </w:num>
  <w:num w:numId="38" w16cid:durableId="1853228604">
    <w:abstractNumId w:val="41"/>
  </w:num>
  <w:num w:numId="39" w16cid:durableId="345988503">
    <w:abstractNumId w:val="13"/>
  </w:num>
  <w:num w:numId="40" w16cid:durableId="1212185340">
    <w:abstractNumId w:val="20"/>
  </w:num>
  <w:num w:numId="41" w16cid:durableId="423571308">
    <w:abstractNumId w:val="40"/>
  </w:num>
  <w:num w:numId="42" w16cid:durableId="697043087">
    <w:abstractNumId w:val="32"/>
  </w:num>
  <w:num w:numId="43" w16cid:durableId="1355812357">
    <w:abstractNumId w:val="28"/>
  </w:num>
  <w:num w:numId="44" w16cid:durableId="2022462578">
    <w:abstractNumId w:val="2"/>
  </w:num>
  <w:num w:numId="45" w16cid:durableId="632828106">
    <w:abstractNumId w:val="6"/>
  </w:num>
  <w:num w:numId="46" w16cid:durableId="1709604100">
    <w:abstractNumId w:val="29"/>
  </w:num>
  <w:num w:numId="47" w16cid:durableId="1591083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FB7"/>
    <w:rsid w:val="0000247A"/>
    <w:rsid w:val="000124FC"/>
    <w:rsid w:val="000167AC"/>
    <w:rsid w:val="000174B8"/>
    <w:rsid w:val="000203BE"/>
    <w:rsid w:val="00032E47"/>
    <w:rsid w:val="00033508"/>
    <w:rsid w:val="00037D7E"/>
    <w:rsid w:val="000525BE"/>
    <w:rsid w:val="00060543"/>
    <w:rsid w:val="00060F46"/>
    <w:rsid w:val="0006399D"/>
    <w:rsid w:val="00063A3B"/>
    <w:rsid w:val="000750E0"/>
    <w:rsid w:val="00081C07"/>
    <w:rsid w:val="0008759B"/>
    <w:rsid w:val="000937AC"/>
    <w:rsid w:val="0009541B"/>
    <w:rsid w:val="00095DC4"/>
    <w:rsid w:val="000A5CDB"/>
    <w:rsid w:val="000B73FF"/>
    <w:rsid w:val="000C01C2"/>
    <w:rsid w:val="000C0B4A"/>
    <w:rsid w:val="000C16BF"/>
    <w:rsid w:val="000D1441"/>
    <w:rsid w:val="000E03BF"/>
    <w:rsid w:val="000E1972"/>
    <w:rsid w:val="000F367D"/>
    <w:rsid w:val="00101F5A"/>
    <w:rsid w:val="00103156"/>
    <w:rsid w:val="00116A8F"/>
    <w:rsid w:val="0012321F"/>
    <w:rsid w:val="00123516"/>
    <w:rsid w:val="001546C6"/>
    <w:rsid w:val="00160324"/>
    <w:rsid w:val="00177FBC"/>
    <w:rsid w:val="00182CE4"/>
    <w:rsid w:val="00187866"/>
    <w:rsid w:val="001A2C20"/>
    <w:rsid w:val="001B0033"/>
    <w:rsid w:val="001E2AAE"/>
    <w:rsid w:val="001E4778"/>
    <w:rsid w:val="001F6926"/>
    <w:rsid w:val="0020054E"/>
    <w:rsid w:val="002013CA"/>
    <w:rsid w:val="00206F4F"/>
    <w:rsid w:val="00211439"/>
    <w:rsid w:val="002169FC"/>
    <w:rsid w:val="00216F09"/>
    <w:rsid w:val="00223F44"/>
    <w:rsid w:val="00233CCD"/>
    <w:rsid w:val="00234537"/>
    <w:rsid w:val="00234582"/>
    <w:rsid w:val="00234A52"/>
    <w:rsid w:val="00237913"/>
    <w:rsid w:val="002447A2"/>
    <w:rsid w:val="002557DB"/>
    <w:rsid w:val="002653EC"/>
    <w:rsid w:val="002739FA"/>
    <w:rsid w:val="002A4CB4"/>
    <w:rsid w:val="002B1DBA"/>
    <w:rsid w:val="002C0DB8"/>
    <w:rsid w:val="002C22AF"/>
    <w:rsid w:val="002C2ABC"/>
    <w:rsid w:val="002D7FD7"/>
    <w:rsid w:val="002E0247"/>
    <w:rsid w:val="002F3C3B"/>
    <w:rsid w:val="00304F1E"/>
    <w:rsid w:val="0030742F"/>
    <w:rsid w:val="00313A97"/>
    <w:rsid w:val="0031461B"/>
    <w:rsid w:val="00321A07"/>
    <w:rsid w:val="003262CA"/>
    <w:rsid w:val="00340070"/>
    <w:rsid w:val="00342019"/>
    <w:rsid w:val="003551AF"/>
    <w:rsid w:val="003563E6"/>
    <w:rsid w:val="0036186E"/>
    <w:rsid w:val="0038180B"/>
    <w:rsid w:val="003923D6"/>
    <w:rsid w:val="0039268D"/>
    <w:rsid w:val="00393E58"/>
    <w:rsid w:val="00397D58"/>
    <w:rsid w:val="004043F6"/>
    <w:rsid w:val="00427E42"/>
    <w:rsid w:val="00427FC0"/>
    <w:rsid w:val="00436D05"/>
    <w:rsid w:val="00436E51"/>
    <w:rsid w:val="00445647"/>
    <w:rsid w:val="00451676"/>
    <w:rsid w:val="00463337"/>
    <w:rsid w:val="004756AB"/>
    <w:rsid w:val="00480E12"/>
    <w:rsid w:val="00481166"/>
    <w:rsid w:val="00482098"/>
    <w:rsid w:val="004826C2"/>
    <w:rsid w:val="00494E8F"/>
    <w:rsid w:val="00495E5D"/>
    <w:rsid w:val="004A5F48"/>
    <w:rsid w:val="004B3929"/>
    <w:rsid w:val="004B62CC"/>
    <w:rsid w:val="004C01AC"/>
    <w:rsid w:val="004D792F"/>
    <w:rsid w:val="004E7825"/>
    <w:rsid w:val="004F6771"/>
    <w:rsid w:val="00500AD8"/>
    <w:rsid w:val="0050527C"/>
    <w:rsid w:val="00527702"/>
    <w:rsid w:val="00540A0D"/>
    <w:rsid w:val="005524D5"/>
    <w:rsid w:val="00552698"/>
    <w:rsid w:val="00573818"/>
    <w:rsid w:val="00585E7C"/>
    <w:rsid w:val="005B7D94"/>
    <w:rsid w:val="005C3D97"/>
    <w:rsid w:val="005C4E6C"/>
    <w:rsid w:val="005C7194"/>
    <w:rsid w:val="005D2F9D"/>
    <w:rsid w:val="005D33FC"/>
    <w:rsid w:val="005D6299"/>
    <w:rsid w:val="005D68FE"/>
    <w:rsid w:val="005E6932"/>
    <w:rsid w:val="005F00D0"/>
    <w:rsid w:val="005F1341"/>
    <w:rsid w:val="005F6A04"/>
    <w:rsid w:val="00616754"/>
    <w:rsid w:val="00617CED"/>
    <w:rsid w:val="006219F8"/>
    <w:rsid w:val="00637DF0"/>
    <w:rsid w:val="00642802"/>
    <w:rsid w:val="00682007"/>
    <w:rsid w:val="006B08DA"/>
    <w:rsid w:val="006B0B69"/>
    <w:rsid w:val="006B6C72"/>
    <w:rsid w:val="006C0659"/>
    <w:rsid w:val="006C0A58"/>
    <w:rsid w:val="006D16B4"/>
    <w:rsid w:val="006D6A89"/>
    <w:rsid w:val="006F10C7"/>
    <w:rsid w:val="007118C7"/>
    <w:rsid w:val="007119FB"/>
    <w:rsid w:val="007140FB"/>
    <w:rsid w:val="00714FC9"/>
    <w:rsid w:val="007150F8"/>
    <w:rsid w:val="00722882"/>
    <w:rsid w:val="0072561A"/>
    <w:rsid w:val="00726883"/>
    <w:rsid w:val="00752104"/>
    <w:rsid w:val="007551CB"/>
    <w:rsid w:val="00756FCD"/>
    <w:rsid w:val="0078321C"/>
    <w:rsid w:val="0078465C"/>
    <w:rsid w:val="0079141B"/>
    <w:rsid w:val="00793826"/>
    <w:rsid w:val="007A0094"/>
    <w:rsid w:val="007A7B41"/>
    <w:rsid w:val="007B0390"/>
    <w:rsid w:val="007B1972"/>
    <w:rsid w:val="007B6212"/>
    <w:rsid w:val="007C1DAF"/>
    <w:rsid w:val="007C468B"/>
    <w:rsid w:val="007C6287"/>
    <w:rsid w:val="007C7CD7"/>
    <w:rsid w:val="007D0047"/>
    <w:rsid w:val="007D07A4"/>
    <w:rsid w:val="007D415A"/>
    <w:rsid w:val="007D6840"/>
    <w:rsid w:val="007E3BC6"/>
    <w:rsid w:val="007E4FB8"/>
    <w:rsid w:val="008062F8"/>
    <w:rsid w:val="0081245B"/>
    <w:rsid w:val="008214AD"/>
    <w:rsid w:val="00821B8A"/>
    <w:rsid w:val="008249D8"/>
    <w:rsid w:val="00826A12"/>
    <w:rsid w:val="00835E53"/>
    <w:rsid w:val="0084120E"/>
    <w:rsid w:val="0084155E"/>
    <w:rsid w:val="008417C4"/>
    <w:rsid w:val="008450DA"/>
    <w:rsid w:val="008469E3"/>
    <w:rsid w:val="00861CE9"/>
    <w:rsid w:val="00866AF0"/>
    <w:rsid w:val="00873C6F"/>
    <w:rsid w:val="00874F53"/>
    <w:rsid w:val="008825FA"/>
    <w:rsid w:val="00882F8D"/>
    <w:rsid w:val="00891D05"/>
    <w:rsid w:val="00894CBB"/>
    <w:rsid w:val="008977D8"/>
    <w:rsid w:val="008978C0"/>
    <w:rsid w:val="008A1E7B"/>
    <w:rsid w:val="008A2234"/>
    <w:rsid w:val="008A5414"/>
    <w:rsid w:val="008A701A"/>
    <w:rsid w:val="008B2A91"/>
    <w:rsid w:val="008B526A"/>
    <w:rsid w:val="008B550E"/>
    <w:rsid w:val="008D5EDF"/>
    <w:rsid w:val="00901DDC"/>
    <w:rsid w:val="00902873"/>
    <w:rsid w:val="009051A7"/>
    <w:rsid w:val="009056F8"/>
    <w:rsid w:val="009111CF"/>
    <w:rsid w:val="009245FA"/>
    <w:rsid w:val="009277EA"/>
    <w:rsid w:val="0093544B"/>
    <w:rsid w:val="009411A8"/>
    <w:rsid w:val="00941252"/>
    <w:rsid w:val="00943CD4"/>
    <w:rsid w:val="00946146"/>
    <w:rsid w:val="00956BBE"/>
    <w:rsid w:val="00964736"/>
    <w:rsid w:val="00966DDA"/>
    <w:rsid w:val="00970800"/>
    <w:rsid w:val="00975C0B"/>
    <w:rsid w:val="009816BA"/>
    <w:rsid w:val="00987660"/>
    <w:rsid w:val="00994399"/>
    <w:rsid w:val="00994E1B"/>
    <w:rsid w:val="00994E54"/>
    <w:rsid w:val="00995BE5"/>
    <w:rsid w:val="00995D78"/>
    <w:rsid w:val="009A79D9"/>
    <w:rsid w:val="009B3152"/>
    <w:rsid w:val="009B49A8"/>
    <w:rsid w:val="009C3841"/>
    <w:rsid w:val="009C4542"/>
    <w:rsid w:val="009D181F"/>
    <w:rsid w:val="009E6391"/>
    <w:rsid w:val="009F3902"/>
    <w:rsid w:val="009F43A9"/>
    <w:rsid w:val="00A11843"/>
    <w:rsid w:val="00A16CBF"/>
    <w:rsid w:val="00A24A45"/>
    <w:rsid w:val="00A31F4D"/>
    <w:rsid w:val="00A32A90"/>
    <w:rsid w:val="00A343C8"/>
    <w:rsid w:val="00A50C6F"/>
    <w:rsid w:val="00A6662A"/>
    <w:rsid w:val="00A80CF1"/>
    <w:rsid w:val="00A86847"/>
    <w:rsid w:val="00A90D62"/>
    <w:rsid w:val="00A92983"/>
    <w:rsid w:val="00A97CE9"/>
    <w:rsid w:val="00AA07D7"/>
    <w:rsid w:val="00AA4FEA"/>
    <w:rsid w:val="00AA5D89"/>
    <w:rsid w:val="00AB29E3"/>
    <w:rsid w:val="00AE314B"/>
    <w:rsid w:val="00AE63C6"/>
    <w:rsid w:val="00AF0573"/>
    <w:rsid w:val="00AF0C35"/>
    <w:rsid w:val="00AF32F3"/>
    <w:rsid w:val="00B1252C"/>
    <w:rsid w:val="00B16807"/>
    <w:rsid w:val="00B2475D"/>
    <w:rsid w:val="00B252CB"/>
    <w:rsid w:val="00B31F66"/>
    <w:rsid w:val="00B36C34"/>
    <w:rsid w:val="00B40719"/>
    <w:rsid w:val="00B560FC"/>
    <w:rsid w:val="00B614BA"/>
    <w:rsid w:val="00B62B27"/>
    <w:rsid w:val="00B74B11"/>
    <w:rsid w:val="00B76075"/>
    <w:rsid w:val="00B77274"/>
    <w:rsid w:val="00B839A4"/>
    <w:rsid w:val="00B93348"/>
    <w:rsid w:val="00B93E5E"/>
    <w:rsid w:val="00B93EA2"/>
    <w:rsid w:val="00BA1330"/>
    <w:rsid w:val="00BA3BC2"/>
    <w:rsid w:val="00BB10F4"/>
    <w:rsid w:val="00BC1847"/>
    <w:rsid w:val="00BC3083"/>
    <w:rsid w:val="00BE0732"/>
    <w:rsid w:val="00BF25ED"/>
    <w:rsid w:val="00C125AD"/>
    <w:rsid w:val="00C1556B"/>
    <w:rsid w:val="00C21EE1"/>
    <w:rsid w:val="00C24026"/>
    <w:rsid w:val="00C43DDC"/>
    <w:rsid w:val="00C45937"/>
    <w:rsid w:val="00C52871"/>
    <w:rsid w:val="00C543A6"/>
    <w:rsid w:val="00C54BBA"/>
    <w:rsid w:val="00C66CD0"/>
    <w:rsid w:val="00C66F36"/>
    <w:rsid w:val="00C701F7"/>
    <w:rsid w:val="00C71A19"/>
    <w:rsid w:val="00C90A27"/>
    <w:rsid w:val="00C92A4A"/>
    <w:rsid w:val="00C9635A"/>
    <w:rsid w:val="00C97CAB"/>
    <w:rsid w:val="00CA2679"/>
    <w:rsid w:val="00CA53EF"/>
    <w:rsid w:val="00CB2A0E"/>
    <w:rsid w:val="00CC27F0"/>
    <w:rsid w:val="00CD1BE2"/>
    <w:rsid w:val="00CD539B"/>
    <w:rsid w:val="00CE6781"/>
    <w:rsid w:val="00CE701C"/>
    <w:rsid w:val="00D16339"/>
    <w:rsid w:val="00D20B03"/>
    <w:rsid w:val="00D21727"/>
    <w:rsid w:val="00D22B77"/>
    <w:rsid w:val="00D27FAC"/>
    <w:rsid w:val="00D30147"/>
    <w:rsid w:val="00D32709"/>
    <w:rsid w:val="00D41FC3"/>
    <w:rsid w:val="00D46CBF"/>
    <w:rsid w:val="00D562E3"/>
    <w:rsid w:val="00D64302"/>
    <w:rsid w:val="00D7114B"/>
    <w:rsid w:val="00D757C9"/>
    <w:rsid w:val="00D92F4A"/>
    <w:rsid w:val="00D949FC"/>
    <w:rsid w:val="00D9503F"/>
    <w:rsid w:val="00DA2406"/>
    <w:rsid w:val="00DB500D"/>
    <w:rsid w:val="00DC78F7"/>
    <w:rsid w:val="00DD5F50"/>
    <w:rsid w:val="00DD702C"/>
    <w:rsid w:val="00DF0FA2"/>
    <w:rsid w:val="00DF3532"/>
    <w:rsid w:val="00DF6328"/>
    <w:rsid w:val="00E02647"/>
    <w:rsid w:val="00E06809"/>
    <w:rsid w:val="00E20744"/>
    <w:rsid w:val="00E22C8E"/>
    <w:rsid w:val="00E23F0F"/>
    <w:rsid w:val="00E418FD"/>
    <w:rsid w:val="00E427A8"/>
    <w:rsid w:val="00E43746"/>
    <w:rsid w:val="00E57D37"/>
    <w:rsid w:val="00E60F6C"/>
    <w:rsid w:val="00E61753"/>
    <w:rsid w:val="00E623C0"/>
    <w:rsid w:val="00E63A61"/>
    <w:rsid w:val="00E66481"/>
    <w:rsid w:val="00E77B3B"/>
    <w:rsid w:val="00E8383E"/>
    <w:rsid w:val="00E90EE2"/>
    <w:rsid w:val="00EA3425"/>
    <w:rsid w:val="00EA7AC1"/>
    <w:rsid w:val="00EB7A12"/>
    <w:rsid w:val="00EC050E"/>
    <w:rsid w:val="00EC3645"/>
    <w:rsid w:val="00EC7FB7"/>
    <w:rsid w:val="00ED1FFC"/>
    <w:rsid w:val="00EE24F1"/>
    <w:rsid w:val="00EF28C5"/>
    <w:rsid w:val="00EF524C"/>
    <w:rsid w:val="00F0673E"/>
    <w:rsid w:val="00F10CCF"/>
    <w:rsid w:val="00F11123"/>
    <w:rsid w:val="00F177A4"/>
    <w:rsid w:val="00F216BF"/>
    <w:rsid w:val="00F36F7D"/>
    <w:rsid w:val="00F37A66"/>
    <w:rsid w:val="00F43A87"/>
    <w:rsid w:val="00F566A5"/>
    <w:rsid w:val="00F65BAB"/>
    <w:rsid w:val="00F826CE"/>
    <w:rsid w:val="00F85FF7"/>
    <w:rsid w:val="00F901BF"/>
    <w:rsid w:val="00F910A5"/>
    <w:rsid w:val="00FA063D"/>
    <w:rsid w:val="00FA2ABB"/>
    <w:rsid w:val="00FD7E94"/>
    <w:rsid w:val="00FE4EEB"/>
    <w:rsid w:val="00FF6F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273A"/>
  <w15:chartTrackingRefBased/>
  <w15:docId w15:val="{C630E0CC-F9B1-41A0-BF3E-23B475E3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7FB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F52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EC7FB7"/>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7FB7"/>
    <w:pPr>
      <w:tabs>
        <w:tab w:val="center" w:pos="4677"/>
        <w:tab w:val="right" w:pos="9355"/>
      </w:tabs>
    </w:pPr>
  </w:style>
  <w:style w:type="character" w:customStyle="1" w:styleId="a4">
    <w:name w:val="Верхний колонтитул Знак"/>
    <w:basedOn w:val="a0"/>
    <w:link w:val="a3"/>
    <w:uiPriority w:val="99"/>
    <w:rsid w:val="00EC7FB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EC7FB7"/>
    <w:pPr>
      <w:tabs>
        <w:tab w:val="center" w:pos="4677"/>
        <w:tab w:val="right" w:pos="9355"/>
      </w:tabs>
    </w:pPr>
  </w:style>
  <w:style w:type="character" w:customStyle="1" w:styleId="a6">
    <w:name w:val="Нижний колонтитул Знак"/>
    <w:basedOn w:val="a0"/>
    <w:link w:val="a5"/>
    <w:uiPriority w:val="99"/>
    <w:rsid w:val="00EC7FB7"/>
    <w:rPr>
      <w:rFonts w:ascii="Times New Roman" w:eastAsia="Times New Roman" w:hAnsi="Times New Roman" w:cs="Times New Roman"/>
      <w:sz w:val="24"/>
      <w:szCs w:val="24"/>
      <w:lang w:eastAsia="ru-RU"/>
    </w:rPr>
  </w:style>
  <w:style w:type="paragraph" w:customStyle="1" w:styleId="2">
    <w:name w:val="Звичайний 2"/>
    <w:basedOn w:val="a"/>
    <w:link w:val="20"/>
    <w:qFormat/>
    <w:rsid w:val="009C4542"/>
    <w:pPr>
      <w:ind w:firstLine="567"/>
      <w:jc w:val="both"/>
    </w:pPr>
    <w:rPr>
      <w:color w:val="000000" w:themeColor="text1"/>
      <w:sz w:val="28"/>
      <w:szCs w:val="28"/>
    </w:rPr>
  </w:style>
  <w:style w:type="character" w:customStyle="1" w:styleId="20">
    <w:name w:val="Звичайний 2 Знак"/>
    <w:basedOn w:val="a0"/>
    <w:link w:val="2"/>
    <w:rsid w:val="009C4542"/>
    <w:rPr>
      <w:rFonts w:ascii="Times New Roman" w:eastAsia="Times New Roman" w:hAnsi="Times New Roman" w:cs="Times New Roman"/>
      <w:color w:val="000000" w:themeColor="text1"/>
      <w:sz w:val="28"/>
      <w:szCs w:val="28"/>
      <w:lang w:eastAsia="ru-RU"/>
    </w:rPr>
  </w:style>
  <w:style w:type="character" w:styleId="a7">
    <w:name w:val="footnote reference"/>
    <w:basedOn w:val="a0"/>
    <w:uiPriority w:val="99"/>
    <w:semiHidden/>
    <w:unhideWhenUsed/>
    <w:rsid w:val="00EF524C"/>
    <w:rPr>
      <w:vertAlign w:val="superscript"/>
    </w:rPr>
  </w:style>
  <w:style w:type="character" w:customStyle="1" w:styleId="30">
    <w:name w:val="Заголовок 3 Знак"/>
    <w:basedOn w:val="a0"/>
    <w:link w:val="3"/>
    <w:uiPriority w:val="9"/>
    <w:semiHidden/>
    <w:rsid w:val="00EC7FB7"/>
    <w:rPr>
      <w:rFonts w:asciiTheme="majorHAnsi" w:eastAsiaTheme="majorEastAsia" w:hAnsiTheme="majorHAnsi" w:cstheme="majorBidi"/>
      <w:color w:val="1F4D78" w:themeColor="accent1" w:themeShade="7F"/>
      <w:sz w:val="24"/>
      <w:szCs w:val="24"/>
      <w:lang w:eastAsia="ru-RU"/>
    </w:rPr>
  </w:style>
  <w:style w:type="table" w:styleId="a8">
    <w:name w:val="Table Grid"/>
    <w:basedOn w:val="a1"/>
    <w:uiPriority w:val="39"/>
    <w:rsid w:val="00EC7FB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
    <w:name w:val="Heading #1_"/>
    <w:basedOn w:val="a0"/>
    <w:link w:val="Heading10"/>
    <w:rsid w:val="00A31F4D"/>
    <w:rPr>
      <w:rFonts w:ascii="Times New Roman" w:eastAsia="Times New Roman" w:hAnsi="Times New Roman" w:cs="Times New Roman"/>
      <w:i/>
      <w:iCs/>
      <w:sz w:val="24"/>
      <w:szCs w:val="24"/>
      <w:shd w:val="clear" w:color="auto" w:fill="FFFFFF"/>
    </w:rPr>
  </w:style>
  <w:style w:type="character" w:customStyle="1" w:styleId="Bodytext2Candara6pt">
    <w:name w:val="Body text (2) + Candara;6 pt"/>
    <w:basedOn w:val="a0"/>
    <w:rsid w:val="00A31F4D"/>
    <w:rPr>
      <w:rFonts w:ascii="Candara" w:eastAsia="Candara" w:hAnsi="Candara" w:cs="Candara"/>
      <w:b w:val="0"/>
      <w:bCs w:val="0"/>
      <w:i w:val="0"/>
      <w:iCs w:val="0"/>
      <w:smallCaps w:val="0"/>
      <w:strike w:val="0"/>
      <w:color w:val="000000"/>
      <w:spacing w:val="0"/>
      <w:w w:val="100"/>
      <w:position w:val="0"/>
      <w:sz w:val="12"/>
      <w:szCs w:val="12"/>
      <w:u w:val="none"/>
      <w:lang w:val="ru-RU" w:eastAsia="ru-RU" w:bidi="ru-RU"/>
    </w:rPr>
  </w:style>
  <w:style w:type="character" w:customStyle="1" w:styleId="Bodytext2Candara">
    <w:name w:val="Body text (2) + Candara"/>
    <w:basedOn w:val="a0"/>
    <w:rsid w:val="00A31F4D"/>
    <w:rPr>
      <w:rFonts w:ascii="Candara" w:eastAsia="Candara" w:hAnsi="Candara" w:cs="Candara"/>
      <w:b w:val="0"/>
      <w:bCs w:val="0"/>
      <w:i w:val="0"/>
      <w:iCs w:val="0"/>
      <w:smallCaps w:val="0"/>
      <w:strike w:val="0"/>
      <w:color w:val="000000"/>
      <w:spacing w:val="0"/>
      <w:w w:val="100"/>
      <w:position w:val="0"/>
      <w:sz w:val="16"/>
      <w:szCs w:val="16"/>
      <w:u w:val="none"/>
      <w:lang w:val="ru-RU" w:eastAsia="ru-RU" w:bidi="ru-RU"/>
    </w:rPr>
  </w:style>
  <w:style w:type="character" w:customStyle="1" w:styleId="Heading2">
    <w:name w:val="Heading #2"/>
    <w:basedOn w:val="a0"/>
    <w:rsid w:val="00A31F4D"/>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paragraph" w:customStyle="1" w:styleId="Heading10">
    <w:name w:val="Heading #1"/>
    <w:basedOn w:val="a"/>
    <w:link w:val="Heading1"/>
    <w:rsid w:val="00A31F4D"/>
    <w:pPr>
      <w:widowControl w:val="0"/>
      <w:shd w:val="clear" w:color="auto" w:fill="FFFFFF"/>
      <w:spacing w:before="300" w:after="60" w:line="0" w:lineRule="atLeast"/>
      <w:outlineLvl w:val="0"/>
    </w:pPr>
    <w:rPr>
      <w:i/>
      <w:iCs/>
      <w:lang w:eastAsia="en-US"/>
    </w:rPr>
  </w:style>
  <w:style w:type="character" w:customStyle="1" w:styleId="Bodytext2CambriaItalic">
    <w:name w:val="Body text (2) + Cambria;Italic"/>
    <w:basedOn w:val="a0"/>
    <w:rsid w:val="00A31F4D"/>
    <w:rPr>
      <w:rFonts w:ascii="Cambria" w:eastAsia="Cambria" w:hAnsi="Cambria" w:cs="Cambria"/>
      <w:b w:val="0"/>
      <w:bCs w:val="0"/>
      <w:i/>
      <w:iCs/>
      <w:smallCaps w:val="0"/>
      <w:strike w:val="0"/>
      <w:color w:val="000000"/>
      <w:spacing w:val="0"/>
      <w:w w:val="100"/>
      <w:position w:val="0"/>
      <w:sz w:val="16"/>
      <w:szCs w:val="16"/>
      <w:u w:val="none"/>
      <w:lang w:val="ru-RU" w:eastAsia="ru-RU" w:bidi="ru-RU"/>
    </w:rPr>
  </w:style>
  <w:style w:type="character" w:customStyle="1" w:styleId="Bodytext2SmallCaps">
    <w:name w:val="Body text (2) + Small Caps"/>
    <w:basedOn w:val="a0"/>
    <w:rsid w:val="00A31F4D"/>
    <w:rPr>
      <w:rFonts w:ascii="Times New Roman" w:eastAsia="Times New Roman" w:hAnsi="Times New Roman" w:cs="Times New Roman"/>
      <w:b w:val="0"/>
      <w:bCs w:val="0"/>
      <w:i w:val="0"/>
      <w:iCs w:val="0"/>
      <w:smallCaps/>
      <w:strike w:val="0"/>
      <w:color w:val="000000"/>
      <w:spacing w:val="0"/>
      <w:w w:val="100"/>
      <w:position w:val="0"/>
      <w:sz w:val="16"/>
      <w:szCs w:val="16"/>
      <w:u w:val="none"/>
      <w:lang w:val="ru-RU" w:eastAsia="ru-RU" w:bidi="ru-RU"/>
    </w:rPr>
  </w:style>
  <w:style w:type="character" w:customStyle="1" w:styleId="Bodytext2Cambria5pt">
    <w:name w:val="Body text (2) + Cambria;5 pt"/>
    <w:basedOn w:val="a0"/>
    <w:rsid w:val="00A31F4D"/>
    <w:rPr>
      <w:rFonts w:ascii="Cambria" w:eastAsia="Cambria" w:hAnsi="Cambria" w:cs="Cambria"/>
      <w:b w:val="0"/>
      <w:bCs w:val="0"/>
      <w:i w:val="0"/>
      <w:iCs w:val="0"/>
      <w:smallCaps w:val="0"/>
      <w:strike w:val="0"/>
      <w:color w:val="000000"/>
      <w:spacing w:val="0"/>
      <w:w w:val="100"/>
      <w:position w:val="0"/>
      <w:sz w:val="10"/>
      <w:szCs w:val="10"/>
      <w:u w:val="none"/>
      <w:lang w:val="ru-RU" w:eastAsia="ru-RU" w:bidi="ru-RU"/>
    </w:rPr>
  </w:style>
  <w:style w:type="character" w:customStyle="1" w:styleId="Bodytext2Constantia7pt">
    <w:name w:val="Body text (2) + Constantia;7 pt"/>
    <w:basedOn w:val="a0"/>
    <w:rsid w:val="00A31F4D"/>
    <w:rPr>
      <w:rFonts w:ascii="Constantia" w:eastAsia="Constantia" w:hAnsi="Constantia" w:cs="Constantia"/>
      <w:b w:val="0"/>
      <w:bCs w:val="0"/>
      <w:i w:val="0"/>
      <w:iCs w:val="0"/>
      <w:smallCaps w:val="0"/>
      <w:strike w:val="0"/>
      <w:color w:val="000000"/>
      <w:spacing w:val="0"/>
      <w:w w:val="100"/>
      <w:position w:val="0"/>
      <w:sz w:val="14"/>
      <w:szCs w:val="14"/>
      <w:u w:val="none"/>
      <w:lang w:val="ru-RU" w:eastAsia="ru-RU" w:bidi="ru-RU"/>
    </w:rPr>
  </w:style>
  <w:style w:type="paragraph" w:styleId="a9">
    <w:name w:val="List Paragraph"/>
    <w:basedOn w:val="a"/>
    <w:link w:val="aa"/>
    <w:uiPriority w:val="1"/>
    <w:qFormat/>
    <w:rsid w:val="00A31F4D"/>
    <w:pPr>
      <w:widowControl w:val="0"/>
      <w:ind w:left="720"/>
      <w:contextualSpacing/>
    </w:pPr>
    <w:rPr>
      <w:rFonts w:ascii="Tahoma" w:eastAsia="Tahoma" w:hAnsi="Tahoma" w:cs="Tahoma"/>
      <w:color w:val="000000"/>
      <w:lang w:bidi="ru-RU"/>
    </w:rPr>
  </w:style>
  <w:style w:type="paragraph" w:styleId="ab">
    <w:name w:val="caption"/>
    <w:basedOn w:val="a"/>
    <w:next w:val="a"/>
    <w:uiPriority w:val="35"/>
    <w:unhideWhenUsed/>
    <w:qFormat/>
    <w:rsid w:val="00835E53"/>
    <w:pPr>
      <w:spacing w:after="200"/>
    </w:pPr>
    <w:rPr>
      <w:i/>
      <w:iCs/>
      <w:color w:val="44546A" w:themeColor="text2"/>
      <w:sz w:val="18"/>
      <w:szCs w:val="18"/>
    </w:rPr>
  </w:style>
  <w:style w:type="character" w:styleId="HTML">
    <w:name w:val="HTML Code"/>
    <w:basedOn w:val="a0"/>
    <w:uiPriority w:val="99"/>
    <w:semiHidden/>
    <w:unhideWhenUsed/>
    <w:rsid w:val="00C543A6"/>
    <w:rPr>
      <w:rFonts w:ascii="Courier New" w:eastAsia="Times New Roman" w:hAnsi="Courier New" w:cs="Courier New"/>
      <w:sz w:val="20"/>
      <w:szCs w:val="20"/>
    </w:rPr>
  </w:style>
  <w:style w:type="character" w:styleId="ac">
    <w:name w:val="annotation reference"/>
    <w:basedOn w:val="a0"/>
    <w:uiPriority w:val="99"/>
    <w:semiHidden/>
    <w:unhideWhenUsed/>
    <w:rsid w:val="00C9635A"/>
    <w:rPr>
      <w:sz w:val="16"/>
      <w:szCs w:val="16"/>
    </w:rPr>
  </w:style>
  <w:style w:type="paragraph" w:styleId="ad">
    <w:name w:val="annotation text"/>
    <w:basedOn w:val="a"/>
    <w:link w:val="ae"/>
    <w:uiPriority w:val="99"/>
    <w:semiHidden/>
    <w:unhideWhenUsed/>
    <w:rsid w:val="00C9635A"/>
    <w:rPr>
      <w:sz w:val="20"/>
      <w:szCs w:val="20"/>
    </w:rPr>
  </w:style>
  <w:style w:type="character" w:customStyle="1" w:styleId="ae">
    <w:name w:val="Текст примечания Знак"/>
    <w:basedOn w:val="a0"/>
    <w:link w:val="ad"/>
    <w:uiPriority w:val="99"/>
    <w:semiHidden/>
    <w:rsid w:val="00C9635A"/>
    <w:rPr>
      <w:rFonts w:ascii="Times New Roman" w:eastAsia="Times New Roman" w:hAnsi="Times New Roman" w:cs="Times New Roman"/>
      <w:sz w:val="20"/>
      <w:szCs w:val="20"/>
      <w:lang w:eastAsia="ru-RU"/>
    </w:rPr>
  </w:style>
  <w:style w:type="paragraph" w:styleId="af">
    <w:name w:val="annotation subject"/>
    <w:basedOn w:val="ad"/>
    <w:next w:val="ad"/>
    <w:link w:val="af0"/>
    <w:uiPriority w:val="99"/>
    <w:semiHidden/>
    <w:unhideWhenUsed/>
    <w:rsid w:val="00C9635A"/>
    <w:rPr>
      <w:b/>
      <w:bCs/>
    </w:rPr>
  </w:style>
  <w:style w:type="character" w:customStyle="1" w:styleId="af0">
    <w:name w:val="Тема примечания Знак"/>
    <w:basedOn w:val="ae"/>
    <w:link w:val="af"/>
    <w:uiPriority w:val="99"/>
    <w:semiHidden/>
    <w:rsid w:val="00C9635A"/>
    <w:rPr>
      <w:rFonts w:ascii="Times New Roman" w:eastAsia="Times New Roman" w:hAnsi="Times New Roman" w:cs="Times New Roman"/>
      <w:b/>
      <w:bCs/>
      <w:sz w:val="20"/>
      <w:szCs w:val="20"/>
      <w:lang w:eastAsia="ru-RU"/>
    </w:rPr>
  </w:style>
  <w:style w:type="paragraph" w:styleId="af1">
    <w:name w:val="Balloon Text"/>
    <w:basedOn w:val="a"/>
    <w:link w:val="af2"/>
    <w:uiPriority w:val="99"/>
    <w:semiHidden/>
    <w:unhideWhenUsed/>
    <w:rsid w:val="00C9635A"/>
    <w:rPr>
      <w:rFonts w:ascii="Segoe UI" w:hAnsi="Segoe UI" w:cs="Segoe UI"/>
      <w:sz w:val="18"/>
      <w:szCs w:val="18"/>
    </w:rPr>
  </w:style>
  <w:style w:type="character" w:customStyle="1" w:styleId="af2">
    <w:name w:val="Текст выноски Знак"/>
    <w:basedOn w:val="a0"/>
    <w:link w:val="af1"/>
    <w:uiPriority w:val="99"/>
    <w:semiHidden/>
    <w:rsid w:val="00C9635A"/>
    <w:rPr>
      <w:rFonts w:ascii="Segoe UI" w:eastAsia="Times New Roman" w:hAnsi="Segoe UI" w:cs="Segoe UI"/>
      <w:sz w:val="18"/>
      <w:szCs w:val="18"/>
      <w:lang w:eastAsia="ru-RU"/>
    </w:rPr>
  </w:style>
  <w:style w:type="paragraph" w:customStyle="1" w:styleId="af3">
    <w:name w:val="ХАІ Заголовок"/>
    <w:basedOn w:val="a"/>
    <w:next w:val="a"/>
    <w:link w:val="af4"/>
    <w:qFormat/>
    <w:rsid w:val="002C0DB8"/>
    <w:pPr>
      <w:widowControl w:val="0"/>
      <w:jc w:val="center"/>
      <w:outlineLvl w:val="0"/>
    </w:pPr>
    <w:rPr>
      <w:b/>
      <w:bCs/>
      <w:caps/>
      <w:color w:val="000000" w:themeColor="text1"/>
      <w:kern w:val="36"/>
      <w:sz w:val="28"/>
      <w:szCs w:val="28"/>
      <w:lang w:val="uk-UA"/>
    </w:rPr>
  </w:style>
  <w:style w:type="character" w:customStyle="1" w:styleId="af4">
    <w:name w:val="ХАІ Заголовок Знак"/>
    <w:basedOn w:val="a0"/>
    <w:link w:val="af3"/>
    <w:rsid w:val="002C0DB8"/>
    <w:rPr>
      <w:rFonts w:ascii="Times New Roman" w:eastAsia="Times New Roman" w:hAnsi="Times New Roman" w:cs="Times New Roman"/>
      <w:b/>
      <w:bCs/>
      <w:caps/>
      <w:color w:val="000000" w:themeColor="text1"/>
      <w:kern w:val="36"/>
      <w:sz w:val="28"/>
      <w:szCs w:val="28"/>
      <w:lang w:val="uk-UA" w:eastAsia="ru-RU"/>
    </w:rPr>
  </w:style>
  <w:style w:type="paragraph" w:customStyle="1" w:styleId="af5">
    <w:name w:val="ХАІ Основний текст"/>
    <w:basedOn w:val="a"/>
    <w:link w:val="af6"/>
    <w:qFormat/>
    <w:rsid w:val="002C0DB8"/>
    <w:pPr>
      <w:ind w:firstLine="567"/>
      <w:jc w:val="both"/>
    </w:pPr>
    <w:rPr>
      <w:color w:val="000000" w:themeColor="text1"/>
      <w:sz w:val="28"/>
      <w:szCs w:val="28"/>
      <w:lang w:val="uk-UA"/>
    </w:rPr>
  </w:style>
  <w:style w:type="character" w:customStyle="1" w:styleId="af6">
    <w:name w:val="ХАІ Основний текст Знак"/>
    <w:basedOn w:val="a0"/>
    <w:link w:val="af5"/>
    <w:rsid w:val="002C0DB8"/>
    <w:rPr>
      <w:rFonts w:ascii="Times New Roman" w:eastAsia="Times New Roman" w:hAnsi="Times New Roman" w:cs="Times New Roman"/>
      <w:color w:val="000000" w:themeColor="text1"/>
      <w:sz w:val="28"/>
      <w:szCs w:val="28"/>
      <w:lang w:val="uk-UA" w:eastAsia="ru-RU"/>
    </w:rPr>
  </w:style>
  <w:style w:type="paragraph" w:customStyle="1" w:styleId="af7">
    <w:name w:val="ХАІ Підзаголовок"/>
    <w:basedOn w:val="a"/>
    <w:next w:val="af5"/>
    <w:link w:val="af8"/>
    <w:qFormat/>
    <w:rsid w:val="002C0DB8"/>
    <w:pPr>
      <w:numPr>
        <w:ilvl w:val="1"/>
      </w:numPr>
      <w:spacing w:before="120" w:after="120"/>
    </w:pPr>
    <w:rPr>
      <w:rFonts w:eastAsiaTheme="minorEastAsia"/>
      <w:b/>
      <w:color w:val="000000" w:themeColor="text1"/>
      <w:sz w:val="28"/>
      <w:lang w:val="uk-UA"/>
    </w:rPr>
  </w:style>
  <w:style w:type="character" w:customStyle="1" w:styleId="af8">
    <w:name w:val="ХАІ Підзаголовок Знак"/>
    <w:basedOn w:val="a0"/>
    <w:link w:val="af7"/>
    <w:rsid w:val="002C0DB8"/>
    <w:rPr>
      <w:rFonts w:ascii="Times New Roman" w:eastAsiaTheme="minorEastAsia" w:hAnsi="Times New Roman" w:cs="Times New Roman"/>
      <w:b/>
      <w:color w:val="000000" w:themeColor="text1"/>
      <w:sz w:val="28"/>
      <w:szCs w:val="24"/>
      <w:lang w:val="uk-UA" w:eastAsia="ru-RU"/>
    </w:rPr>
  </w:style>
  <w:style w:type="paragraph" w:customStyle="1" w:styleId="af9">
    <w:name w:val="ХАІ Підпис рисунків"/>
    <w:basedOn w:val="af5"/>
    <w:qFormat/>
    <w:rsid w:val="002C0DB8"/>
    <w:pPr>
      <w:ind w:firstLine="0"/>
      <w:jc w:val="center"/>
    </w:pPr>
  </w:style>
  <w:style w:type="paragraph" w:customStyle="1" w:styleId="afa">
    <w:name w:val="ХАІ Підпункт заголовка ДС"/>
    <w:basedOn w:val="af3"/>
    <w:next w:val="af7"/>
    <w:link w:val="afb"/>
    <w:qFormat/>
    <w:rsid w:val="002C0DB8"/>
    <w:rPr>
      <w14:ligatures w14:val="standardContextual"/>
    </w:rPr>
  </w:style>
  <w:style w:type="character" w:customStyle="1" w:styleId="afb">
    <w:name w:val="ХАІ Підпункт заголовка ДС Знак"/>
    <w:basedOn w:val="af4"/>
    <w:link w:val="afa"/>
    <w:rsid w:val="002C0DB8"/>
    <w:rPr>
      <w:rFonts w:ascii="Times New Roman" w:eastAsia="Times New Roman" w:hAnsi="Times New Roman" w:cs="Times New Roman"/>
      <w:b/>
      <w:bCs/>
      <w:caps/>
      <w:color w:val="000000" w:themeColor="text1"/>
      <w:kern w:val="36"/>
      <w:sz w:val="28"/>
      <w:szCs w:val="28"/>
      <w:lang w:val="uk-UA" w:eastAsia="ru-RU"/>
      <w14:ligatures w14:val="standardContextual"/>
    </w:rPr>
  </w:style>
  <w:style w:type="paragraph" w:customStyle="1" w:styleId="afc">
    <w:name w:val="ХАІ Програмний код"/>
    <w:basedOn w:val="a"/>
    <w:link w:val="afd"/>
    <w:qFormat/>
    <w:rsid w:val="002C0DB8"/>
    <w:rPr>
      <w:rFonts w:ascii="Courier New" w:hAnsi="Courier New"/>
      <w:sz w:val="20"/>
      <w:szCs w:val="22"/>
      <w:lang w:val="en-US"/>
    </w:rPr>
  </w:style>
  <w:style w:type="character" w:customStyle="1" w:styleId="afd">
    <w:name w:val="ХАІ Програмний код Знак"/>
    <w:basedOn w:val="a0"/>
    <w:link w:val="afc"/>
    <w:rsid w:val="002C0DB8"/>
    <w:rPr>
      <w:rFonts w:ascii="Courier New" w:eastAsia="Times New Roman" w:hAnsi="Courier New" w:cs="Times New Roman"/>
      <w:sz w:val="20"/>
      <w:lang w:val="en-US" w:eastAsia="ru-RU"/>
    </w:rPr>
  </w:style>
  <w:style w:type="character" w:customStyle="1" w:styleId="10">
    <w:name w:val="Заголовок 1 Знак"/>
    <w:basedOn w:val="a0"/>
    <w:link w:val="1"/>
    <w:uiPriority w:val="9"/>
    <w:rsid w:val="00EF524C"/>
    <w:rPr>
      <w:rFonts w:asciiTheme="majorHAnsi" w:eastAsiaTheme="majorEastAsia" w:hAnsiTheme="majorHAnsi" w:cstheme="majorBidi"/>
      <w:color w:val="2E74B5" w:themeColor="accent1" w:themeShade="BF"/>
      <w:sz w:val="32"/>
      <w:szCs w:val="32"/>
      <w:lang w:eastAsia="ru-RU"/>
    </w:rPr>
  </w:style>
  <w:style w:type="paragraph" w:styleId="afe">
    <w:name w:val="Subtitle"/>
    <w:basedOn w:val="a"/>
    <w:next w:val="a"/>
    <w:link w:val="aff"/>
    <w:uiPriority w:val="11"/>
    <w:qFormat/>
    <w:rsid w:val="00EF524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
    <w:name w:val="Подзаголовок Знак"/>
    <w:basedOn w:val="a0"/>
    <w:link w:val="afe"/>
    <w:uiPriority w:val="11"/>
    <w:rsid w:val="00EF524C"/>
    <w:rPr>
      <w:rFonts w:eastAsiaTheme="minorEastAsia"/>
      <w:color w:val="5A5A5A" w:themeColor="text1" w:themeTint="A5"/>
      <w:spacing w:val="15"/>
      <w:lang w:eastAsia="ru-RU"/>
    </w:rPr>
  </w:style>
  <w:style w:type="character" w:customStyle="1" w:styleId="aa">
    <w:name w:val="Абзац списка Знак"/>
    <w:basedOn w:val="a0"/>
    <w:link w:val="a9"/>
    <w:uiPriority w:val="1"/>
    <w:rsid w:val="009C4542"/>
    <w:rPr>
      <w:rFonts w:ascii="Tahoma" w:eastAsia="Tahoma" w:hAnsi="Tahoma" w:cs="Tahoma"/>
      <w:color w:val="000000"/>
      <w:sz w:val="24"/>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42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E7EB1-EBF9-4B69-B447-ACADF082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19</Pages>
  <Words>3765</Words>
  <Characters>21465</Characters>
  <Application>Microsoft Office Word</Application>
  <DocSecurity>0</DocSecurity>
  <Lines>178</Lines>
  <Paragraphs>50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Yarik Zaychenko</cp:lastModifiedBy>
  <cp:revision>63</cp:revision>
  <dcterms:created xsi:type="dcterms:W3CDTF">2020-09-10T09:10:00Z</dcterms:created>
  <dcterms:modified xsi:type="dcterms:W3CDTF">2023-10-29T20:25:00Z</dcterms:modified>
</cp:coreProperties>
</file>